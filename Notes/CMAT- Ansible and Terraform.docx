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2">
      <w:r>
        <w:rPr>
          <w:rtl w:val="0"/>
        </w:rPr>
        <w:t>Agenda:</w:t>
      </w:r>
    </w:p>
    <w:p w14:paraId="00000003">
      <w:r>
        <w:rPr>
          <w:rtl w:val="0"/>
        </w:rPr>
        <w:t>================</w:t>
      </w:r>
    </w:p>
    <w:p w14:paraId="00000004">
      <w:r>
        <w:rPr>
          <w:rtl w:val="0"/>
        </w:rPr>
        <w:t>1. Introduction to Configuration management</w:t>
      </w:r>
    </w:p>
    <w:p w14:paraId="00000005">
      <w:r>
        <w:rPr>
          <w:rtl w:val="0"/>
        </w:rPr>
        <w:t>2. CM tool - Ansible</w:t>
      </w:r>
    </w:p>
    <w:p w14:paraId="00000006">
      <w:r>
        <w:rPr>
          <w:rtl w:val="0"/>
        </w:rPr>
        <w:t xml:space="preserve">3. Architecture of Ansible </w:t>
      </w:r>
    </w:p>
    <w:p w14:paraId="00000007">
      <w:r>
        <w:rPr>
          <w:rtl w:val="0"/>
        </w:rPr>
        <w:t>4. Setup Ansible on the lab</w:t>
      </w:r>
    </w:p>
    <w:p w14:paraId="00000008">
      <w:r>
        <w:rPr>
          <w:rtl w:val="0"/>
        </w:rPr>
        <w:t>5. Ansible Inventory and adhoc commands</w:t>
      </w:r>
    </w:p>
    <w:p w14:paraId="00000009"/>
    <w:p w14:paraId="0000000A">
      <w:r>
        <w:rPr>
          <w:rtl w:val="0"/>
        </w:rPr>
        <w:t>=======================================</w:t>
      </w:r>
    </w:p>
    <w:p w14:paraId="0000000B">
      <w:r>
        <w:rPr>
          <w:rtl w:val="0"/>
        </w:rPr>
        <w:t>Configuration</w:t>
      </w:r>
    </w:p>
    <w:p w14:paraId="0000000C">
      <w:r>
        <w:rPr>
          <w:rtl w:val="0"/>
        </w:rPr>
        <w:t>======================================</w:t>
      </w:r>
    </w:p>
    <w:p w14:paraId="0000000D">
      <w:r>
        <w:rPr>
          <w:rtl w:val="0"/>
        </w:rPr>
        <w:t xml:space="preserve">making a change on a server or set of servers </w:t>
      </w:r>
    </w:p>
    <w:p w14:paraId="0000000E"/>
    <w:p w14:paraId="0000000F">
      <w:r>
        <w:rPr>
          <w:rtl w:val="0"/>
        </w:rPr>
        <w:t xml:space="preserve"> -&gt; installing package</w:t>
      </w:r>
    </w:p>
    <w:p w14:paraId="00000010">
      <w:r>
        <w:rPr>
          <w:rtl w:val="0"/>
        </w:rPr>
        <w:t xml:space="preserve"> -&gt; copying files</w:t>
      </w:r>
    </w:p>
    <w:p w14:paraId="00000011">
      <w:r>
        <w:rPr>
          <w:rtl w:val="0"/>
        </w:rPr>
        <w:t xml:space="preserve"> -&gt; executing commands</w:t>
      </w:r>
    </w:p>
    <w:p w14:paraId="00000012">
      <w:r>
        <w:rPr>
          <w:rtl w:val="0"/>
        </w:rPr>
        <w:t xml:space="preserve"> -&gt; executing scripts</w:t>
      </w:r>
    </w:p>
    <w:p w14:paraId="00000013">
      <w:r>
        <w:rPr>
          <w:rtl w:val="0"/>
        </w:rPr>
        <w:t xml:space="preserve"> -&gt; deploying application</w:t>
      </w:r>
    </w:p>
    <w:p w14:paraId="00000014">
      <w:r>
        <w:rPr>
          <w:rtl w:val="0"/>
        </w:rPr>
        <w:t xml:space="preserve"> -&gt; creation of Users</w:t>
      </w:r>
    </w:p>
    <w:p w14:paraId="00000015">
      <w:r>
        <w:rPr>
          <w:rtl w:val="0"/>
        </w:rPr>
        <w:t xml:space="preserve"> -&gt; giving permissions</w:t>
      </w:r>
    </w:p>
    <w:p w14:paraId="00000016"/>
    <w:p w14:paraId="00000017"/>
    <w:p w14:paraId="00000018">
      <w:r>
        <w:rPr>
          <w:rtl w:val="0"/>
        </w:rPr>
        <w:t>I want to do configuration change on 200 servers - Manually</w:t>
      </w:r>
    </w:p>
    <w:p w14:paraId="00000019">
      <w:r>
        <w:rPr>
          <w:rtl w:val="0"/>
        </w:rPr>
        <w:t>-&gt; Time Consuming</w:t>
      </w:r>
    </w:p>
    <w:p w14:paraId="0000001A">
      <w:r>
        <w:rPr>
          <w:rtl w:val="0"/>
        </w:rPr>
        <w:t xml:space="preserve">-&gt; </w:t>
      </w:r>
      <w:r>
        <w:rPr>
          <w:rFonts w:hint="default"/>
          <w:rtl w:val="0"/>
          <w:lang w:val="en-US"/>
        </w:rPr>
        <w:t>R</w:t>
      </w:r>
      <w:r>
        <w:rPr>
          <w:rtl w:val="0"/>
        </w:rPr>
        <w:t>epetitive</w:t>
      </w:r>
    </w:p>
    <w:p w14:paraId="0000001B">
      <w:r>
        <w:rPr>
          <w:rtl w:val="0"/>
        </w:rPr>
        <w:t xml:space="preserve">-&gt; </w:t>
      </w:r>
      <w:r>
        <w:rPr>
          <w:rFonts w:hint="default"/>
          <w:rtl w:val="0"/>
          <w:lang w:val="en-US"/>
        </w:rPr>
        <w:t>E</w:t>
      </w:r>
      <w:r>
        <w:rPr>
          <w:rtl w:val="0"/>
        </w:rPr>
        <w:t>rror prone</w:t>
      </w:r>
    </w:p>
    <w:p w14:paraId="0000001C">
      <w:r>
        <w:rPr>
          <w:rtl w:val="0"/>
        </w:rPr>
        <w:t xml:space="preserve">-&gt; </w:t>
      </w:r>
      <w:r>
        <w:rPr>
          <w:rFonts w:hint="default"/>
          <w:rtl w:val="0"/>
          <w:lang w:val="en-US"/>
        </w:rPr>
        <w:t>T</w:t>
      </w:r>
      <w:r>
        <w:rPr>
          <w:rtl w:val="0"/>
        </w:rPr>
        <w:t>rouble shooting is time Consuming</w:t>
      </w:r>
    </w:p>
    <w:p w14:paraId="0000001D">
      <w:r>
        <w:rPr>
          <w:rtl w:val="0"/>
        </w:rPr>
        <w:t xml:space="preserve">-&gt; </w:t>
      </w:r>
      <w:r>
        <w:rPr>
          <w:rFonts w:hint="default"/>
          <w:rtl w:val="0"/>
          <w:lang w:val="en-US"/>
        </w:rPr>
        <w:t>A</w:t>
      </w:r>
      <w:r>
        <w:rPr>
          <w:rtl w:val="0"/>
        </w:rPr>
        <w:t>ll updates may not be available</w:t>
      </w:r>
    </w:p>
    <w:p w14:paraId="0000001E">
      <w:r>
        <w:rPr>
          <w:rtl w:val="0"/>
        </w:rPr>
        <w:t xml:space="preserve">-&gt; </w:t>
      </w:r>
      <w:r>
        <w:rPr>
          <w:rFonts w:hint="default"/>
          <w:rtl w:val="0"/>
          <w:lang w:val="en-US"/>
        </w:rPr>
        <w:t>K</w:t>
      </w:r>
      <w:r>
        <w:rPr>
          <w:rtl w:val="0"/>
        </w:rPr>
        <w:t>eep track of all changes will be difficult</w:t>
      </w:r>
    </w:p>
    <w:p w14:paraId="0000001F"/>
    <w:p w14:paraId="00000020"/>
    <w:p w14:paraId="00000021">
      <w:r>
        <w:rPr>
          <w:rtl w:val="0"/>
        </w:rPr>
        <w:t>Configuration management: Ansible</w:t>
      </w:r>
    </w:p>
    <w:p w14:paraId="00000022">
      <w:r>
        <w:rPr>
          <w:rtl w:val="0"/>
        </w:rPr>
        <w:t>===========================</w:t>
      </w:r>
    </w:p>
    <w:p w14:paraId="00000023">
      <w:r>
        <w:rPr>
          <w:rtl w:val="0"/>
        </w:rPr>
        <w:t xml:space="preserve">&gt; Using an automation tool to make changes on several servers in very less time </w:t>
      </w:r>
    </w:p>
    <w:p w14:paraId="00000024">
      <w:r>
        <w:rPr>
          <w:rtl w:val="0"/>
        </w:rPr>
        <w:t xml:space="preserve">&gt; Using an automation tool to bring in consistency across various environments </w:t>
      </w:r>
    </w:p>
    <w:p w14:paraId="00000025">
      <w:r>
        <w:rPr>
          <w:rtl w:val="0"/>
        </w:rPr>
        <w:t>&gt; A</w:t>
      </w:r>
      <w:r>
        <w:rPr>
          <w:rFonts w:hint="default"/>
          <w:rtl w:val="0"/>
          <w:lang w:val="en-US"/>
        </w:rPr>
        <w:t>n</w:t>
      </w:r>
      <w:r>
        <w:rPr>
          <w:rtl w:val="0"/>
        </w:rPr>
        <w:t xml:space="preserve"> automation tool will ensure our desired changes are always available on the destination servers</w:t>
      </w:r>
    </w:p>
    <w:p w14:paraId="00000026">
      <w:r>
        <w:rPr>
          <w:rtl w:val="0"/>
        </w:rPr>
        <w:t xml:space="preserve">&gt; In Configuration management tool we will write </w:t>
      </w:r>
      <w:r>
        <w:rPr>
          <w:rFonts w:hint="default"/>
          <w:rtl w:val="0"/>
          <w:lang w:val="en-US"/>
        </w:rPr>
        <w:t xml:space="preserve">the </w:t>
      </w:r>
      <w:r>
        <w:rPr>
          <w:rtl w:val="0"/>
        </w:rPr>
        <w:t>code to make changes on various servers</w:t>
      </w:r>
    </w:p>
    <w:p w14:paraId="00000027">
      <w:r>
        <w:rPr>
          <w:rtl w:val="0"/>
        </w:rPr>
        <w:t>&gt; This code can be maintained in VC tools</w:t>
      </w:r>
    </w:p>
    <w:p w14:paraId="00000028">
      <w:r>
        <w:rPr>
          <w:rtl w:val="0"/>
        </w:rPr>
        <w:t>&gt; CM tools will also maintain logs of what changes were done on which servers</w:t>
      </w:r>
    </w:p>
    <w:p w14:paraId="00000029"/>
    <w:p w14:paraId="0000002A"/>
    <w:p w14:paraId="0000002B">
      <w:r>
        <w:rPr>
          <w:rtl w:val="0"/>
        </w:rPr>
        <w:t>Infrastructure as a code tool: Terraform</w:t>
      </w:r>
    </w:p>
    <w:p w14:paraId="0000002C">
      <w:r>
        <w:rPr>
          <w:rtl w:val="0"/>
        </w:rPr>
        <w:t>==================================</w:t>
      </w:r>
    </w:p>
    <w:p w14:paraId="0000002D">
      <w:r>
        <w:rPr>
          <w:rtl w:val="0"/>
        </w:rPr>
        <w:t>We can write the code to provision(create/modify/delete) infrastructure on the cloud</w:t>
      </w:r>
    </w:p>
    <w:p w14:paraId="0000002E"/>
    <w:p w14:paraId="0000002F">
      <w:r>
        <w:rPr>
          <w:rtl w:val="0"/>
        </w:rPr>
        <w:t>CM tool - Ansible</w:t>
      </w:r>
    </w:p>
    <w:p w14:paraId="00000030">
      <w:r>
        <w:rPr>
          <w:rtl w:val="0"/>
        </w:rPr>
        <w:t>================================</w:t>
      </w:r>
    </w:p>
    <w:p w14:paraId="00000031"/>
    <w:p w14:paraId="00000032">
      <w:r>
        <w:rPr>
          <w:rtl w:val="0"/>
        </w:rPr>
        <w:t xml:space="preserve">- It is an open source tool - Free to use </w:t>
      </w:r>
    </w:p>
    <w:p w14:paraId="00000033">
      <w:r>
        <w:rPr>
          <w:rtl w:val="0"/>
        </w:rPr>
        <w:t>- It is a simple tools and easy to learn</w:t>
      </w:r>
    </w:p>
    <w:p w14:paraId="00000034">
      <w:r>
        <w:rPr>
          <w:rtl w:val="0"/>
        </w:rPr>
        <w:t>- Ansible works on a push approach</w:t>
      </w:r>
    </w:p>
    <w:p w14:paraId="00000035">
      <w:r>
        <w:rPr>
          <w:rtl w:val="0"/>
        </w:rPr>
        <w:t>- Ansible 2 parts:</w:t>
      </w:r>
    </w:p>
    <w:p w14:paraId="00000036">
      <w:r>
        <w:rPr>
          <w:rtl w:val="0"/>
        </w:rPr>
        <w:t xml:space="preserve">   - Ansible Core : Ansible is available as Command line tool</w:t>
      </w:r>
    </w:p>
    <w:p w14:paraId="00000037">
      <w:r>
        <w:rPr>
          <w:rtl w:val="0"/>
        </w:rPr>
        <w:t xml:space="preserve">   - Ansible Tower/AWX : GUI of ansible or Ansible dashboard</w:t>
      </w:r>
    </w:p>
    <w:p w14:paraId="00000038">
      <w:r>
        <w:rPr>
          <w:rtl w:val="0"/>
        </w:rPr>
        <w:t xml:space="preserve">- Ansible will always be installed on linux machine </w:t>
      </w:r>
    </w:p>
    <w:p w14:paraId="00000039">
      <w:r>
        <w:rPr>
          <w:rtl w:val="0"/>
        </w:rPr>
        <w:t>- Cannot be installed on Windows OS</w:t>
      </w:r>
    </w:p>
    <w:p w14:paraId="0000003A">
      <w:r>
        <w:rPr>
          <w:rtl w:val="0"/>
        </w:rPr>
        <w:t>- Ansible can connect to linux or windows servers and apply changes on them</w:t>
      </w:r>
    </w:p>
    <w:p w14:paraId="0000003B">
      <w:r>
        <w:rPr>
          <w:rtl w:val="0"/>
        </w:rPr>
        <w:t>- It is python based tools- we required python &gt;=2.7</w:t>
      </w:r>
    </w:p>
    <w:p w14:paraId="0000003C">
      <w:r>
        <w:rPr>
          <w:rtl w:val="0"/>
        </w:rPr>
        <w:t>- Ansible automation code is written in YAML</w:t>
      </w:r>
    </w:p>
    <w:p w14:paraId="0000003D">
      <w:r>
        <w:rPr>
          <w:rtl w:val="0"/>
        </w:rPr>
        <w:t>- Ansible is setup as a master and worker node architecture</w:t>
      </w:r>
    </w:p>
    <w:p w14:paraId="0000003E">
      <w:r>
        <w:rPr>
          <w:rtl w:val="0"/>
        </w:rPr>
        <w:t xml:space="preserve">- Installation of ansible is very easy </w:t>
      </w:r>
    </w:p>
    <w:p w14:paraId="0000003F">
      <w:r>
        <w:rPr>
          <w:rtl w:val="0"/>
        </w:rPr>
        <w:t xml:space="preserve">- No ansible process will be installed on the worker node - Agentless tool </w:t>
      </w:r>
    </w:p>
    <w:p w14:paraId="00000040">
      <w:r>
        <w:rPr>
          <w:rtl w:val="0"/>
        </w:rPr>
        <w:t>- Can automate cloud machines or on premise machines</w:t>
      </w:r>
    </w:p>
    <w:p w14:paraId="00000041"/>
    <w:p w14:paraId="00000042">
      <w:r>
        <w:rPr>
          <w:rtl w:val="0"/>
        </w:rPr>
        <w:t>=====================================</w:t>
      </w:r>
    </w:p>
    <w:p w14:paraId="00000043">
      <w:r>
        <w:rPr>
          <w:rtl w:val="0"/>
        </w:rPr>
        <w:t xml:space="preserve">Ansible Components </w:t>
      </w:r>
    </w:p>
    <w:p w14:paraId="00000044"/>
    <w:p w14:paraId="00000045">
      <w:r>
        <w:rPr>
          <w:rtl w:val="0"/>
        </w:rPr>
        <w:t xml:space="preserve">1. Inventory: WHERE TO DO THE CHANGES </w:t>
      </w:r>
    </w:p>
    <w:p w14:paraId="00000046">
      <w:r>
        <w:rPr>
          <w:rtl w:val="0"/>
        </w:rPr>
        <w:t>=================================</w:t>
      </w:r>
    </w:p>
    <w:p w14:paraId="00000047">
      <w:r>
        <w:rPr>
          <w:rtl w:val="0"/>
        </w:rPr>
        <w:t xml:space="preserve">- It is a simple file in which we will write IP address or hostnames of the servers where ansible has to changes </w:t>
      </w:r>
    </w:p>
    <w:p w14:paraId="00000048">
      <w:r>
        <w:rPr>
          <w:rtl w:val="0"/>
        </w:rPr>
        <w:t xml:space="preserve">- This file is present by default at location /etc/ansible </w:t>
      </w:r>
    </w:p>
    <w:p w14:paraId="00000049">
      <w:r>
        <w:rPr>
          <w:rtl w:val="0"/>
        </w:rPr>
        <w:t xml:space="preserve">- Default name of the file is hosts </w:t>
      </w:r>
    </w:p>
    <w:p w14:paraId="0000004A">
      <w:r>
        <w:rPr>
          <w:rtl w:val="0"/>
        </w:rPr>
        <w:t>- We can create our own inventory file in any directory</w:t>
      </w:r>
    </w:p>
    <w:p w14:paraId="0000004B"/>
    <w:p w14:paraId="0000004C">
      <w:r>
        <w:rPr>
          <w:rtl w:val="0"/>
        </w:rPr>
        <w:t>There are 2 types of inventory :</w:t>
      </w:r>
    </w:p>
    <w:p w14:paraId="0000004D">
      <w:r>
        <w:rPr>
          <w:rtl w:val="0"/>
        </w:rPr>
        <w:t>=============================</w:t>
      </w:r>
    </w:p>
    <w:p w14:paraId="0000004E">
      <w:r>
        <w:rPr>
          <w:rtl w:val="0"/>
        </w:rPr>
        <w:t>Static Inventory:</w:t>
      </w:r>
    </w:p>
    <w:p w14:paraId="0000004F">
      <w:r>
        <w:rPr>
          <w:rtl w:val="0"/>
        </w:rPr>
        <w:t>======================</w:t>
      </w:r>
    </w:p>
    <w:p w14:paraId="00000050">
      <w:r>
        <w:rPr>
          <w:rtl w:val="0"/>
        </w:rPr>
        <w:t xml:space="preserve">where the infrastructure is static </w:t>
      </w:r>
    </w:p>
    <w:p w14:paraId="00000051">
      <w:r>
        <w:rPr>
          <w:rtl w:val="0"/>
        </w:rPr>
        <w:t xml:space="preserve">This file is manually created by the user </w:t>
      </w:r>
    </w:p>
    <w:p w14:paraId="00000052">
      <w:r>
        <w:rPr>
          <w:rtl w:val="0"/>
        </w:rPr>
        <w:t xml:space="preserve">Ip address are manually written by the user </w:t>
      </w:r>
    </w:p>
    <w:p w14:paraId="00000053">
      <w:r>
        <w:rPr>
          <w:rtl w:val="0"/>
        </w:rPr>
        <w:t xml:space="preserve">Whenever we have less or limited infra then go for static inventory </w:t>
      </w:r>
    </w:p>
    <w:p w14:paraId="00000054"/>
    <w:p w14:paraId="00000055">
      <w:r>
        <w:rPr>
          <w:rtl w:val="0"/>
        </w:rPr>
        <w:t>Dynamic Inventory :</w:t>
      </w:r>
    </w:p>
    <w:p w14:paraId="00000056">
      <w:r>
        <w:rPr>
          <w:rtl w:val="0"/>
        </w:rPr>
        <w:t>==========================</w:t>
      </w:r>
    </w:p>
    <w:p w14:paraId="00000057">
      <w:r>
        <w:rPr>
          <w:rtl w:val="0"/>
        </w:rPr>
        <w:t xml:space="preserve">This inventory file is created by Ansible </w:t>
      </w:r>
    </w:p>
    <w:p w14:paraId="00000058">
      <w:r>
        <w:rPr>
          <w:rtl w:val="0"/>
        </w:rPr>
        <w:t>The inventory IP address are dynamic and keep changing</w:t>
      </w:r>
    </w:p>
    <w:p w14:paraId="00000059">
      <w:r>
        <w:rPr>
          <w:rtl w:val="0"/>
        </w:rPr>
        <w:t xml:space="preserve">This type of inventory is created when your infra is on the cloud </w:t>
      </w:r>
    </w:p>
    <w:p w14:paraId="0000005A">
      <w:r>
        <w:rPr>
          <w:rtl w:val="0"/>
        </w:rPr>
        <w:t>Ansible --&gt; connect to cloud provider --&gt; ansible will go to given region of aws --&gt; check the available VM</w:t>
      </w:r>
    </w:p>
    <w:p w14:paraId="0000005B">
      <w:r>
        <w:rPr>
          <w:rtl w:val="0"/>
        </w:rPr>
        <w:t>-&gt; fe</w:t>
      </w:r>
      <w:r>
        <w:rPr>
          <w:rFonts w:hint="default"/>
          <w:rtl w:val="0"/>
          <w:lang w:val="en-US"/>
        </w:rPr>
        <w:t>t</w:t>
      </w:r>
      <w:r>
        <w:rPr>
          <w:rtl w:val="0"/>
        </w:rPr>
        <w:t>ch the hostname/IP and ---&gt; compute the inventory file</w:t>
      </w:r>
    </w:p>
    <w:p w14:paraId="0000005C"/>
    <w:p w14:paraId="0000005D"/>
    <w:p w14:paraId="0000005E">
      <w:r>
        <w:rPr>
          <w:rtl w:val="0"/>
        </w:rPr>
        <w:t>2. Modules : What Changes to do</w:t>
      </w:r>
    </w:p>
    <w:p w14:paraId="0000005F">
      <w:r>
        <w:rPr>
          <w:rtl w:val="0"/>
        </w:rPr>
        <w:t>=====================================</w:t>
      </w:r>
    </w:p>
    <w:p w14:paraId="00000060">
      <w:r>
        <w:rPr>
          <w:rtl w:val="0"/>
        </w:rPr>
        <w:t xml:space="preserve">Modules are small-small python programs (ansible pre-written code) provided to us by ansible </w:t>
      </w:r>
    </w:p>
    <w:p w14:paraId="00000061">
      <w:r>
        <w:rPr>
          <w:rtl w:val="0"/>
        </w:rPr>
        <w:t>These are reusable code which when executed will perform configuration change on the servers.</w:t>
      </w:r>
    </w:p>
    <w:p w14:paraId="00000062">
      <w:r>
        <w:rPr>
          <w:rtl w:val="0"/>
        </w:rPr>
        <w:t xml:space="preserve">There 4000+ modules </w:t>
      </w:r>
    </w:p>
    <w:p w14:paraId="00000063">
      <w:r>
        <w:rPr>
          <w:rtl w:val="0"/>
        </w:rPr>
        <w:t>For example :</w:t>
      </w:r>
    </w:p>
    <w:p w14:paraId="00000064">
      <w:r>
        <w:rPr>
          <w:rtl w:val="0"/>
        </w:rPr>
        <w:t>==================</w:t>
      </w:r>
    </w:p>
    <w:p w14:paraId="00000065">
      <w:r>
        <w:rPr>
          <w:rtl w:val="0"/>
        </w:rPr>
        <w:t xml:space="preserve">Download the file from https://tomcat.apache.org/tomcat-7.0-doc/appdev/sample/sample.war at localtion /opt on all servers </w:t>
      </w:r>
    </w:p>
    <w:p w14:paraId="00000066"/>
    <w:p w14:paraId="00000067">
      <w:r>
        <w:rPr>
          <w:rtl w:val="0"/>
        </w:rPr>
        <w:t xml:space="preserve">get_url(url=https://tomcat.apache.org/tomcat-7.0-doc/appdev/sample/sample.war dest=/opt) </w:t>
      </w:r>
    </w:p>
    <w:p w14:paraId="00000068"/>
    <w:p w14:paraId="00000069"/>
    <w:p w14:paraId="0000006A">
      <w:r>
        <w:rPr>
          <w:rtl w:val="0"/>
        </w:rPr>
        <w:t>3. Playbook</w:t>
      </w:r>
    </w:p>
    <w:p w14:paraId="0000006B">
      <w:r>
        <w:rPr>
          <w:rtl w:val="0"/>
        </w:rPr>
        <w:t xml:space="preserve">- ansible code is written inside a playbook </w:t>
      </w:r>
    </w:p>
    <w:p w14:paraId="0000006C">
      <w:r>
        <w:rPr>
          <w:rtl w:val="0"/>
        </w:rPr>
        <w:t xml:space="preserve">- Playbooks are written in YAML </w:t>
      </w:r>
    </w:p>
    <w:p w14:paraId="0000006D">
      <w:r>
        <w:rPr>
          <w:rtl w:val="0"/>
        </w:rPr>
        <w:t>- Playbook consist of:</w:t>
      </w:r>
    </w:p>
    <w:p w14:paraId="0000006E">
      <w:r>
        <w:rPr>
          <w:rtl w:val="0"/>
        </w:rPr>
        <w:t xml:space="preserve">    - host IP details(come form Inventory file)</w:t>
      </w:r>
    </w:p>
    <w:p w14:paraId="0000006F">
      <w:r>
        <w:rPr>
          <w:rtl w:val="0"/>
        </w:rPr>
        <w:t xml:space="preserve">    - Tasks details( modules to be executed)</w:t>
      </w:r>
    </w:p>
    <w:p w14:paraId="00000070">
      <w:r>
        <w:rPr>
          <w:rtl w:val="0"/>
        </w:rPr>
        <w:t xml:space="preserve">  </w:t>
      </w:r>
    </w:p>
    <w:p w14:paraId="00000071"/>
    <w:p w14:paraId="00000072">
      <w:r>
        <w:rPr>
          <w:rtl w:val="0"/>
        </w:rPr>
        <w:t xml:space="preserve">4. ansible.cfg </w:t>
      </w:r>
    </w:p>
    <w:p w14:paraId="00000073">
      <w:r>
        <w:rPr>
          <w:rtl w:val="0"/>
        </w:rPr>
        <w:t>=============================</w:t>
      </w:r>
    </w:p>
    <w:p w14:paraId="00000074">
      <w:r>
        <w:rPr>
          <w:rtl w:val="0"/>
        </w:rPr>
        <w:t xml:space="preserve">This is default file of ansible </w:t>
      </w:r>
    </w:p>
    <w:p w14:paraId="00000075">
      <w:r>
        <w:rPr>
          <w:rtl w:val="0"/>
        </w:rPr>
        <w:t xml:space="preserve">This file is present at /etc/ansible directory </w:t>
      </w:r>
    </w:p>
    <w:p w14:paraId="00000076">
      <w:r>
        <w:rPr>
          <w:rtl w:val="0"/>
        </w:rPr>
        <w:t xml:space="preserve">The name of the ansible.cfg </w:t>
      </w:r>
    </w:p>
    <w:p w14:paraId="00000077">
      <w:r>
        <w:rPr>
          <w:rtl w:val="0"/>
        </w:rPr>
        <w:t xml:space="preserve">This is the main configuration file of ansible </w:t>
      </w:r>
    </w:p>
    <w:p w14:paraId="00000078">
      <w:r>
        <w:rPr>
          <w:rtl w:val="0"/>
        </w:rPr>
        <w:t xml:space="preserve">There are 3 main sections in this file </w:t>
      </w:r>
    </w:p>
    <w:p w14:paraId="00000079">
      <w:r>
        <w:rPr>
          <w:rtl w:val="0"/>
        </w:rPr>
        <w:t>=============</w:t>
      </w:r>
    </w:p>
    <w:p w14:paraId="0000007A">
      <w:r>
        <w:rPr>
          <w:rtl w:val="0"/>
        </w:rPr>
        <w:t>1. defaults: in this section ansible will note</w:t>
      </w:r>
    </w:p>
    <w:p w14:paraId="0000007B">
      <w:r>
        <w:rPr>
          <w:rtl w:val="0"/>
        </w:rPr>
        <w:t xml:space="preserve"> - inventory location </w:t>
      </w:r>
    </w:p>
    <w:p w14:paraId="0000007C">
      <w:r>
        <w:rPr>
          <w:rtl w:val="0"/>
        </w:rPr>
        <w:t xml:space="preserve"> - module lib location </w:t>
      </w:r>
    </w:p>
    <w:p w14:paraId="0000007D">
      <w:r>
        <w:rPr>
          <w:rtl w:val="0"/>
        </w:rPr>
        <w:t xml:space="preserve"> - default ssh user </w:t>
      </w:r>
    </w:p>
    <w:p w14:paraId="0000007E">
      <w:r>
        <w:rPr>
          <w:rtl w:val="0"/>
        </w:rPr>
        <w:t xml:space="preserve"> -&gt; fork </w:t>
      </w:r>
    </w:p>
    <w:p w14:paraId="0000007F">
      <w:r>
        <w:rPr>
          <w:rtl w:val="0"/>
        </w:rPr>
        <w:t xml:space="preserve"> -&gt; ssh connection timeout </w:t>
      </w:r>
    </w:p>
    <w:p w14:paraId="00000080">
      <w:r>
        <w:rPr>
          <w:rtl w:val="0"/>
        </w:rPr>
        <w:t xml:space="preserve"> - ansible log path </w:t>
      </w:r>
    </w:p>
    <w:p w14:paraId="00000081"/>
    <w:p w14:paraId="00000082">
      <w:r>
        <w:rPr>
          <w:rtl w:val="0"/>
        </w:rPr>
        <w:t xml:space="preserve">2. SSH_Connection </w:t>
      </w:r>
    </w:p>
    <w:p w14:paraId="00000083">
      <w:r>
        <w:rPr>
          <w:rtl w:val="0"/>
        </w:rPr>
        <w:t>================</w:t>
      </w:r>
    </w:p>
    <w:p w14:paraId="00000084">
      <w:r>
        <w:rPr>
          <w:rtl w:val="0"/>
        </w:rPr>
        <w:t>SSh releated details will be written inside this file</w:t>
      </w:r>
    </w:p>
    <w:p w14:paraId="00000085"/>
    <w:p w14:paraId="00000086">
      <w:r>
        <w:rPr>
          <w:rtl w:val="0"/>
        </w:rPr>
        <w:t>3. Privilege Escalation</w:t>
      </w:r>
    </w:p>
    <w:p w14:paraId="00000087">
      <w:r>
        <w:rPr>
          <w:rtl w:val="0"/>
        </w:rPr>
        <w:t>===========================</w:t>
      </w:r>
    </w:p>
    <w:p w14:paraId="00000088">
      <w:r>
        <w:rPr>
          <w:rtl w:val="0"/>
        </w:rPr>
        <w:t xml:space="preserve">in this file we provide information related to sudo users and its previliges </w:t>
      </w:r>
    </w:p>
    <w:p w14:paraId="00000089"/>
    <w:p w14:paraId="0000008A"/>
    <w:p w14:paraId="0000008B">
      <w:r>
        <w:drawing>
          <wp:inline distT="114300" distB="114300" distL="114300" distR="114300">
            <wp:extent cx="5943600" cy="2603500"/>
            <wp:effectExtent l="0" t="0" r="0" b="0"/>
            <wp:docPr id="49" name="image41.png"/>
            <wp:cNvGraphicFramePr/>
            <a:graphic xmlns:a="http://schemas.openxmlformats.org/drawingml/2006/main">
              <a:graphicData uri="http://schemas.openxmlformats.org/drawingml/2006/picture">
                <pic:pic xmlns:pic="http://schemas.openxmlformats.org/drawingml/2006/picture">
                  <pic:nvPicPr>
                    <pic:cNvPr id="49" name="image41.png"/>
                    <pic:cNvPicPr preferRelativeResize="0"/>
                  </pic:nvPicPr>
                  <pic:blipFill>
                    <a:blip r:embed="rId7"/>
                    <a:srcRect/>
                    <a:stretch>
                      <a:fillRect/>
                    </a:stretch>
                  </pic:blipFill>
                  <pic:spPr>
                    <a:xfrm>
                      <a:off x="0" y="0"/>
                      <a:ext cx="5943600" cy="2603500"/>
                    </a:xfrm>
                    <a:prstGeom prst="rect">
                      <a:avLst/>
                    </a:prstGeom>
                  </pic:spPr>
                </pic:pic>
              </a:graphicData>
            </a:graphic>
          </wp:inline>
        </w:drawing>
      </w:r>
    </w:p>
    <w:p w14:paraId="0000008C">
      <w:r>
        <w:rPr>
          <w:rtl w:val="0"/>
        </w:rPr>
        <w:t>==========================================================</w:t>
      </w:r>
    </w:p>
    <w:p w14:paraId="0000008D"/>
    <w:p w14:paraId="0000008E">
      <w:r>
        <w:rPr>
          <w:rtl w:val="0"/>
        </w:rPr>
        <w:t xml:space="preserve">Launch Configuration management LAB </w:t>
      </w:r>
    </w:p>
    <w:p w14:paraId="0000008F">
      <w:r>
        <w:rPr>
          <w:rtl w:val="0"/>
        </w:rPr>
        <w:t>============================================================</w:t>
      </w:r>
    </w:p>
    <w:p w14:paraId="00000090">
      <w:r>
        <w:rPr>
          <w:rtl w:val="0"/>
        </w:rPr>
        <w:t>There are 2 labs:</w:t>
      </w:r>
    </w:p>
    <w:p w14:paraId="00000091"/>
    <w:p w14:paraId="00000092">
      <w:r>
        <w:rPr>
          <w:rtl w:val="0"/>
        </w:rPr>
        <w:t xml:space="preserve">  AWS lab</w:t>
      </w:r>
    </w:p>
    <w:p w14:paraId="00000093">
      <w:r>
        <w:rPr>
          <w:rtl w:val="0"/>
        </w:rPr>
        <w:t xml:space="preserve">    -&gt; Create EC2 virtual Machine - ubuntu</w:t>
      </w:r>
    </w:p>
    <w:p w14:paraId="00000094">
      <w:r>
        <w:rPr>
          <w:rtl w:val="0"/>
        </w:rPr>
        <w:t xml:space="preserve">    -&gt; Copy the SSH keys of the DevOps Lab(ACM)</w:t>
      </w:r>
    </w:p>
    <w:p w14:paraId="00000095">
      <w:r>
        <w:rPr>
          <w:rtl w:val="0"/>
        </w:rPr>
        <w:t xml:space="preserve">    -&gt; This machine becomes the host server.</w:t>
      </w:r>
    </w:p>
    <w:p w14:paraId="00000096">
      <w:r>
        <w:rPr>
          <w:rtl w:val="0"/>
        </w:rPr>
        <w:t xml:space="preserve">  </w:t>
      </w:r>
    </w:p>
    <w:p w14:paraId="00000097">
      <w:pPr>
        <w:rPr>
          <w:sz w:val="32"/>
          <w:szCs w:val="32"/>
        </w:rPr>
      </w:pPr>
      <w:r>
        <w:rPr>
          <w:rtl w:val="0"/>
        </w:rPr>
        <w:t xml:space="preserve">  </w:t>
      </w:r>
      <w:r>
        <w:rPr>
          <w:sz w:val="32"/>
          <w:szCs w:val="32"/>
          <w:rtl w:val="0"/>
        </w:rPr>
        <w:t>DevOps Lab (New)</w:t>
      </w:r>
    </w:p>
    <w:p w14:paraId="00000098">
      <w:pPr>
        <w:rPr>
          <w:sz w:val="32"/>
          <w:szCs w:val="32"/>
        </w:rPr>
      </w:pPr>
      <w:r>
        <w:rPr>
          <w:sz w:val="32"/>
          <w:szCs w:val="32"/>
          <w:rtl w:val="0"/>
        </w:rPr>
        <w:t xml:space="preserve">     ubuntu 22 machine</w:t>
      </w:r>
    </w:p>
    <w:p w14:paraId="00000099">
      <w:pPr>
        <w:rPr>
          <w:sz w:val="32"/>
          <w:szCs w:val="32"/>
        </w:rPr>
      </w:pPr>
      <w:r>
        <w:rPr>
          <w:sz w:val="32"/>
          <w:szCs w:val="32"/>
          <w:rtl w:val="0"/>
        </w:rPr>
        <w:t xml:space="preserve">     Python 3</w:t>
      </w:r>
    </w:p>
    <w:p w14:paraId="0000009A">
      <w:pPr>
        <w:rPr>
          <w:sz w:val="32"/>
          <w:szCs w:val="32"/>
        </w:rPr>
      </w:pPr>
      <w:r>
        <w:rPr>
          <w:sz w:val="32"/>
          <w:szCs w:val="32"/>
          <w:rtl w:val="0"/>
        </w:rPr>
        <w:t xml:space="preserve">     Ansible is already installed</w:t>
      </w:r>
    </w:p>
    <w:p w14:paraId="0000009B">
      <w:pPr>
        <w:rPr>
          <w:sz w:val="32"/>
          <w:szCs w:val="32"/>
        </w:rPr>
      </w:pPr>
      <w:r>
        <w:rPr>
          <w:sz w:val="32"/>
          <w:szCs w:val="32"/>
          <w:rtl w:val="0"/>
        </w:rPr>
        <w:t xml:space="preserve">     It is Ansible controller machine </w:t>
      </w:r>
    </w:p>
    <w:p w14:paraId="0000009C"/>
    <w:p w14:paraId="0000009D">
      <w:r>
        <w:rPr>
          <w:rtl w:val="0"/>
        </w:rPr>
        <w:t xml:space="preserve">We can create current ACM as an inventory itself -&gt; local host </w:t>
      </w:r>
    </w:p>
    <w:p w14:paraId="0000009E">
      <w:r>
        <w:rPr>
          <w:rtl w:val="0"/>
        </w:rPr>
        <w:t>Ansible can execute playbook on itself</w:t>
      </w:r>
    </w:p>
    <w:p w14:paraId="0000009F"/>
    <w:p w14:paraId="000000A0">
      <w:r>
        <w:rPr>
          <w:rtl w:val="0"/>
        </w:rPr>
        <w:t>====================================================</w:t>
      </w:r>
    </w:p>
    <w:p w14:paraId="000000A1">
      <w:r>
        <w:rPr>
          <w:rtl w:val="0"/>
        </w:rPr>
        <w:t>Connect to SL Lab - Configuration Management with Ansible and Terraform</w:t>
      </w:r>
    </w:p>
    <w:p w14:paraId="000000A2"/>
    <w:p w14:paraId="000000A3">
      <w:r>
        <w:drawing>
          <wp:inline distT="114300" distB="114300" distL="114300" distR="114300">
            <wp:extent cx="5943600" cy="3009900"/>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23" name="image21.png"/>
                    <pic:cNvPicPr preferRelativeResize="0"/>
                  </pic:nvPicPr>
                  <pic:blipFill>
                    <a:blip r:embed="rId8"/>
                    <a:srcRect/>
                    <a:stretch>
                      <a:fillRect/>
                    </a:stretch>
                  </pic:blipFill>
                  <pic:spPr>
                    <a:xfrm>
                      <a:off x="0" y="0"/>
                      <a:ext cx="5943600" cy="3009900"/>
                    </a:xfrm>
                    <a:prstGeom prst="rect">
                      <a:avLst/>
                    </a:prstGeom>
                  </pic:spPr>
                </pic:pic>
              </a:graphicData>
            </a:graphic>
          </wp:inline>
        </w:drawing>
      </w:r>
    </w:p>
    <w:p w14:paraId="000000A4"/>
    <w:p w14:paraId="000000A5">
      <w:r>
        <w:rPr>
          <w:rtl w:val="0"/>
        </w:rPr>
        <w:t>Click on start lab:</w:t>
      </w:r>
    </w:p>
    <w:p w14:paraId="000000A6"/>
    <w:p w14:paraId="000000A7">
      <w:r>
        <w:drawing>
          <wp:inline distT="114300" distB="114300" distL="114300" distR="114300">
            <wp:extent cx="5943600" cy="4927600"/>
            <wp:effectExtent l="0" t="0" r="0" b="0"/>
            <wp:docPr id="54" name="image54.png"/>
            <wp:cNvGraphicFramePr/>
            <a:graphic xmlns:a="http://schemas.openxmlformats.org/drawingml/2006/main">
              <a:graphicData uri="http://schemas.openxmlformats.org/drawingml/2006/picture">
                <pic:pic xmlns:pic="http://schemas.openxmlformats.org/drawingml/2006/picture">
                  <pic:nvPicPr>
                    <pic:cNvPr id="54" name="image54.png"/>
                    <pic:cNvPicPr preferRelativeResize="0"/>
                  </pic:nvPicPr>
                  <pic:blipFill>
                    <a:blip r:embed="rId9"/>
                    <a:srcRect/>
                    <a:stretch>
                      <a:fillRect/>
                    </a:stretch>
                  </pic:blipFill>
                  <pic:spPr>
                    <a:xfrm>
                      <a:off x="0" y="0"/>
                      <a:ext cx="5943600" cy="4927600"/>
                    </a:xfrm>
                    <a:prstGeom prst="rect">
                      <a:avLst/>
                    </a:prstGeom>
                  </pic:spPr>
                </pic:pic>
              </a:graphicData>
            </a:graphic>
          </wp:inline>
        </w:drawing>
      </w:r>
    </w:p>
    <w:p w14:paraId="000000A8"/>
    <w:p w14:paraId="000000A9"/>
    <w:p w14:paraId="000000AA"/>
    <w:p w14:paraId="000000AB"/>
    <w:p w14:paraId="000000AC">
      <w:r>
        <w:drawing>
          <wp:inline distT="114300" distB="114300" distL="114300" distR="114300">
            <wp:extent cx="5943600" cy="2324100"/>
            <wp:effectExtent l="0" t="0" r="0" b="0"/>
            <wp:docPr id="28" name="image29.png"/>
            <wp:cNvGraphicFramePr/>
            <a:graphic xmlns:a="http://schemas.openxmlformats.org/drawingml/2006/main">
              <a:graphicData uri="http://schemas.openxmlformats.org/drawingml/2006/picture">
                <pic:pic xmlns:pic="http://schemas.openxmlformats.org/drawingml/2006/picture">
                  <pic:nvPicPr>
                    <pic:cNvPr id="28" name="image29.png"/>
                    <pic:cNvPicPr preferRelativeResize="0"/>
                  </pic:nvPicPr>
                  <pic:blipFill>
                    <a:blip r:embed="rId10"/>
                    <a:srcRect/>
                    <a:stretch>
                      <a:fillRect/>
                    </a:stretch>
                  </pic:blipFill>
                  <pic:spPr>
                    <a:xfrm>
                      <a:off x="0" y="0"/>
                      <a:ext cx="5943600" cy="2324100"/>
                    </a:xfrm>
                    <a:prstGeom prst="rect">
                      <a:avLst/>
                    </a:prstGeom>
                  </pic:spPr>
                </pic:pic>
              </a:graphicData>
            </a:graphic>
          </wp:inline>
        </w:drawing>
      </w:r>
    </w:p>
    <w:p w14:paraId="000000AD">
      <w:r>
        <w:drawing>
          <wp:inline distT="114300" distB="114300" distL="114300" distR="114300">
            <wp:extent cx="5943600" cy="4775200"/>
            <wp:effectExtent l="0" t="0" r="0" b="0"/>
            <wp:docPr id="48" name="image60.png"/>
            <wp:cNvGraphicFramePr/>
            <a:graphic xmlns:a="http://schemas.openxmlformats.org/drawingml/2006/main">
              <a:graphicData uri="http://schemas.openxmlformats.org/drawingml/2006/picture">
                <pic:pic xmlns:pic="http://schemas.openxmlformats.org/drawingml/2006/picture">
                  <pic:nvPicPr>
                    <pic:cNvPr id="48" name="image60.png"/>
                    <pic:cNvPicPr preferRelativeResize="0"/>
                  </pic:nvPicPr>
                  <pic:blipFill>
                    <a:blip r:embed="rId11"/>
                    <a:srcRect/>
                    <a:stretch>
                      <a:fillRect/>
                    </a:stretch>
                  </pic:blipFill>
                  <pic:spPr>
                    <a:xfrm>
                      <a:off x="0" y="0"/>
                      <a:ext cx="5943600" cy="4775200"/>
                    </a:xfrm>
                    <a:prstGeom prst="rect">
                      <a:avLst/>
                    </a:prstGeom>
                  </pic:spPr>
                </pic:pic>
              </a:graphicData>
            </a:graphic>
          </wp:inline>
        </w:drawing>
      </w:r>
    </w:p>
    <w:p w14:paraId="000000AE"/>
    <w:p w14:paraId="000000AF">
      <w:r>
        <w:rPr>
          <w:rtl w:val="0"/>
        </w:rPr>
        <w:t>Start terminal on the Lab and check if ansible installed or not</w:t>
      </w:r>
    </w:p>
    <w:p w14:paraId="000000B0"/>
    <w:p w14:paraId="000000B1">
      <w:r>
        <w:rPr>
          <w:rtl w:val="0"/>
        </w:rPr>
        <w:t># sudo su -</w:t>
      </w:r>
    </w:p>
    <w:p w14:paraId="000000B2"/>
    <w:p w14:paraId="000000B3">
      <w:r>
        <w:rPr>
          <w:rtl w:val="0"/>
        </w:rPr>
        <w:t># ansible --version</w:t>
      </w:r>
    </w:p>
    <w:p w14:paraId="000000B4"/>
    <w:p w14:paraId="000000B5">
      <w:r>
        <w:drawing>
          <wp:inline distT="114300" distB="114300" distL="114300" distR="114300">
            <wp:extent cx="5943600" cy="24003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19" name="image19.png"/>
                    <pic:cNvPicPr preferRelativeResize="0"/>
                  </pic:nvPicPr>
                  <pic:blipFill>
                    <a:blip r:embed="rId12"/>
                    <a:srcRect/>
                    <a:stretch>
                      <a:fillRect/>
                    </a:stretch>
                  </pic:blipFill>
                  <pic:spPr>
                    <a:xfrm>
                      <a:off x="0" y="0"/>
                      <a:ext cx="5943600" cy="2400300"/>
                    </a:xfrm>
                    <a:prstGeom prst="rect">
                      <a:avLst/>
                    </a:prstGeom>
                  </pic:spPr>
                </pic:pic>
              </a:graphicData>
            </a:graphic>
          </wp:inline>
        </w:drawing>
      </w:r>
    </w:p>
    <w:p w14:paraId="000000B6"/>
    <w:p w14:paraId="000000B7"/>
    <w:p w14:paraId="000000B8">
      <w:pPr>
        <w:rPr>
          <w:b/>
          <w:sz w:val="30"/>
          <w:szCs w:val="30"/>
        </w:rPr>
      </w:pPr>
      <w:r>
        <w:rPr>
          <w:b/>
          <w:sz w:val="30"/>
          <w:szCs w:val="30"/>
          <w:rtl w:val="0"/>
        </w:rPr>
        <w:t>Open SSH connection between Controller and worker nodes:</w:t>
      </w:r>
    </w:p>
    <w:p w14:paraId="000000B9">
      <w:pPr>
        <w:rPr>
          <w:b/>
          <w:sz w:val="30"/>
          <w:szCs w:val="30"/>
        </w:rPr>
      </w:pPr>
      <w:r>
        <w:rPr>
          <w:b/>
          <w:sz w:val="30"/>
          <w:szCs w:val="30"/>
          <w:rtl w:val="0"/>
        </w:rPr>
        <w:t>=====================================================</w:t>
      </w:r>
    </w:p>
    <w:p w14:paraId="000000BA"/>
    <w:p w14:paraId="000000BB">
      <w:pPr>
        <w:rPr>
          <w:b/>
          <w:color w:val="FF0000"/>
          <w:sz w:val="32"/>
          <w:szCs w:val="32"/>
        </w:rPr>
      </w:pPr>
      <w:r>
        <w:rPr>
          <w:b/>
          <w:color w:val="FF0000"/>
          <w:sz w:val="32"/>
          <w:szCs w:val="32"/>
          <w:rtl w:val="0"/>
        </w:rPr>
        <w:t>ON the Controller Machine -&gt; DevOps Lab</w:t>
      </w:r>
    </w:p>
    <w:p w14:paraId="000000BC">
      <w:pPr>
        <w:rPr>
          <w:b/>
          <w:sz w:val="32"/>
          <w:szCs w:val="32"/>
        </w:rPr>
      </w:pPr>
    </w:p>
    <w:p w14:paraId="000000BD">
      <w:pPr>
        <w:rPr>
          <w:b/>
          <w:sz w:val="36"/>
          <w:szCs w:val="36"/>
        </w:rPr>
      </w:pPr>
      <w:r>
        <w:rPr>
          <w:b/>
          <w:sz w:val="32"/>
          <w:szCs w:val="32"/>
          <w:rtl w:val="0"/>
        </w:rPr>
        <w:t xml:space="preserve"># </w:t>
      </w:r>
      <w:r>
        <w:rPr>
          <w:b/>
          <w:sz w:val="36"/>
          <w:szCs w:val="36"/>
          <w:rtl w:val="0"/>
        </w:rPr>
        <w:t>sudo su -</w:t>
      </w:r>
    </w:p>
    <w:p w14:paraId="000000BE">
      <w:pPr>
        <w:rPr>
          <w:b/>
          <w:sz w:val="32"/>
          <w:szCs w:val="32"/>
        </w:rPr>
      </w:pPr>
    </w:p>
    <w:p w14:paraId="000000BF">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b/>
          <w:sz w:val="32"/>
          <w:szCs w:val="32"/>
        </w:rPr>
      </w:pPr>
      <w:r>
        <w:rPr>
          <w:rFonts w:ascii="Calibri" w:hAnsi="Calibri" w:eastAsia="Calibri" w:cs="Calibri"/>
          <w:b/>
          <w:sz w:val="32"/>
          <w:szCs w:val="32"/>
          <w:rtl w:val="0"/>
        </w:rPr>
        <w:t>Create a new user on the terminal:</w:t>
      </w:r>
    </w:p>
    <w:p w14:paraId="000000C0">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sz w:val="30"/>
          <w:szCs w:val="30"/>
        </w:rPr>
      </w:pPr>
    </w:p>
    <w:p w14:paraId="000000C1">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b/>
          <w:color w:val="0000FF"/>
          <w:sz w:val="50"/>
          <w:szCs w:val="50"/>
        </w:rPr>
      </w:pPr>
      <w:r>
        <w:rPr>
          <w:rFonts w:ascii="Calibri" w:hAnsi="Calibri" w:eastAsia="Calibri" w:cs="Calibri"/>
          <w:sz w:val="30"/>
          <w:szCs w:val="30"/>
          <w:rtl w:val="0"/>
        </w:rPr>
        <w:t xml:space="preserve"># </w:t>
      </w:r>
      <w:r>
        <w:rPr>
          <w:rFonts w:ascii="Calibri" w:hAnsi="Calibri" w:eastAsia="Calibri" w:cs="Calibri"/>
          <w:b/>
          <w:color w:val="0000FF"/>
          <w:sz w:val="50"/>
          <w:szCs w:val="50"/>
          <w:rtl w:val="0"/>
        </w:rPr>
        <w:t>adduser ansiuser</w:t>
      </w:r>
    </w:p>
    <w:p w14:paraId="000000C2">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sz w:val="30"/>
          <w:szCs w:val="30"/>
        </w:rPr>
      </w:pPr>
    </w:p>
    <w:p w14:paraId="000000C3">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b/>
          <w:sz w:val="30"/>
          <w:szCs w:val="30"/>
        </w:rPr>
      </w:pPr>
      <w:r>
        <w:rPr>
          <w:rFonts w:ascii="Calibri" w:hAnsi="Calibri" w:eastAsia="Calibri" w:cs="Calibri"/>
          <w:sz w:val="30"/>
          <w:szCs w:val="30"/>
          <w:rtl w:val="0"/>
        </w:rPr>
        <w:t xml:space="preserve">Enter New password :  </w:t>
      </w:r>
      <w:r>
        <w:rPr>
          <w:rFonts w:ascii="Calibri" w:hAnsi="Calibri" w:eastAsia="Calibri" w:cs="Calibri"/>
          <w:b/>
          <w:sz w:val="30"/>
          <w:szCs w:val="30"/>
          <w:rtl w:val="0"/>
        </w:rPr>
        <w:t>ansiuser</w:t>
      </w:r>
    </w:p>
    <w:p w14:paraId="000000C4">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sz w:val="30"/>
          <w:szCs w:val="30"/>
        </w:rPr>
      </w:pPr>
      <w:r>
        <w:rPr>
          <w:rFonts w:ascii="Calibri" w:hAnsi="Calibri" w:eastAsia="Calibri" w:cs="Calibri"/>
          <w:sz w:val="30"/>
          <w:szCs w:val="30"/>
          <w:rtl w:val="0"/>
        </w:rPr>
        <w:t>Retype new Password:</w:t>
      </w:r>
      <w:r>
        <w:rPr>
          <w:rFonts w:ascii="Calibri" w:hAnsi="Calibri" w:eastAsia="Calibri" w:cs="Calibri"/>
          <w:b/>
          <w:sz w:val="30"/>
          <w:szCs w:val="30"/>
          <w:rtl w:val="0"/>
        </w:rPr>
        <w:t xml:space="preserve"> ansiuser</w:t>
      </w:r>
    </w:p>
    <w:p w14:paraId="000000C5">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sz w:val="30"/>
          <w:szCs w:val="30"/>
        </w:rPr>
      </w:pPr>
    </w:p>
    <w:p w14:paraId="000000C6">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sz w:val="30"/>
          <w:szCs w:val="30"/>
        </w:rPr>
      </w:pPr>
      <w:r>
        <w:rPr>
          <w:rFonts w:ascii="Calibri" w:hAnsi="Calibri" w:eastAsia="Calibri" w:cs="Calibri"/>
          <w:sz w:val="30"/>
          <w:szCs w:val="30"/>
          <w:rtl w:val="0"/>
        </w:rPr>
        <w:t>Don’t enter any value for fullname, room number, workphone, homephone other</w:t>
      </w:r>
    </w:p>
    <w:p w14:paraId="000000C7">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sz w:val="30"/>
          <w:szCs w:val="30"/>
        </w:rPr>
      </w:pPr>
    </w:p>
    <w:p w14:paraId="000000C8">
      <w:pPr>
        <w:shd w:val="clear" w:fill="FFFFFF"/>
        <w:tabs>
          <w:tab w:val="left" w:pos="916"/>
          <w:tab w:val="left" w:pos="1832"/>
          <w:tab w:val="left" w:pos="2748"/>
          <w:tab w:val="left" w:pos="322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sz w:val="30"/>
          <w:szCs w:val="30"/>
        </w:rPr>
      </w:pPr>
      <w:r>
        <w:rPr>
          <w:rFonts w:ascii="Calibri" w:hAnsi="Calibri" w:eastAsia="Calibri" w:cs="Calibri"/>
          <w:sz w:val="30"/>
          <w:szCs w:val="30"/>
          <w:rtl w:val="0"/>
        </w:rPr>
        <w:t>Just keep pressing enter key.</w:t>
      </w:r>
      <w:r>
        <w:rPr>
          <w:rFonts w:ascii="Calibri" w:hAnsi="Calibri" w:eastAsia="Calibri" w:cs="Calibri"/>
          <w:sz w:val="30"/>
          <w:szCs w:val="30"/>
          <w:rtl w:val="0"/>
        </w:rPr>
        <w:tab/>
      </w:r>
    </w:p>
    <w:p w14:paraId="000000C9">
      <w:pPr>
        <w:shd w:val="clear" w:fill="FFFFFF"/>
        <w:tabs>
          <w:tab w:val="left" w:pos="916"/>
          <w:tab w:val="left" w:pos="1832"/>
          <w:tab w:val="left" w:pos="2748"/>
          <w:tab w:val="left" w:pos="322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sz w:val="30"/>
          <w:szCs w:val="30"/>
        </w:rPr>
      </w:pPr>
    </w:p>
    <w:p w14:paraId="000000CA">
      <w:pPr>
        <w:shd w:val="clear" w:fill="FFFFFF"/>
        <w:tabs>
          <w:tab w:val="left" w:pos="916"/>
          <w:tab w:val="left" w:pos="1832"/>
          <w:tab w:val="left" w:pos="2748"/>
          <w:tab w:val="left" w:pos="322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sz w:val="30"/>
          <w:szCs w:val="30"/>
        </w:rPr>
      </w:pPr>
      <w:r>
        <w:rPr>
          <w:rFonts w:ascii="Calibri" w:hAnsi="Calibri" w:eastAsia="Calibri" w:cs="Calibri"/>
          <w:sz w:val="30"/>
          <w:szCs w:val="30"/>
          <w:rtl w:val="0"/>
        </w:rPr>
        <w:t xml:space="preserve">And give Y  for </w:t>
      </w:r>
    </w:p>
    <w:p w14:paraId="000000CB">
      <w:pPr>
        <w:shd w:val="clear" w:fill="FFFFFF"/>
        <w:tabs>
          <w:tab w:val="left" w:pos="916"/>
          <w:tab w:val="left" w:pos="1832"/>
          <w:tab w:val="left" w:pos="2748"/>
          <w:tab w:val="left" w:pos="322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sz w:val="30"/>
          <w:szCs w:val="30"/>
        </w:rPr>
      </w:pPr>
    </w:p>
    <w:p w14:paraId="000000CC">
      <w:pPr>
        <w:shd w:val="clear" w:fill="FFFFFF"/>
        <w:tabs>
          <w:tab w:val="left" w:pos="916"/>
          <w:tab w:val="left" w:pos="1832"/>
          <w:tab w:val="left" w:pos="2748"/>
          <w:tab w:val="left" w:pos="322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sz w:val="30"/>
          <w:szCs w:val="30"/>
        </w:rPr>
      </w:pPr>
      <w:r>
        <w:rPr>
          <w:rFonts w:ascii="Calibri" w:hAnsi="Calibri" w:eastAsia="Calibri" w:cs="Calibri"/>
          <w:sz w:val="30"/>
          <w:szCs w:val="30"/>
          <w:rtl w:val="0"/>
        </w:rPr>
        <w:t>Is the information correct ? [Y/n]  : y</w:t>
      </w:r>
    </w:p>
    <w:p w14:paraId="000000CD">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sz w:val="30"/>
          <w:szCs w:val="30"/>
        </w:rPr>
      </w:pPr>
    </w:p>
    <w:p w14:paraId="000000CE">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sz w:val="30"/>
          <w:szCs w:val="30"/>
        </w:rPr>
      </w:pPr>
    </w:p>
    <w:p w14:paraId="000000CF">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sz w:val="30"/>
          <w:szCs w:val="30"/>
        </w:rPr>
      </w:pPr>
      <w:r>
        <w:rPr>
          <w:rFonts w:ascii="Courier New" w:hAnsi="Courier New" w:eastAsia="Courier New" w:cs="Courier New"/>
          <w:sz w:val="30"/>
          <w:szCs w:val="30"/>
        </w:rPr>
        <w:drawing>
          <wp:inline distT="0" distB="0" distL="0" distR="0">
            <wp:extent cx="5731510" cy="1722120"/>
            <wp:effectExtent l="0" t="0" r="0" b="0"/>
            <wp:docPr id="29" name="image16.png"/>
            <wp:cNvGraphicFramePr/>
            <a:graphic xmlns:a="http://schemas.openxmlformats.org/drawingml/2006/main">
              <a:graphicData uri="http://schemas.openxmlformats.org/drawingml/2006/picture">
                <pic:pic xmlns:pic="http://schemas.openxmlformats.org/drawingml/2006/picture">
                  <pic:nvPicPr>
                    <pic:cNvPr id="29" name="image16.png"/>
                    <pic:cNvPicPr preferRelativeResize="0"/>
                  </pic:nvPicPr>
                  <pic:blipFill>
                    <a:blip r:embed="rId13"/>
                    <a:srcRect t="4252" b="39186"/>
                    <a:stretch>
                      <a:fillRect/>
                    </a:stretch>
                  </pic:blipFill>
                  <pic:spPr>
                    <a:xfrm>
                      <a:off x="0" y="0"/>
                      <a:ext cx="5731510" cy="1722120"/>
                    </a:xfrm>
                    <a:prstGeom prst="rect">
                      <a:avLst/>
                    </a:prstGeom>
                  </pic:spPr>
                </pic:pic>
              </a:graphicData>
            </a:graphic>
          </wp:inline>
        </w:drawing>
      </w:r>
    </w:p>
    <w:p w14:paraId="000000D0">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sz w:val="30"/>
          <w:szCs w:val="30"/>
        </w:rPr>
      </w:pPr>
    </w:p>
    <w:p w14:paraId="000000D1">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sz w:val="30"/>
          <w:szCs w:val="30"/>
        </w:rPr>
      </w:pPr>
    </w:p>
    <w:p w14:paraId="000000D2">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sz w:val="30"/>
          <w:szCs w:val="30"/>
        </w:rPr>
      </w:pPr>
      <w:r>
        <w:rPr>
          <w:rFonts w:ascii="Calibri" w:hAnsi="Calibri" w:eastAsia="Calibri" w:cs="Calibri"/>
          <w:sz w:val="30"/>
          <w:szCs w:val="30"/>
          <w:rtl w:val="0"/>
        </w:rPr>
        <w:t>User will now be created.</w:t>
      </w:r>
    </w:p>
    <w:p w14:paraId="000000D3">
      <w:pPr>
        <w:rPr>
          <w:b/>
          <w:sz w:val="32"/>
          <w:szCs w:val="32"/>
        </w:rPr>
      </w:pPr>
    </w:p>
    <w:p w14:paraId="000000D4">
      <w:pPr>
        <w:rPr>
          <w:b/>
          <w:sz w:val="32"/>
          <w:szCs w:val="32"/>
        </w:rPr>
      </w:pPr>
      <w:r>
        <w:rPr>
          <w:b/>
          <w:sz w:val="32"/>
          <w:szCs w:val="32"/>
          <w:rtl w:val="0"/>
        </w:rPr>
        <w:t>===============================================</w:t>
      </w:r>
    </w:p>
    <w:p w14:paraId="000000D5">
      <w:pPr>
        <w:rPr>
          <w:b/>
          <w:color w:val="FF0000"/>
          <w:sz w:val="32"/>
          <w:szCs w:val="32"/>
          <w:u w:val="single"/>
        </w:rPr>
      </w:pPr>
      <w:r>
        <w:rPr>
          <w:b/>
          <w:color w:val="FF0000"/>
          <w:sz w:val="32"/>
          <w:szCs w:val="32"/>
          <w:u w:val="single"/>
          <w:rtl w:val="0"/>
        </w:rPr>
        <w:t>Step 2:</w:t>
      </w:r>
    </w:p>
    <w:p w14:paraId="000000D6">
      <w:pPr>
        <w:rPr>
          <w:b/>
          <w:sz w:val="32"/>
          <w:szCs w:val="32"/>
        </w:rPr>
      </w:pPr>
    </w:p>
    <w:p w14:paraId="000000D7">
      <w:pPr>
        <w:rPr>
          <w:b/>
          <w:sz w:val="32"/>
          <w:szCs w:val="32"/>
        </w:rPr>
      </w:pPr>
      <w:r>
        <w:rPr>
          <w:b/>
          <w:sz w:val="32"/>
          <w:szCs w:val="32"/>
          <w:rtl w:val="0"/>
        </w:rPr>
        <w:t>We will give sudo permission to this user so that it can execute linux commands without need of password</w:t>
      </w:r>
    </w:p>
    <w:p w14:paraId="000000D8">
      <w:pPr>
        <w:rPr>
          <w:b/>
          <w:sz w:val="32"/>
          <w:szCs w:val="32"/>
        </w:rPr>
      </w:pPr>
    </w:p>
    <w:p w14:paraId="000000D9">
      <w:pPr>
        <w:spacing w:after="160" w:line="259" w:lineRule="auto"/>
        <w:rPr>
          <w:rFonts w:ascii="Calibri" w:hAnsi="Calibri" w:eastAsia="Calibri" w:cs="Calibri"/>
          <w:sz w:val="30"/>
          <w:szCs w:val="30"/>
        </w:rPr>
      </w:pPr>
      <w:r>
        <w:rPr>
          <w:rFonts w:ascii="Calibri" w:hAnsi="Calibri" w:eastAsia="Calibri" w:cs="Calibri"/>
          <w:sz w:val="30"/>
          <w:szCs w:val="30"/>
          <w:rtl w:val="0"/>
        </w:rPr>
        <w:t>Add ansiuser in sudoers files and give all permission</w:t>
      </w:r>
    </w:p>
    <w:p w14:paraId="000000DA">
      <w:pPr>
        <w:spacing w:after="160" w:line="259" w:lineRule="auto"/>
        <w:rPr>
          <w:rFonts w:ascii="Calibri" w:hAnsi="Calibri" w:eastAsia="Calibri" w:cs="Calibri"/>
          <w:b/>
          <w:color w:val="0000FF"/>
          <w:sz w:val="30"/>
          <w:szCs w:val="30"/>
          <w:highlight w:val="cyan"/>
        </w:rPr>
      </w:pPr>
      <w:r>
        <w:rPr>
          <w:rFonts w:ascii="Calibri" w:hAnsi="Calibri" w:eastAsia="Calibri" w:cs="Calibri"/>
          <w:sz w:val="30"/>
          <w:szCs w:val="30"/>
          <w:rtl w:val="0"/>
        </w:rPr>
        <w:t xml:space="preserve"># </w:t>
      </w:r>
      <w:r>
        <w:rPr>
          <w:rFonts w:ascii="Calibri" w:hAnsi="Calibri" w:eastAsia="Calibri" w:cs="Calibri"/>
          <w:b/>
          <w:color w:val="0000FF"/>
          <w:sz w:val="30"/>
          <w:szCs w:val="30"/>
          <w:highlight w:val="cyan"/>
          <w:rtl w:val="0"/>
        </w:rPr>
        <w:t>vim /etc/sudoers</w:t>
      </w:r>
    </w:p>
    <w:p w14:paraId="000000DB">
      <w:pPr>
        <w:spacing w:after="160" w:line="259" w:lineRule="auto"/>
        <w:rPr>
          <w:rFonts w:ascii="Calibri" w:hAnsi="Calibri" w:eastAsia="Calibri" w:cs="Calibri"/>
          <w:b/>
          <w:sz w:val="30"/>
          <w:szCs w:val="30"/>
        </w:rPr>
      </w:pPr>
      <w:r>
        <w:rPr>
          <w:rFonts w:ascii="Calibri" w:hAnsi="Calibri" w:eastAsia="Calibri" w:cs="Calibri"/>
          <w:b/>
          <w:sz w:val="30"/>
          <w:szCs w:val="30"/>
          <w:rtl w:val="0"/>
        </w:rPr>
        <w:t>Press i</w:t>
      </w:r>
    </w:p>
    <w:p w14:paraId="000000DC">
      <w:pPr>
        <w:spacing w:after="160" w:line="259" w:lineRule="auto"/>
        <w:rPr>
          <w:rFonts w:ascii="Calibri" w:hAnsi="Calibri" w:eastAsia="Calibri" w:cs="Calibri"/>
          <w:sz w:val="30"/>
          <w:szCs w:val="30"/>
        </w:rPr>
      </w:pPr>
      <w:r>
        <w:rPr>
          <w:rFonts w:ascii="Calibri" w:hAnsi="Calibri" w:eastAsia="Calibri" w:cs="Calibri"/>
          <w:sz w:val="30"/>
          <w:szCs w:val="30"/>
          <w:rtl w:val="0"/>
        </w:rPr>
        <w:t>Scroll down until your find : # User privilege specification</w:t>
      </w:r>
    </w:p>
    <w:p w14:paraId="000000DD">
      <w:pPr>
        <w:spacing w:after="160" w:line="259" w:lineRule="auto"/>
        <w:rPr>
          <w:rFonts w:ascii="Calibri" w:hAnsi="Calibri" w:eastAsia="Calibri" w:cs="Calibri"/>
          <w:sz w:val="30"/>
          <w:szCs w:val="30"/>
        </w:rPr>
      </w:pPr>
      <w:r>
        <w:rPr>
          <w:rFonts w:ascii="Calibri" w:hAnsi="Calibri" w:eastAsia="Calibri" w:cs="Calibri"/>
          <w:sz w:val="30"/>
          <w:szCs w:val="30"/>
          <w:rtl w:val="0"/>
        </w:rPr>
        <w:t>Now enter below line under 🡺labuser ALL=(ALL) NOPASSWD:ALL</w:t>
      </w:r>
    </w:p>
    <w:p w14:paraId="000000DE">
      <w:pPr>
        <w:spacing w:after="160" w:line="259" w:lineRule="auto"/>
        <w:rPr>
          <w:rFonts w:ascii="Calibri" w:hAnsi="Calibri" w:eastAsia="Calibri" w:cs="Calibri"/>
          <w:sz w:val="30"/>
          <w:szCs w:val="30"/>
        </w:rPr>
      </w:pPr>
    </w:p>
    <w:p w14:paraId="000000DF">
      <w:pPr>
        <w:spacing w:after="160" w:line="259" w:lineRule="auto"/>
        <w:rPr>
          <w:rFonts w:ascii="Calibri" w:hAnsi="Calibri" w:eastAsia="Calibri" w:cs="Calibri"/>
          <w:b/>
          <w:color w:val="FF0000"/>
          <w:sz w:val="30"/>
          <w:szCs w:val="30"/>
          <w:highlight w:val="cyan"/>
        </w:rPr>
      </w:pPr>
      <w:r>
        <w:rPr>
          <w:rFonts w:ascii="Calibri" w:hAnsi="Calibri" w:eastAsia="Calibri" w:cs="Calibri"/>
          <w:b/>
          <w:color w:val="FF0000"/>
          <w:sz w:val="30"/>
          <w:szCs w:val="30"/>
          <w:highlight w:val="cyan"/>
          <w:rtl w:val="0"/>
        </w:rPr>
        <w:t>ansiuser ALL=NOPASSWD: ALL</w:t>
      </w:r>
    </w:p>
    <w:p w14:paraId="000000E0">
      <w:pPr>
        <w:spacing w:after="160" w:line="259" w:lineRule="auto"/>
        <w:rPr>
          <w:rFonts w:ascii="Calibri" w:hAnsi="Calibri" w:eastAsia="Calibri" w:cs="Calibri"/>
          <w:sz w:val="30"/>
          <w:szCs w:val="30"/>
        </w:rPr>
      </w:pPr>
    </w:p>
    <w:p w14:paraId="000000E1">
      <w:pPr>
        <w:spacing w:after="160" w:line="259" w:lineRule="auto"/>
        <w:rPr>
          <w:rFonts w:ascii="Calibri" w:hAnsi="Calibri" w:eastAsia="Calibri" w:cs="Calibri"/>
          <w:sz w:val="30"/>
          <w:szCs w:val="30"/>
        </w:rPr>
      </w:pPr>
      <w:r>
        <w:rPr>
          <w:rFonts w:ascii="Calibri" w:hAnsi="Calibri" w:eastAsia="Calibri" w:cs="Calibri"/>
          <w:sz w:val="30"/>
          <w:szCs w:val="30"/>
        </w:rPr>
        <w:drawing>
          <wp:inline distT="114300" distB="114300" distL="114300" distR="114300">
            <wp:extent cx="5943600" cy="6223000"/>
            <wp:effectExtent l="0" t="0" r="0" b="0"/>
            <wp:docPr id="35" name="image25.png"/>
            <wp:cNvGraphicFramePr/>
            <a:graphic xmlns:a="http://schemas.openxmlformats.org/drawingml/2006/main">
              <a:graphicData uri="http://schemas.openxmlformats.org/drawingml/2006/picture">
                <pic:pic xmlns:pic="http://schemas.openxmlformats.org/drawingml/2006/picture">
                  <pic:nvPicPr>
                    <pic:cNvPr id="35" name="image25.png"/>
                    <pic:cNvPicPr preferRelativeResize="0"/>
                  </pic:nvPicPr>
                  <pic:blipFill>
                    <a:blip r:embed="rId14"/>
                    <a:srcRect/>
                    <a:stretch>
                      <a:fillRect/>
                    </a:stretch>
                  </pic:blipFill>
                  <pic:spPr>
                    <a:xfrm>
                      <a:off x="0" y="0"/>
                      <a:ext cx="5943600" cy="6223000"/>
                    </a:xfrm>
                    <a:prstGeom prst="rect">
                      <a:avLst/>
                    </a:prstGeom>
                  </pic:spPr>
                </pic:pic>
              </a:graphicData>
            </a:graphic>
          </wp:inline>
        </w:drawing>
      </w:r>
    </w:p>
    <w:p w14:paraId="000000E2">
      <w:pPr>
        <w:spacing w:after="160" w:line="259" w:lineRule="auto"/>
        <w:rPr>
          <w:rFonts w:ascii="Calibri" w:hAnsi="Calibri" w:eastAsia="Calibri" w:cs="Calibri"/>
          <w:sz w:val="30"/>
          <w:szCs w:val="30"/>
        </w:rPr>
      </w:pPr>
    </w:p>
    <w:p w14:paraId="000000E3">
      <w:pPr>
        <w:spacing w:after="160" w:line="259" w:lineRule="auto"/>
        <w:rPr>
          <w:rFonts w:ascii="Calibri" w:hAnsi="Calibri" w:eastAsia="Calibri" w:cs="Calibri"/>
          <w:sz w:val="30"/>
          <w:szCs w:val="30"/>
        </w:rPr>
      </w:pPr>
      <w:r>
        <w:rPr>
          <w:rFonts w:ascii="Calibri" w:hAnsi="Calibri" w:eastAsia="Calibri" w:cs="Calibri"/>
          <w:sz w:val="30"/>
          <w:szCs w:val="30"/>
          <w:rtl w:val="0"/>
        </w:rPr>
        <w:t>Save the file. (:wq!)</w:t>
      </w:r>
    </w:p>
    <w:p w14:paraId="000000E4">
      <w:pPr>
        <w:spacing w:after="160" w:line="259" w:lineRule="auto"/>
        <w:rPr>
          <w:rFonts w:ascii="Calibri" w:hAnsi="Calibri" w:eastAsia="Calibri" w:cs="Calibri"/>
          <w:sz w:val="30"/>
          <w:szCs w:val="30"/>
        </w:rPr>
      </w:pPr>
    </w:p>
    <w:p w14:paraId="000000E5">
      <w:pPr>
        <w:rPr>
          <w:b/>
          <w:sz w:val="32"/>
          <w:szCs w:val="32"/>
        </w:rPr>
      </w:pPr>
    </w:p>
    <w:p w14:paraId="000000E6">
      <w:pPr>
        <w:rPr>
          <w:b/>
          <w:sz w:val="32"/>
          <w:szCs w:val="32"/>
        </w:rPr>
      </w:pPr>
    </w:p>
    <w:p w14:paraId="000000E7">
      <w:pPr>
        <w:rPr>
          <w:b/>
          <w:sz w:val="32"/>
          <w:szCs w:val="32"/>
        </w:rPr>
      </w:pPr>
      <w:r>
        <w:rPr>
          <w:b/>
          <w:sz w:val="32"/>
          <w:szCs w:val="32"/>
          <w:rtl w:val="0"/>
        </w:rPr>
        <w:t>Step 4:</w:t>
      </w:r>
    </w:p>
    <w:p w14:paraId="000000E8">
      <w:pPr>
        <w:rPr>
          <w:b/>
          <w:sz w:val="32"/>
          <w:szCs w:val="32"/>
        </w:rPr>
      </w:pPr>
    </w:p>
    <w:p w14:paraId="000000E9">
      <w:pPr>
        <w:pBdr>
          <w:top w:val="single" w:color="000000" w:sz="6" w:space="1"/>
          <w:bottom w:val="single" w:color="000000" w:sz="6" w:space="1"/>
        </w:pBdr>
        <w:spacing w:after="160" w:line="259" w:lineRule="auto"/>
        <w:rPr>
          <w:rFonts w:ascii="Calibri" w:hAnsi="Calibri" w:eastAsia="Calibri" w:cs="Calibri"/>
          <w:b/>
          <w:color w:val="0000FF"/>
          <w:sz w:val="34"/>
          <w:szCs w:val="34"/>
        </w:rPr>
      </w:pPr>
      <w:r>
        <w:rPr>
          <w:rFonts w:ascii="Calibri" w:hAnsi="Calibri" w:eastAsia="Calibri" w:cs="Calibri"/>
          <w:b/>
          <w:color w:val="0000FF"/>
          <w:sz w:val="34"/>
          <w:szCs w:val="34"/>
          <w:rtl w:val="0"/>
        </w:rPr>
        <w:t>Generate SSH key on Master machine</w:t>
      </w:r>
    </w:p>
    <w:p w14:paraId="000000EA">
      <w:pPr>
        <w:rPr>
          <w:b/>
          <w:sz w:val="32"/>
          <w:szCs w:val="32"/>
        </w:rPr>
      </w:pPr>
    </w:p>
    <w:p w14:paraId="000000EB">
      <w:pPr>
        <w:spacing w:after="160" w:line="259" w:lineRule="auto"/>
        <w:rPr>
          <w:rFonts w:ascii="Calibri" w:hAnsi="Calibri" w:eastAsia="Calibri" w:cs="Calibri"/>
          <w:sz w:val="30"/>
          <w:szCs w:val="30"/>
        </w:rPr>
      </w:pPr>
      <w:r>
        <w:rPr>
          <w:rFonts w:ascii="Calibri" w:hAnsi="Calibri" w:eastAsia="Calibri" w:cs="Calibri"/>
          <w:sz w:val="30"/>
          <w:szCs w:val="30"/>
          <w:rtl w:val="0"/>
        </w:rPr>
        <w:t xml:space="preserve">Step 1: </w:t>
      </w:r>
    </w:p>
    <w:p w14:paraId="000000EC">
      <w:pPr>
        <w:spacing w:after="160" w:line="259" w:lineRule="auto"/>
        <w:rPr>
          <w:rFonts w:ascii="Calibri" w:hAnsi="Calibri" w:eastAsia="Calibri" w:cs="Calibri"/>
          <w:sz w:val="30"/>
          <w:szCs w:val="30"/>
        </w:rPr>
      </w:pPr>
      <w:r>
        <w:rPr>
          <w:rFonts w:ascii="Calibri" w:hAnsi="Calibri" w:eastAsia="Calibri" w:cs="Calibri"/>
          <w:sz w:val="30"/>
          <w:szCs w:val="30"/>
          <w:rtl w:val="0"/>
        </w:rPr>
        <w:t>Change user from root to ansiuser</w:t>
      </w:r>
    </w:p>
    <w:p w14:paraId="000000ED">
      <w:pPr>
        <w:spacing w:after="160" w:line="259" w:lineRule="auto"/>
        <w:rPr>
          <w:rFonts w:ascii="Calibri" w:hAnsi="Calibri" w:eastAsia="Calibri" w:cs="Calibri"/>
          <w:b/>
          <w:sz w:val="46"/>
          <w:szCs w:val="46"/>
          <w:highlight w:val="cyan"/>
        </w:rPr>
      </w:pPr>
      <w:r>
        <w:rPr>
          <w:rFonts w:ascii="Calibri" w:hAnsi="Calibri" w:eastAsia="Calibri" w:cs="Calibri"/>
          <w:b/>
          <w:sz w:val="32"/>
          <w:szCs w:val="32"/>
          <w:rtl w:val="0"/>
        </w:rPr>
        <w:t xml:space="preserve">#   </w:t>
      </w:r>
      <w:r>
        <w:rPr>
          <w:rFonts w:ascii="Calibri" w:hAnsi="Calibri" w:eastAsia="Calibri" w:cs="Calibri"/>
          <w:b/>
          <w:sz w:val="46"/>
          <w:szCs w:val="46"/>
          <w:highlight w:val="cyan"/>
          <w:rtl w:val="0"/>
        </w:rPr>
        <w:t>su - ansiuser</w:t>
      </w:r>
    </w:p>
    <w:p w14:paraId="000000EE">
      <w:pPr>
        <w:spacing w:after="160" w:line="259" w:lineRule="auto"/>
        <w:rPr>
          <w:rFonts w:ascii="Calibri" w:hAnsi="Calibri" w:eastAsia="Calibri" w:cs="Calibri"/>
          <w:sz w:val="30"/>
          <w:szCs w:val="30"/>
        </w:rPr>
      </w:pPr>
      <w:r>
        <w:rPr>
          <w:rFonts w:ascii="Calibri" w:hAnsi="Calibri" w:eastAsia="Calibri" w:cs="Calibri"/>
          <w:sz w:val="30"/>
          <w:szCs w:val="30"/>
          <w:rtl w:val="0"/>
        </w:rPr>
        <w:t>Step 2:</w:t>
      </w:r>
    </w:p>
    <w:p w14:paraId="000000EF">
      <w:pPr>
        <w:spacing w:after="160" w:line="259" w:lineRule="auto"/>
        <w:rPr>
          <w:rFonts w:ascii="Calibri" w:hAnsi="Calibri" w:eastAsia="Calibri" w:cs="Calibri"/>
          <w:sz w:val="30"/>
          <w:szCs w:val="30"/>
        </w:rPr>
      </w:pPr>
      <w:r>
        <w:rPr>
          <w:rFonts w:ascii="Calibri" w:hAnsi="Calibri" w:eastAsia="Calibri" w:cs="Calibri"/>
          <w:sz w:val="30"/>
          <w:szCs w:val="30"/>
          <w:rtl w:val="0"/>
        </w:rPr>
        <w:t>Generate ssh key on Master node for ansiuser</w:t>
      </w:r>
    </w:p>
    <w:p w14:paraId="000000F0">
      <w:pPr>
        <w:spacing w:after="160" w:line="259" w:lineRule="auto"/>
        <w:rPr>
          <w:rFonts w:ascii="Calibri" w:hAnsi="Calibri" w:eastAsia="Calibri" w:cs="Calibri"/>
          <w:sz w:val="30"/>
          <w:szCs w:val="30"/>
        </w:rPr>
      </w:pPr>
      <w:r>
        <w:rPr>
          <w:rFonts w:ascii="Calibri" w:hAnsi="Calibri" w:eastAsia="Calibri" w:cs="Calibri"/>
          <w:sz w:val="30"/>
          <w:szCs w:val="30"/>
          <w:rtl w:val="0"/>
        </w:rPr>
        <w:t>Execute below command:</w:t>
      </w:r>
    </w:p>
    <w:p w14:paraId="000000F1">
      <w:pPr>
        <w:spacing w:after="160" w:line="259" w:lineRule="auto"/>
        <w:rPr>
          <w:rFonts w:ascii="Calibri" w:hAnsi="Calibri" w:eastAsia="Calibri" w:cs="Calibri"/>
          <w:b/>
          <w:color w:val="0000FF"/>
          <w:sz w:val="44"/>
          <w:szCs w:val="44"/>
          <w:highlight w:val="cyan"/>
        </w:rPr>
      </w:pPr>
      <w:r>
        <w:rPr>
          <w:rFonts w:ascii="Calibri" w:hAnsi="Calibri" w:eastAsia="Calibri" w:cs="Calibri"/>
          <w:b/>
          <w:sz w:val="44"/>
          <w:szCs w:val="44"/>
          <w:rtl w:val="0"/>
        </w:rPr>
        <w:t xml:space="preserve"># </w:t>
      </w:r>
      <w:r>
        <w:rPr>
          <w:rFonts w:ascii="Calibri" w:hAnsi="Calibri" w:eastAsia="Calibri" w:cs="Calibri"/>
          <w:b/>
          <w:color w:val="0000FF"/>
          <w:sz w:val="44"/>
          <w:szCs w:val="44"/>
          <w:highlight w:val="cyan"/>
          <w:rtl w:val="0"/>
        </w:rPr>
        <w:t>ssh-keygen</w:t>
      </w:r>
    </w:p>
    <w:p w14:paraId="000000F2">
      <w:pPr>
        <w:spacing w:after="160" w:line="259" w:lineRule="auto"/>
        <w:rPr>
          <w:rFonts w:ascii="Calibri" w:hAnsi="Calibri" w:eastAsia="Calibri" w:cs="Calibri"/>
          <w:sz w:val="30"/>
          <w:szCs w:val="30"/>
        </w:rPr>
      </w:pPr>
    </w:p>
    <w:p w14:paraId="000000F3">
      <w:pPr>
        <w:spacing w:after="160" w:line="259" w:lineRule="auto"/>
        <w:rPr>
          <w:rFonts w:ascii="Calibri" w:hAnsi="Calibri" w:eastAsia="Calibri" w:cs="Calibri"/>
          <w:sz w:val="30"/>
          <w:szCs w:val="30"/>
        </w:rPr>
      </w:pPr>
      <w:r>
        <w:rPr>
          <w:rFonts w:ascii="Calibri" w:hAnsi="Calibri" w:eastAsia="Calibri" w:cs="Calibri"/>
          <w:sz w:val="30"/>
          <w:szCs w:val="30"/>
          <w:rtl w:val="0"/>
        </w:rPr>
        <w:t>press enter</w:t>
      </w:r>
    </w:p>
    <w:p w14:paraId="000000F4">
      <w:pPr>
        <w:spacing w:after="160" w:line="259" w:lineRule="auto"/>
        <w:rPr>
          <w:rFonts w:ascii="Calibri" w:hAnsi="Calibri" w:eastAsia="Calibri" w:cs="Calibri"/>
          <w:sz w:val="30"/>
          <w:szCs w:val="30"/>
        </w:rPr>
      </w:pPr>
      <w:r>
        <w:rPr>
          <w:rFonts w:ascii="Calibri" w:hAnsi="Calibri" w:eastAsia="Calibri" w:cs="Calibri"/>
          <w:sz w:val="30"/>
          <w:szCs w:val="30"/>
          <w:rtl w:val="0"/>
        </w:rPr>
        <w:t>press enter</w:t>
      </w:r>
    </w:p>
    <w:p w14:paraId="000000F5">
      <w:pPr>
        <w:spacing w:after="160" w:line="259" w:lineRule="auto"/>
        <w:rPr>
          <w:rFonts w:ascii="Calibri" w:hAnsi="Calibri" w:eastAsia="Calibri" w:cs="Calibri"/>
          <w:sz w:val="30"/>
          <w:szCs w:val="30"/>
        </w:rPr>
      </w:pPr>
      <w:r>
        <w:rPr>
          <w:rFonts w:ascii="Calibri" w:hAnsi="Calibri" w:eastAsia="Calibri" w:cs="Calibri"/>
          <w:sz w:val="30"/>
          <w:szCs w:val="30"/>
          <w:rtl w:val="0"/>
        </w:rPr>
        <w:t>press enter</w:t>
      </w:r>
    </w:p>
    <w:p w14:paraId="000000F6">
      <w:pPr>
        <w:spacing w:after="160" w:line="259" w:lineRule="auto"/>
        <w:rPr>
          <w:rFonts w:ascii="Calibri" w:hAnsi="Calibri" w:eastAsia="Calibri" w:cs="Calibri"/>
          <w:sz w:val="30"/>
          <w:szCs w:val="30"/>
        </w:rPr>
      </w:pPr>
    </w:p>
    <w:p w14:paraId="000000F7">
      <w:pPr>
        <w:spacing w:after="160" w:line="259" w:lineRule="auto"/>
        <w:rPr>
          <w:rFonts w:ascii="Calibri" w:hAnsi="Calibri" w:eastAsia="Calibri" w:cs="Calibri"/>
          <w:sz w:val="30"/>
          <w:szCs w:val="30"/>
        </w:rPr>
      </w:pPr>
      <w:r>
        <w:rPr>
          <w:rFonts w:ascii="Calibri" w:hAnsi="Calibri" w:eastAsia="Calibri" w:cs="Calibri"/>
          <w:sz w:val="30"/>
          <w:szCs w:val="30"/>
          <w:rtl w:val="0"/>
        </w:rPr>
        <w:t>ssh key will be generated</w:t>
      </w:r>
    </w:p>
    <w:p w14:paraId="000000F8">
      <w:pPr>
        <w:spacing w:after="160" w:line="259" w:lineRule="auto"/>
        <w:rPr>
          <w:rFonts w:ascii="Calibri" w:hAnsi="Calibri" w:eastAsia="Calibri" w:cs="Calibri"/>
          <w:sz w:val="30"/>
          <w:szCs w:val="30"/>
        </w:rPr>
      </w:pPr>
    </w:p>
    <w:p w14:paraId="000000F9">
      <w:pPr>
        <w:spacing w:after="160" w:line="259" w:lineRule="auto"/>
        <w:rPr>
          <w:rFonts w:ascii="Calibri" w:hAnsi="Calibri" w:eastAsia="Calibri" w:cs="Calibri"/>
          <w:sz w:val="30"/>
          <w:szCs w:val="30"/>
        </w:rPr>
      </w:pPr>
      <w:r>
        <w:rPr>
          <w:rFonts w:ascii="Calibri" w:hAnsi="Calibri" w:eastAsia="Calibri" w:cs="Calibri"/>
          <w:sz w:val="30"/>
          <w:szCs w:val="30"/>
        </w:rPr>
        <w:drawing>
          <wp:inline distT="0" distB="0" distL="0" distR="0">
            <wp:extent cx="5731510" cy="2407920"/>
            <wp:effectExtent l="0" t="0" r="0" b="0"/>
            <wp:docPr id="36" name="image35.png"/>
            <wp:cNvGraphicFramePr/>
            <a:graphic xmlns:a="http://schemas.openxmlformats.org/drawingml/2006/main">
              <a:graphicData uri="http://schemas.openxmlformats.org/drawingml/2006/picture">
                <pic:pic xmlns:pic="http://schemas.openxmlformats.org/drawingml/2006/picture">
                  <pic:nvPicPr>
                    <pic:cNvPr id="36" name="image35.png"/>
                    <pic:cNvPicPr preferRelativeResize="0"/>
                  </pic:nvPicPr>
                  <pic:blipFill>
                    <a:blip r:embed="rId15"/>
                    <a:srcRect t="4754" b="16163"/>
                    <a:stretch>
                      <a:fillRect/>
                    </a:stretch>
                  </pic:blipFill>
                  <pic:spPr>
                    <a:xfrm>
                      <a:off x="0" y="0"/>
                      <a:ext cx="5731510" cy="2407920"/>
                    </a:xfrm>
                    <a:prstGeom prst="rect">
                      <a:avLst/>
                    </a:prstGeom>
                  </pic:spPr>
                </pic:pic>
              </a:graphicData>
            </a:graphic>
          </wp:inline>
        </w:drawing>
      </w:r>
    </w:p>
    <w:p w14:paraId="000000FA">
      <w:pPr>
        <w:rPr>
          <w:b/>
          <w:sz w:val="32"/>
          <w:szCs w:val="32"/>
        </w:rPr>
      </w:pPr>
      <w:r>
        <w:rPr>
          <w:b/>
          <w:sz w:val="32"/>
          <w:szCs w:val="32"/>
          <w:rtl w:val="0"/>
        </w:rPr>
        <w:t>=======================================</w:t>
      </w:r>
    </w:p>
    <w:p w14:paraId="000000FB">
      <w:pPr>
        <w:rPr>
          <w:b/>
          <w:sz w:val="32"/>
          <w:szCs w:val="32"/>
        </w:rPr>
      </w:pPr>
    </w:p>
    <w:p w14:paraId="000000FC">
      <w:pPr>
        <w:rPr>
          <w:b/>
          <w:sz w:val="32"/>
          <w:szCs w:val="32"/>
          <w:highlight w:val="cyan"/>
          <w:u w:val="single"/>
        </w:rPr>
      </w:pPr>
      <w:r>
        <w:rPr>
          <w:b/>
          <w:sz w:val="32"/>
          <w:szCs w:val="32"/>
          <w:highlight w:val="cyan"/>
          <w:u w:val="single"/>
          <w:rtl w:val="0"/>
        </w:rPr>
        <w:t>CREATE WORKER NODES on AWS LAB</w:t>
      </w:r>
    </w:p>
    <w:p w14:paraId="000000FD">
      <w:pPr>
        <w:rPr>
          <w:b/>
          <w:sz w:val="32"/>
          <w:szCs w:val="32"/>
          <w:highlight w:val="cyan"/>
          <w:u w:val="single"/>
        </w:rPr>
      </w:pPr>
    </w:p>
    <w:p w14:paraId="000000FE">
      <w:pPr>
        <w:rPr>
          <w:b/>
          <w:sz w:val="32"/>
          <w:szCs w:val="32"/>
        </w:rPr>
      </w:pPr>
    </w:p>
    <w:p w14:paraId="000000FF">
      <w:pPr>
        <w:rPr>
          <w:b/>
          <w:sz w:val="32"/>
          <w:szCs w:val="32"/>
        </w:rPr>
      </w:pPr>
      <w:r>
        <w:rPr>
          <w:b/>
          <w:sz w:val="32"/>
          <w:szCs w:val="32"/>
        </w:rPr>
        <w:drawing>
          <wp:inline distT="114300" distB="114300" distL="114300" distR="114300">
            <wp:extent cx="5943600" cy="2400300"/>
            <wp:effectExtent l="0" t="0" r="0" b="0"/>
            <wp:docPr id="38" name="image36.png"/>
            <wp:cNvGraphicFramePr/>
            <a:graphic xmlns:a="http://schemas.openxmlformats.org/drawingml/2006/main">
              <a:graphicData uri="http://schemas.openxmlformats.org/drawingml/2006/picture">
                <pic:pic xmlns:pic="http://schemas.openxmlformats.org/drawingml/2006/picture">
                  <pic:nvPicPr>
                    <pic:cNvPr id="38" name="image36.png"/>
                    <pic:cNvPicPr preferRelativeResize="0"/>
                  </pic:nvPicPr>
                  <pic:blipFill>
                    <a:blip r:embed="rId16"/>
                    <a:srcRect/>
                    <a:stretch>
                      <a:fillRect/>
                    </a:stretch>
                  </pic:blipFill>
                  <pic:spPr>
                    <a:xfrm>
                      <a:off x="0" y="0"/>
                      <a:ext cx="5943600" cy="2400300"/>
                    </a:xfrm>
                    <a:prstGeom prst="rect">
                      <a:avLst/>
                    </a:prstGeom>
                  </pic:spPr>
                </pic:pic>
              </a:graphicData>
            </a:graphic>
          </wp:inline>
        </w:drawing>
      </w:r>
    </w:p>
    <w:p w14:paraId="00000100">
      <w:pPr>
        <w:rPr>
          <w:b/>
          <w:sz w:val="32"/>
          <w:szCs w:val="32"/>
        </w:rPr>
      </w:pPr>
    </w:p>
    <w:p w14:paraId="00000101">
      <w:pPr>
        <w:rPr>
          <w:b/>
          <w:sz w:val="32"/>
          <w:szCs w:val="32"/>
        </w:rPr>
      </w:pPr>
      <w:r>
        <w:rPr>
          <w:b/>
          <w:sz w:val="32"/>
          <w:szCs w:val="32"/>
        </w:rPr>
        <w:drawing>
          <wp:inline distT="114300" distB="114300" distL="114300" distR="114300">
            <wp:extent cx="5943600" cy="3162300"/>
            <wp:effectExtent l="0" t="0" r="0" b="0"/>
            <wp:docPr id="47" name="image46.png"/>
            <wp:cNvGraphicFramePr/>
            <a:graphic xmlns:a="http://schemas.openxmlformats.org/drawingml/2006/main">
              <a:graphicData uri="http://schemas.openxmlformats.org/drawingml/2006/picture">
                <pic:pic xmlns:pic="http://schemas.openxmlformats.org/drawingml/2006/picture">
                  <pic:nvPicPr>
                    <pic:cNvPr id="47" name="image46.png"/>
                    <pic:cNvPicPr preferRelativeResize="0"/>
                  </pic:nvPicPr>
                  <pic:blipFill>
                    <a:blip r:embed="rId17"/>
                    <a:srcRect/>
                    <a:stretch>
                      <a:fillRect/>
                    </a:stretch>
                  </pic:blipFill>
                  <pic:spPr>
                    <a:xfrm>
                      <a:off x="0" y="0"/>
                      <a:ext cx="5943600" cy="3162300"/>
                    </a:xfrm>
                    <a:prstGeom prst="rect">
                      <a:avLst/>
                    </a:prstGeom>
                  </pic:spPr>
                </pic:pic>
              </a:graphicData>
            </a:graphic>
          </wp:inline>
        </w:drawing>
      </w:r>
    </w:p>
    <w:p w14:paraId="00000102">
      <w:pPr>
        <w:rPr>
          <w:b/>
          <w:sz w:val="32"/>
          <w:szCs w:val="32"/>
        </w:rPr>
      </w:pPr>
    </w:p>
    <w:p w14:paraId="00000103">
      <w:pPr>
        <w:rPr>
          <w:b/>
          <w:sz w:val="38"/>
          <w:szCs w:val="38"/>
        </w:rPr>
      </w:pPr>
      <w:r>
        <w:rPr>
          <w:b/>
          <w:sz w:val="38"/>
          <w:szCs w:val="38"/>
          <w:rtl w:val="0"/>
        </w:rPr>
        <w:t>Copy the sign-in link and paste on a new windows tab</w:t>
      </w:r>
    </w:p>
    <w:p w14:paraId="00000104">
      <w:pPr>
        <w:rPr>
          <w:b/>
          <w:sz w:val="38"/>
          <w:szCs w:val="38"/>
        </w:rPr>
      </w:pPr>
    </w:p>
    <w:p w14:paraId="00000105">
      <w:pPr>
        <w:rPr>
          <w:b/>
          <w:sz w:val="38"/>
          <w:szCs w:val="38"/>
        </w:rPr>
      </w:pPr>
      <w:r>
        <w:rPr>
          <w:b/>
          <w:sz w:val="38"/>
          <w:szCs w:val="38"/>
          <w:rtl w:val="0"/>
        </w:rPr>
        <w:t>Login with given username and password</w:t>
      </w:r>
    </w:p>
    <w:p w14:paraId="00000106">
      <w:pPr>
        <w:rPr>
          <w:b/>
          <w:sz w:val="32"/>
          <w:szCs w:val="32"/>
        </w:rPr>
      </w:pPr>
    </w:p>
    <w:p w14:paraId="00000107">
      <w:pPr>
        <w:rPr>
          <w:b/>
          <w:sz w:val="32"/>
          <w:szCs w:val="32"/>
        </w:rPr>
      </w:pPr>
      <w:r>
        <w:rPr>
          <w:b/>
          <w:sz w:val="32"/>
          <w:szCs w:val="32"/>
        </w:rPr>
        <w:drawing>
          <wp:inline distT="114300" distB="114300" distL="114300" distR="114300">
            <wp:extent cx="5943600" cy="36195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8" name="image10.png"/>
                    <pic:cNvPicPr preferRelativeResize="0"/>
                  </pic:nvPicPr>
                  <pic:blipFill>
                    <a:blip r:embed="rId18"/>
                    <a:srcRect/>
                    <a:stretch>
                      <a:fillRect/>
                    </a:stretch>
                  </pic:blipFill>
                  <pic:spPr>
                    <a:xfrm>
                      <a:off x="0" y="0"/>
                      <a:ext cx="5943600" cy="3619500"/>
                    </a:xfrm>
                    <a:prstGeom prst="rect">
                      <a:avLst/>
                    </a:prstGeom>
                  </pic:spPr>
                </pic:pic>
              </a:graphicData>
            </a:graphic>
          </wp:inline>
        </w:drawing>
      </w:r>
    </w:p>
    <w:p w14:paraId="00000108">
      <w:pPr>
        <w:rPr>
          <w:b/>
          <w:sz w:val="32"/>
          <w:szCs w:val="32"/>
        </w:rPr>
      </w:pPr>
    </w:p>
    <w:p w14:paraId="00000109">
      <w:pPr>
        <w:rPr>
          <w:b/>
          <w:sz w:val="32"/>
          <w:szCs w:val="32"/>
        </w:rPr>
      </w:pPr>
      <w:r>
        <w:rPr>
          <w:b/>
          <w:sz w:val="32"/>
          <w:szCs w:val="32"/>
          <w:rtl w:val="0"/>
        </w:rPr>
        <w:t>Click on sign -in . We will be on AWS dashboard</w:t>
      </w:r>
    </w:p>
    <w:p w14:paraId="0000010A">
      <w:pPr>
        <w:rPr>
          <w:b/>
          <w:sz w:val="32"/>
          <w:szCs w:val="32"/>
        </w:rPr>
      </w:pPr>
    </w:p>
    <w:p w14:paraId="0000010B">
      <w:pPr>
        <w:rPr>
          <w:b/>
          <w:sz w:val="32"/>
          <w:szCs w:val="32"/>
        </w:rPr>
      </w:pPr>
      <w:r>
        <w:rPr>
          <w:b/>
          <w:sz w:val="32"/>
          <w:szCs w:val="32"/>
          <w:rtl w:val="0"/>
        </w:rPr>
        <w:t>Create an Ec2 server:</w:t>
      </w:r>
    </w:p>
    <w:p w14:paraId="0000010C">
      <w:pPr>
        <w:rPr>
          <w:b/>
          <w:sz w:val="32"/>
          <w:szCs w:val="32"/>
        </w:rPr>
      </w:pPr>
    </w:p>
    <w:p w14:paraId="0000010D">
      <w:pPr>
        <w:rPr>
          <w:b/>
          <w:sz w:val="32"/>
          <w:szCs w:val="32"/>
        </w:rPr>
      </w:pPr>
      <w:r>
        <w:rPr>
          <w:b/>
          <w:sz w:val="32"/>
          <w:szCs w:val="32"/>
        </w:rPr>
        <w:drawing>
          <wp:inline distT="114300" distB="114300" distL="114300" distR="114300">
            <wp:extent cx="5943600" cy="2247900"/>
            <wp:effectExtent l="0" t="0" r="0" b="0"/>
            <wp:docPr id="57" name="image61.png"/>
            <wp:cNvGraphicFramePr/>
            <a:graphic xmlns:a="http://schemas.openxmlformats.org/drawingml/2006/main">
              <a:graphicData uri="http://schemas.openxmlformats.org/drawingml/2006/picture">
                <pic:pic xmlns:pic="http://schemas.openxmlformats.org/drawingml/2006/picture">
                  <pic:nvPicPr>
                    <pic:cNvPr id="57" name="image61.png"/>
                    <pic:cNvPicPr preferRelativeResize="0"/>
                  </pic:nvPicPr>
                  <pic:blipFill>
                    <a:blip r:embed="rId19"/>
                    <a:srcRect/>
                    <a:stretch>
                      <a:fillRect/>
                    </a:stretch>
                  </pic:blipFill>
                  <pic:spPr>
                    <a:xfrm>
                      <a:off x="0" y="0"/>
                      <a:ext cx="5943600" cy="2247900"/>
                    </a:xfrm>
                    <a:prstGeom prst="rect">
                      <a:avLst/>
                    </a:prstGeom>
                  </pic:spPr>
                </pic:pic>
              </a:graphicData>
            </a:graphic>
          </wp:inline>
        </w:drawing>
      </w:r>
    </w:p>
    <w:p w14:paraId="0000010E">
      <w:pPr>
        <w:rPr>
          <w:b/>
          <w:sz w:val="32"/>
          <w:szCs w:val="32"/>
        </w:rPr>
      </w:pPr>
    </w:p>
    <w:p w14:paraId="0000010F">
      <w:pPr>
        <w:rPr>
          <w:b/>
          <w:sz w:val="32"/>
          <w:szCs w:val="32"/>
        </w:rPr>
      </w:pPr>
      <w:r>
        <w:rPr>
          <w:b/>
          <w:sz w:val="32"/>
          <w:szCs w:val="32"/>
        </w:rPr>
        <w:drawing>
          <wp:inline distT="114300" distB="114300" distL="114300" distR="114300">
            <wp:extent cx="5943600" cy="3175000"/>
            <wp:effectExtent l="0" t="0" r="0" b="0"/>
            <wp:docPr id="33" name="image38.png"/>
            <wp:cNvGraphicFramePr/>
            <a:graphic xmlns:a="http://schemas.openxmlformats.org/drawingml/2006/main">
              <a:graphicData uri="http://schemas.openxmlformats.org/drawingml/2006/picture">
                <pic:pic xmlns:pic="http://schemas.openxmlformats.org/drawingml/2006/picture">
                  <pic:nvPicPr>
                    <pic:cNvPr id="33" name="image38.png"/>
                    <pic:cNvPicPr preferRelativeResize="0"/>
                  </pic:nvPicPr>
                  <pic:blipFill>
                    <a:blip r:embed="rId20"/>
                    <a:srcRect/>
                    <a:stretch>
                      <a:fillRect/>
                    </a:stretch>
                  </pic:blipFill>
                  <pic:spPr>
                    <a:xfrm>
                      <a:off x="0" y="0"/>
                      <a:ext cx="5943600" cy="3175000"/>
                    </a:xfrm>
                    <a:prstGeom prst="rect">
                      <a:avLst/>
                    </a:prstGeom>
                  </pic:spPr>
                </pic:pic>
              </a:graphicData>
            </a:graphic>
          </wp:inline>
        </w:drawing>
      </w:r>
    </w:p>
    <w:p w14:paraId="00000110">
      <w:pPr>
        <w:rPr>
          <w:b/>
          <w:sz w:val="32"/>
          <w:szCs w:val="32"/>
        </w:rPr>
      </w:pPr>
    </w:p>
    <w:p w14:paraId="00000111">
      <w:pPr>
        <w:rPr>
          <w:b/>
          <w:sz w:val="32"/>
          <w:szCs w:val="32"/>
        </w:rPr>
      </w:pPr>
      <w:r>
        <w:rPr>
          <w:b/>
          <w:sz w:val="32"/>
          <w:szCs w:val="32"/>
          <w:rtl w:val="0"/>
        </w:rPr>
        <w:t>Make sure AWS region is us-east-1</w:t>
      </w:r>
    </w:p>
    <w:p w14:paraId="00000112">
      <w:pPr>
        <w:rPr>
          <w:b/>
          <w:sz w:val="32"/>
          <w:szCs w:val="32"/>
        </w:rPr>
      </w:pPr>
    </w:p>
    <w:p w14:paraId="00000113">
      <w:pPr>
        <w:rPr>
          <w:b/>
          <w:sz w:val="32"/>
          <w:szCs w:val="32"/>
        </w:rPr>
      </w:pPr>
    </w:p>
    <w:p w14:paraId="00000114">
      <w:pPr>
        <w:rPr>
          <w:b/>
          <w:sz w:val="32"/>
          <w:szCs w:val="32"/>
        </w:rPr>
      </w:pPr>
      <w:r>
        <w:rPr>
          <w:b/>
          <w:sz w:val="32"/>
          <w:szCs w:val="32"/>
        </w:rPr>
        <w:drawing>
          <wp:inline distT="114300" distB="114300" distL="114300" distR="114300">
            <wp:extent cx="5943600" cy="3060700"/>
            <wp:effectExtent l="0" t="0" r="0" b="0"/>
            <wp:docPr id="43" name="image57.png"/>
            <wp:cNvGraphicFramePr/>
            <a:graphic xmlns:a="http://schemas.openxmlformats.org/drawingml/2006/main">
              <a:graphicData uri="http://schemas.openxmlformats.org/drawingml/2006/picture">
                <pic:pic xmlns:pic="http://schemas.openxmlformats.org/drawingml/2006/picture">
                  <pic:nvPicPr>
                    <pic:cNvPr id="43" name="image57.png"/>
                    <pic:cNvPicPr preferRelativeResize="0"/>
                  </pic:nvPicPr>
                  <pic:blipFill>
                    <a:blip r:embed="rId21"/>
                    <a:srcRect/>
                    <a:stretch>
                      <a:fillRect/>
                    </a:stretch>
                  </pic:blipFill>
                  <pic:spPr>
                    <a:xfrm>
                      <a:off x="0" y="0"/>
                      <a:ext cx="5943600" cy="3060700"/>
                    </a:xfrm>
                    <a:prstGeom prst="rect">
                      <a:avLst/>
                    </a:prstGeom>
                  </pic:spPr>
                </pic:pic>
              </a:graphicData>
            </a:graphic>
          </wp:inline>
        </w:drawing>
      </w:r>
    </w:p>
    <w:p w14:paraId="00000115">
      <w:pPr>
        <w:rPr>
          <w:b/>
          <w:sz w:val="32"/>
          <w:szCs w:val="32"/>
        </w:rPr>
      </w:pPr>
    </w:p>
    <w:p w14:paraId="00000116">
      <w:pPr>
        <w:rPr>
          <w:b/>
          <w:sz w:val="32"/>
          <w:szCs w:val="32"/>
        </w:rPr>
      </w:pPr>
      <w:r>
        <w:rPr>
          <w:b/>
          <w:sz w:val="32"/>
          <w:szCs w:val="32"/>
        </w:rPr>
        <w:drawing>
          <wp:inline distT="114300" distB="114300" distL="114300" distR="114300">
            <wp:extent cx="5943600" cy="215900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12" name="image8.png"/>
                    <pic:cNvPicPr preferRelativeResize="0"/>
                  </pic:nvPicPr>
                  <pic:blipFill>
                    <a:blip r:embed="rId22"/>
                    <a:srcRect/>
                    <a:stretch>
                      <a:fillRect/>
                    </a:stretch>
                  </pic:blipFill>
                  <pic:spPr>
                    <a:xfrm>
                      <a:off x="0" y="0"/>
                      <a:ext cx="5943600" cy="2159000"/>
                    </a:xfrm>
                    <a:prstGeom prst="rect">
                      <a:avLst/>
                    </a:prstGeom>
                  </pic:spPr>
                </pic:pic>
              </a:graphicData>
            </a:graphic>
          </wp:inline>
        </w:drawing>
      </w:r>
    </w:p>
    <w:p w14:paraId="00000117">
      <w:pPr>
        <w:rPr>
          <w:b/>
          <w:sz w:val="32"/>
          <w:szCs w:val="32"/>
        </w:rPr>
      </w:pPr>
    </w:p>
    <w:p w14:paraId="00000118">
      <w:pPr>
        <w:rPr>
          <w:b/>
          <w:sz w:val="32"/>
          <w:szCs w:val="32"/>
        </w:rPr>
      </w:pPr>
      <w:r>
        <w:rPr>
          <w:b/>
          <w:sz w:val="32"/>
          <w:szCs w:val="32"/>
        </w:rPr>
        <w:drawing>
          <wp:inline distT="114300" distB="114300" distL="114300" distR="114300">
            <wp:extent cx="5943600" cy="4622800"/>
            <wp:effectExtent l="0" t="0" r="0" b="0"/>
            <wp:docPr id="31" name="image32.png"/>
            <wp:cNvGraphicFramePr/>
            <a:graphic xmlns:a="http://schemas.openxmlformats.org/drawingml/2006/main">
              <a:graphicData uri="http://schemas.openxmlformats.org/drawingml/2006/picture">
                <pic:pic xmlns:pic="http://schemas.openxmlformats.org/drawingml/2006/picture">
                  <pic:nvPicPr>
                    <pic:cNvPr id="31" name="image32.png"/>
                    <pic:cNvPicPr preferRelativeResize="0"/>
                  </pic:nvPicPr>
                  <pic:blipFill>
                    <a:blip r:embed="rId23"/>
                    <a:srcRect/>
                    <a:stretch>
                      <a:fillRect/>
                    </a:stretch>
                  </pic:blipFill>
                  <pic:spPr>
                    <a:xfrm>
                      <a:off x="0" y="0"/>
                      <a:ext cx="5943600" cy="4622800"/>
                    </a:xfrm>
                    <a:prstGeom prst="rect">
                      <a:avLst/>
                    </a:prstGeom>
                  </pic:spPr>
                </pic:pic>
              </a:graphicData>
            </a:graphic>
          </wp:inline>
        </w:drawing>
      </w:r>
    </w:p>
    <w:p w14:paraId="00000119">
      <w:pPr>
        <w:rPr>
          <w:b/>
          <w:sz w:val="32"/>
          <w:szCs w:val="32"/>
        </w:rPr>
      </w:pPr>
    </w:p>
    <w:p w14:paraId="0000011A">
      <w:pPr>
        <w:rPr>
          <w:b/>
          <w:sz w:val="32"/>
          <w:szCs w:val="32"/>
        </w:rPr>
      </w:pPr>
      <w:r>
        <w:rPr>
          <w:b/>
          <w:sz w:val="32"/>
          <w:szCs w:val="32"/>
        </w:rPr>
        <w:drawing>
          <wp:inline distT="114300" distB="114300" distL="114300" distR="114300">
            <wp:extent cx="5943600" cy="1625600"/>
            <wp:effectExtent l="0" t="0" r="0" b="0"/>
            <wp:docPr id="42" name="image51.png"/>
            <wp:cNvGraphicFramePr/>
            <a:graphic xmlns:a="http://schemas.openxmlformats.org/drawingml/2006/main">
              <a:graphicData uri="http://schemas.openxmlformats.org/drawingml/2006/picture">
                <pic:pic xmlns:pic="http://schemas.openxmlformats.org/drawingml/2006/picture">
                  <pic:nvPicPr>
                    <pic:cNvPr id="42" name="image51.png"/>
                    <pic:cNvPicPr preferRelativeResize="0"/>
                  </pic:nvPicPr>
                  <pic:blipFill>
                    <a:blip r:embed="rId24"/>
                    <a:srcRect/>
                    <a:stretch>
                      <a:fillRect/>
                    </a:stretch>
                  </pic:blipFill>
                  <pic:spPr>
                    <a:xfrm>
                      <a:off x="0" y="0"/>
                      <a:ext cx="5943600" cy="1625600"/>
                    </a:xfrm>
                    <a:prstGeom prst="rect">
                      <a:avLst/>
                    </a:prstGeom>
                  </pic:spPr>
                </pic:pic>
              </a:graphicData>
            </a:graphic>
          </wp:inline>
        </w:drawing>
      </w:r>
    </w:p>
    <w:p w14:paraId="0000011B">
      <w:pPr>
        <w:rPr>
          <w:b/>
          <w:sz w:val="32"/>
          <w:szCs w:val="32"/>
        </w:rPr>
      </w:pPr>
    </w:p>
    <w:p w14:paraId="0000011C">
      <w:pPr>
        <w:rPr>
          <w:b/>
          <w:sz w:val="32"/>
          <w:szCs w:val="32"/>
        </w:rPr>
      </w:pPr>
      <w:r>
        <w:rPr>
          <w:b/>
          <w:sz w:val="32"/>
          <w:szCs w:val="32"/>
          <w:rtl w:val="0"/>
        </w:rPr>
        <w:t>Scroll down: you will see a button for ADD security group rule.</w:t>
      </w:r>
    </w:p>
    <w:p w14:paraId="0000011D">
      <w:pPr>
        <w:rPr>
          <w:b/>
          <w:sz w:val="32"/>
          <w:szCs w:val="32"/>
        </w:rPr>
      </w:pPr>
    </w:p>
    <w:p w14:paraId="0000011E">
      <w:pPr>
        <w:rPr>
          <w:b/>
          <w:sz w:val="32"/>
          <w:szCs w:val="32"/>
        </w:rPr>
      </w:pPr>
      <w:r>
        <w:rPr>
          <w:b/>
          <w:sz w:val="32"/>
          <w:szCs w:val="32"/>
        </w:rPr>
        <w:drawing>
          <wp:inline distT="114300" distB="114300" distL="114300" distR="114300">
            <wp:extent cx="5943600" cy="3860800"/>
            <wp:effectExtent l="0" t="0" r="0" b="0"/>
            <wp:docPr id="32" name="image26.png"/>
            <wp:cNvGraphicFramePr/>
            <a:graphic xmlns:a="http://schemas.openxmlformats.org/drawingml/2006/main">
              <a:graphicData uri="http://schemas.openxmlformats.org/drawingml/2006/picture">
                <pic:pic xmlns:pic="http://schemas.openxmlformats.org/drawingml/2006/picture">
                  <pic:nvPicPr>
                    <pic:cNvPr id="32" name="image26.png"/>
                    <pic:cNvPicPr preferRelativeResize="0"/>
                  </pic:nvPicPr>
                  <pic:blipFill>
                    <a:blip r:embed="rId25"/>
                    <a:srcRect/>
                    <a:stretch>
                      <a:fillRect/>
                    </a:stretch>
                  </pic:blipFill>
                  <pic:spPr>
                    <a:xfrm>
                      <a:off x="0" y="0"/>
                      <a:ext cx="5943600" cy="3860800"/>
                    </a:xfrm>
                    <a:prstGeom prst="rect">
                      <a:avLst/>
                    </a:prstGeom>
                  </pic:spPr>
                </pic:pic>
              </a:graphicData>
            </a:graphic>
          </wp:inline>
        </w:drawing>
      </w:r>
    </w:p>
    <w:p w14:paraId="0000011F">
      <w:pPr>
        <w:rPr>
          <w:b/>
          <w:sz w:val="32"/>
          <w:szCs w:val="32"/>
        </w:rPr>
      </w:pPr>
    </w:p>
    <w:p w14:paraId="00000120">
      <w:pPr>
        <w:rPr>
          <w:b/>
          <w:sz w:val="32"/>
          <w:szCs w:val="32"/>
        </w:rPr>
      </w:pPr>
      <w:r>
        <w:rPr>
          <w:b/>
          <w:sz w:val="32"/>
          <w:szCs w:val="32"/>
        </w:rPr>
        <w:drawing>
          <wp:inline distT="114300" distB="114300" distL="114300" distR="114300">
            <wp:extent cx="5943600" cy="4216400"/>
            <wp:effectExtent l="0" t="0" r="0" b="0"/>
            <wp:docPr id="44" name="image30.png"/>
            <wp:cNvGraphicFramePr/>
            <a:graphic xmlns:a="http://schemas.openxmlformats.org/drawingml/2006/main">
              <a:graphicData uri="http://schemas.openxmlformats.org/drawingml/2006/picture">
                <pic:pic xmlns:pic="http://schemas.openxmlformats.org/drawingml/2006/picture">
                  <pic:nvPicPr>
                    <pic:cNvPr id="44" name="image30.png"/>
                    <pic:cNvPicPr preferRelativeResize="0"/>
                  </pic:nvPicPr>
                  <pic:blipFill>
                    <a:blip r:embed="rId26"/>
                    <a:srcRect/>
                    <a:stretch>
                      <a:fillRect/>
                    </a:stretch>
                  </pic:blipFill>
                  <pic:spPr>
                    <a:xfrm>
                      <a:off x="0" y="0"/>
                      <a:ext cx="5943600" cy="4216400"/>
                    </a:xfrm>
                    <a:prstGeom prst="rect">
                      <a:avLst/>
                    </a:prstGeom>
                  </pic:spPr>
                </pic:pic>
              </a:graphicData>
            </a:graphic>
          </wp:inline>
        </w:drawing>
      </w:r>
    </w:p>
    <w:p w14:paraId="00000121">
      <w:pPr>
        <w:rPr>
          <w:b/>
          <w:sz w:val="32"/>
          <w:szCs w:val="32"/>
        </w:rPr>
      </w:pPr>
    </w:p>
    <w:p w14:paraId="00000122">
      <w:pPr>
        <w:rPr>
          <w:b/>
          <w:sz w:val="32"/>
          <w:szCs w:val="32"/>
        </w:rPr>
      </w:pPr>
    </w:p>
    <w:p w14:paraId="00000123">
      <w:pPr>
        <w:rPr>
          <w:b/>
          <w:sz w:val="32"/>
          <w:szCs w:val="32"/>
        </w:rPr>
      </w:pPr>
      <w:r>
        <w:rPr>
          <w:b/>
          <w:sz w:val="32"/>
          <w:szCs w:val="32"/>
          <w:rtl w:val="0"/>
        </w:rPr>
        <w:t>Click on launch instance.</w:t>
      </w:r>
    </w:p>
    <w:p w14:paraId="00000124">
      <w:pPr>
        <w:rPr>
          <w:b/>
          <w:sz w:val="32"/>
          <w:szCs w:val="32"/>
        </w:rPr>
      </w:pPr>
    </w:p>
    <w:p w14:paraId="00000125">
      <w:pPr>
        <w:rPr>
          <w:b/>
          <w:sz w:val="32"/>
          <w:szCs w:val="32"/>
        </w:rPr>
      </w:pPr>
    </w:p>
    <w:p w14:paraId="00000126">
      <w:pPr>
        <w:rPr>
          <w:b/>
          <w:sz w:val="32"/>
          <w:szCs w:val="32"/>
        </w:rPr>
      </w:pPr>
      <w:r>
        <w:rPr>
          <w:b/>
          <w:sz w:val="32"/>
          <w:szCs w:val="32"/>
        </w:rPr>
        <w:drawing>
          <wp:inline distT="114300" distB="114300" distL="114300" distR="114300">
            <wp:extent cx="5943600" cy="2171700"/>
            <wp:effectExtent l="0" t="0" r="0" b="0"/>
            <wp:docPr id="46" name="image34.png"/>
            <wp:cNvGraphicFramePr/>
            <a:graphic xmlns:a="http://schemas.openxmlformats.org/drawingml/2006/main">
              <a:graphicData uri="http://schemas.openxmlformats.org/drawingml/2006/picture">
                <pic:pic xmlns:pic="http://schemas.openxmlformats.org/drawingml/2006/picture">
                  <pic:nvPicPr>
                    <pic:cNvPr id="46" name="image34.png"/>
                    <pic:cNvPicPr preferRelativeResize="0"/>
                  </pic:nvPicPr>
                  <pic:blipFill>
                    <a:blip r:embed="rId27"/>
                    <a:srcRect/>
                    <a:stretch>
                      <a:fillRect/>
                    </a:stretch>
                  </pic:blipFill>
                  <pic:spPr>
                    <a:xfrm>
                      <a:off x="0" y="0"/>
                      <a:ext cx="5943600" cy="2171700"/>
                    </a:xfrm>
                    <a:prstGeom prst="rect">
                      <a:avLst/>
                    </a:prstGeom>
                  </pic:spPr>
                </pic:pic>
              </a:graphicData>
            </a:graphic>
          </wp:inline>
        </w:drawing>
      </w:r>
    </w:p>
    <w:p w14:paraId="00000127">
      <w:pPr>
        <w:rPr>
          <w:b/>
          <w:sz w:val="32"/>
          <w:szCs w:val="32"/>
        </w:rPr>
      </w:pPr>
    </w:p>
    <w:p w14:paraId="00000128">
      <w:pPr>
        <w:rPr>
          <w:b/>
          <w:sz w:val="32"/>
          <w:szCs w:val="32"/>
        </w:rPr>
      </w:pPr>
      <w:r>
        <w:rPr>
          <w:b/>
          <w:sz w:val="32"/>
          <w:szCs w:val="32"/>
          <w:rtl w:val="0"/>
        </w:rPr>
        <w:t>Connect to the server</w:t>
      </w:r>
    </w:p>
    <w:p w14:paraId="00000129">
      <w:pPr>
        <w:rPr>
          <w:b/>
          <w:sz w:val="32"/>
          <w:szCs w:val="32"/>
        </w:rPr>
      </w:pPr>
    </w:p>
    <w:p w14:paraId="0000012A">
      <w:pPr>
        <w:rPr>
          <w:b/>
          <w:sz w:val="32"/>
          <w:szCs w:val="32"/>
        </w:rPr>
      </w:pPr>
      <w:r>
        <w:rPr>
          <w:b/>
          <w:sz w:val="32"/>
          <w:szCs w:val="32"/>
        </w:rPr>
        <w:drawing>
          <wp:inline distT="114300" distB="114300" distL="114300" distR="114300">
            <wp:extent cx="5943600" cy="1892300"/>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21" name="image17.png"/>
                    <pic:cNvPicPr preferRelativeResize="0"/>
                  </pic:nvPicPr>
                  <pic:blipFill>
                    <a:blip r:embed="rId28"/>
                    <a:srcRect/>
                    <a:stretch>
                      <a:fillRect/>
                    </a:stretch>
                  </pic:blipFill>
                  <pic:spPr>
                    <a:xfrm>
                      <a:off x="0" y="0"/>
                      <a:ext cx="5943600" cy="1892300"/>
                    </a:xfrm>
                    <a:prstGeom prst="rect">
                      <a:avLst/>
                    </a:prstGeom>
                  </pic:spPr>
                </pic:pic>
              </a:graphicData>
            </a:graphic>
          </wp:inline>
        </w:drawing>
      </w:r>
    </w:p>
    <w:p w14:paraId="0000012B">
      <w:pPr>
        <w:rPr>
          <w:b/>
          <w:sz w:val="32"/>
          <w:szCs w:val="32"/>
        </w:rPr>
      </w:pPr>
    </w:p>
    <w:p w14:paraId="0000012C">
      <w:pPr>
        <w:rPr>
          <w:b/>
          <w:sz w:val="32"/>
          <w:szCs w:val="32"/>
        </w:rPr>
      </w:pPr>
      <w:r>
        <w:rPr>
          <w:b/>
          <w:sz w:val="32"/>
          <w:szCs w:val="32"/>
        </w:rPr>
        <w:drawing>
          <wp:inline distT="114300" distB="114300" distL="114300" distR="114300">
            <wp:extent cx="5943600" cy="3898900"/>
            <wp:effectExtent l="0" t="0" r="0" b="0"/>
            <wp:docPr id="52" name="image59.png"/>
            <wp:cNvGraphicFramePr/>
            <a:graphic xmlns:a="http://schemas.openxmlformats.org/drawingml/2006/main">
              <a:graphicData uri="http://schemas.openxmlformats.org/drawingml/2006/picture">
                <pic:pic xmlns:pic="http://schemas.openxmlformats.org/drawingml/2006/picture">
                  <pic:nvPicPr>
                    <pic:cNvPr id="52" name="image59.png"/>
                    <pic:cNvPicPr preferRelativeResize="0"/>
                  </pic:nvPicPr>
                  <pic:blipFill>
                    <a:blip r:embed="rId29"/>
                    <a:srcRect/>
                    <a:stretch>
                      <a:fillRect/>
                    </a:stretch>
                  </pic:blipFill>
                  <pic:spPr>
                    <a:xfrm>
                      <a:off x="0" y="0"/>
                      <a:ext cx="5943600" cy="3898900"/>
                    </a:xfrm>
                    <a:prstGeom prst="rect">
                      <a:avLst/>
                    </a:prstGeom>
                  </pic:spPr>
                </pic:pic>
              </a:graphicData>
            </a:graphic>
          </wp:inline>
        </w:drawing>
      </w:r>
    </w:p>
    <w:p w14:paraId="0000012D">
      <w:pPr>
        <w:rPr>
          <w:b/>
          <w:sz w:val="32"/>
          <w:szCs w:val="32"/>
        </w:rPr>
      </w:pPr>
    </w:p>
    <w:p w14:paraId="0000012E">
      <w:pPr>
        <w:rPr>
          <w:b/>
          <w:sz w:val="32"/>
          <w:szCs w:val="32"/>
        </w:rPr>
      </w:pPr>
      <w:r>
        <w:rPr>
          <w:b/>
          <w:sz w:val="32"/>
          <w:szCs w:val="32"/>
          <w:rtl w:val="0"/>
        </w:rPr>
        <w:t>Open command prompt on windows or terminal on Mac</w:t>
      </w:r>
    </w:p>
    <w:p w14:paraId="0000012F">
      <w:pPr>
        <w:rPr>
          <w:b/>
          <w:sz w:val="32"/>
          <w:szCs w:val="32"/>
        </w:rPr>
      </w:pPr>
    </w:p>
    <w:p w14:paraId="00000130">
      <w:pPr>
        <w:rPr>
          <w:b/>
          <w:sz w:val="32"/>
          <w:szCs w:val="32"/>
        </w:rPr>
      </w:pPr>
      <w:r>
        <w:rPr>
          <w:b/>
          <w:sz w:val="32"/>
          <w:szCs w:val="32"/>
          <w:rtl w:val="0"/>
        </w:rPr>
        <w:t>Execute below commands:</w:t>
      </w:r>
    </w:p>
    <w:p w14:paraId="00000131">
      <w:pPr>
        <w:rPr>
          <w:b/>
          <w:sz w:val="32"/>
          <w:szCs w:val="32"/>
        </w:rPr>
      </w:pPr>
    </w:p>
    <w:p w14:paraId="00000132">
      <w:pPr>
        <w:rPr>
          <w:b/>
          <w:sz w:val="32"/>
          <w:szCs w:val="32"/>
        </w:rPr>
      </w:pPr>
      <w:r>
        <w:rPr>
          <w:b/>
          <w:sz w:val="32"/>
          <w:szCs w:val="32"/>
          <w:rtl w:val="0"/>
        </w:rPr>
        <w:t># cd downloads/</w:t>
      </w:r>
    </w:p>
    <w:p w14:paraId="00000133">
      <w:pPr>
        <w:rPr>
          <w:b/>
          <w:sz w:val="32"/>
          <w:szCs w:val="32"/>
        </w:rPr>
      </w:pPr>
      <w:r>
        <w:rPr>
          <w:b/>
          <w:sz w:val="32"/>
          <w:szCs w:val="32"/>
          <w:rtl w:val="0"/>
        </w:rPr>
        <w:t># Paste the AWS ssh command</w:t>
      </w:r>
    </w:p>
    <w:p w14:paraId="00000134">
      <w:pPr>
        <w:rPr>
          <w:b/>
          <w:sz w:val="32"/>
          <w:szCs w:val="32"/>
        </w:rPr>
      </w:pPr>
      <w:r>
        <w:rPr>
          <w:b/>
          <w:sz w:val="32"/>
          <w:szCs w:val="32"/>
          <w:rtl w:val="0"/>
        </w:rPr>
        <w:t>Example:</w:t>
      </w:r>
    </w:p>
    <w:p w14:paraId="00000135">
      <w:pPr>
        <w:rPr>
          <w:b/>
          <w:sz w:val="32"/>
          <w:szCs w:val="32"/>
        </w:rPr>
      </w:pPr>
      <w:r>
        <w:rPr>
          <w:b/>
          <w:sz w:val="21"/>
          <w:szCs w:val="21"/>
          <w:rtl w:val="0"/>
        </w:rPr>
        <w:t>ssh -i "12Oct24.pem" ubuntu@ec2-54-158-236-220.compute-1.amazonaws.com</w:t>
      </w:r>
    </w:p>
    <w:p w14:paraId="00000136">
      <w:pPr>
        <w:rPr>
          <w:b/>
          <w:sz w:val="32"/>
          <w:szCs w:val="32"/>
        </w:rPr>
      </w:pPr>
    </w:p>
    <w:p w14:paraId="00000137">
      <w:pPr>
        <w:rPr>
          <w:b/>
          <w:sz w:val="32"/>
          <w:szCs w:val="32"/>
        </w:rPr>
      </w:pPr>
      <w:r>
        <w:rPr>
          <w:b/>
          <w:sz w:val="32"/>
          <w:szCs w:val="32"/>
        </w:rPr>
        <w:drawing>
          <wp:inline distT="114300" distB="114300" distL="114300" distR="114300">
            <wp:extent cx="5943600" cy="19177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5" name="image4.png"/>
                    <pic:cNvPicPr preferRelativeResize="0"/>
                  </pic:nvPicPr>
                  <pic:blipFill>
                    <a:blip r:embed="rId30"/>
                    <a:srcRect/>
                    <a:stretch>
                      <a:fillRect/>
                    </a:stretch>
                  </pic:blipFill>
                  <pic:spPr>
                    <a:xfrm>
                      <a:off x="0" y="0"/>
                      <a:ext cx="5943600" cy="1917700"/>
                    </a:xfrm>
                    <a:prstGeom prst="rect">
                      <a:avLst/>
                    </a:prstGeom>
                  </pic:spPr>
                </pic:pic>
              </a:graphicData>
            </a:graphic>
          </wp:inline>
        </w:drawing>
      </w:r>
    </w:p>
    <w:p w14:paraId="00000138">
      <w:pPr>
        <w:rPr>
          <w:b/>
          <w:sz w:val="32"/>
          <w:szCs w:val="32"/>
        </w:rPr>
      </w:pPr>
    </w:p>
    <w:p w14:paraId="00000139">
      <w:pPr>
        <w:rPr>
          <w:b/>
          <w:sz w:val="32"/>
          <w:szCs w:val="32"/>
        </w:rPr>
      </w:pPr>
    </w:p>
    <w:p w14:paraId="0000013A">
      <w:pPr>
        <w:rPr>
          <w:b/>
          <w:sz w:val="38"/>
          <w:szCs w:val="38"/>
          <w:highlight w:val="cyan"/>
        </w:rPr>
      </w:pPr>
      <w:r>
        <w:rPr>
          <w:b/>
          <w:sz w:val="38"/>
          <w:szCs w:val="38"/>
          <w:highlight w:val="cyan"/>
          <w:rtl w:val="0"/>
        </w:rPr>
        <w:t>Steps to be executed on Worker Node:</w:t>
      </w:r>
    </w:p>
    <w:p w14:paraId="0000013B">
      <w:pPr>
        <w:rPr>
          <w:b/>
          <w:sz w:val="38"/>
          <w:szCs w:val="38"/>
          <w:highlight w:val="cyan"/>
        </w:rPr>
      </w:pPr>
      <w:r>
        <w:rPr>
          <w:b/>
          <w:sz w:val="38"/>
          <w:szCs w:val="38"/>
          <w:highlight w:val="cyan"/>
          <w:rtl w:val="0"/>
        </w:rPr>
        <w:t>=======================================</w:t>
      </w:r>
    </w:p>
    <w:p w14:paraId="0000013C">
      <w:pPr>
        <w:rPr>
          <w:b/>
          <w:sz w:val="32"/>
          <w:szCs w:val="32"/>
        </w:rPr>
      </w:pPr>
    </w:p>
    <w:p w14:paraId="0000013D">
      <w:pPr>
        <w:rPr>
          <w:b/>
          <w:sz w:val="32"/>
          <w:szCs w:val="32"/>
        </w:rPr>
      </w:pPr>
    </w:p>
    <w:p w14:paraId="0000013E">
      <w:pPr>
        <w:rPr>
          <w:b/>
          <w:sz w:val="44"/>
          <w:szCs w:val="44"/>
        </w:rPr>
      </w:pPr>
      <w:r>
        <w:rPr>
          <w:b/>
          <w:sz w:val="44"/>
          <w:szCs w:val="44"/>
          <w:rtl w:val="0"/>
        </w:rPr>
        <w:t># sudo su -</w:t>
      </w:r>
    </w:p>
    <w:p w14:paraId="0000013F">
      <w:pPr>
        <w:rPr>
          <w:b/>
          <w:sz w:val="32"/>
          <w:szCs w:val="32"/>
        </w:rPr>
      </w:pPr>
    </w:p>
    <w:p w14:paraId="00000140">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sz w:val="30"/>
          <w:szCs w:val="30"/>
        </w:rPr>
      </w:pPr>
      <w:r>
        <w:rPr>
          <w:rFonts w:ascii="Calibri" w:hAnsi="Calibri" w:eastAsia="Calibri" w:cs="Calibri"/>
          <w:sz w:val="30"/>
          <w:szCs w:val="30"/>
          <w:rtl w:val="0"/>
        </w:rPr>
        <w:t>Create a new user on the terminal:</w:t>
      </w:r>
    </w:p>
    <w:p w14:paraId="00000141">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sz w:val="30"/>
          <w:szCs w:val="30"/>
        </w:rPr>
      </w:pPr>
    </w:p>
    <w:p w14:paraId="00000142">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b/>
          <w:color w:val="0000FF"/>
          <w:sz w:val="42"/>
          <w:szCs w:val="42"/>
        </w:rPr>
      </w:pPr>
      <w:r>
        <w:rPr>
          <w:rFonts w:ascii="Calibri" w:hAnsi="Calibri" w:eastAsia="Calibri" w:cs="Calibri"/>
          <w:sz w:val="30"/>
          <w:szCs w:val="30"/>
          <w:rtl w:val="0"/>
        </w:rPr>
        <w:t xml:space="preserve"># </w:t>
      </w:r>
      <w:r>
        <w:rPr>
          <w:rFonts w:ascii="Calibri" w:hAnsi="Calibri" w:eastAsia="Calibri" w:cs="Calibri"/>
          <w:b/>
          <w:color w:val="0000FF"/>
          <w:sz w:val="42"/>
          <w:szCs w:val="42"/>
          <w:rtl w:val="0"/>
        </w:rPr>
        <w:t>adduser ansiuser</w:t>
      </w:r>
    </w:p>
    <w:p w14:paraId="00000143">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sz w:val="30"/>
          <w:szCs w:val="30"/>
        </w:rPr>
      </w:pPr>
    </w:p>
    <w:p w14:paraId="00000144">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b/>
          <w:sz w:val="30"/>
          <w:szCs w:val="30"/>
        </w:rPr>
      </w:pPr>
      <w:r>
        <w:rPr>
          <w:rFonts w:ascii="Calibri" w:hAnsi="Calibri" w:eastAsia="Calibri" w:cs="Calibri"/>
          <w:sz w:val="30"/>
          <w:szCs w:val="30"/>
          <w:rtl w:val="0"/>
        </w:rPr>
        <w:t xml:space="preserve">Enter New password :  </w:t>
      </w:r>
      <w:r>
        <w:rPr>
          <w:rFonts w:ascii="Calibri" w:hAnsi="Calibri" w:eastAsia="Calibri" w:cs="Calibri"/>
          <w:b/>
          <w:sz w:val="30"/>
          <w:szCs w:val="30"/>
          <w:rtl w:val="0"/>
        </w:rPr>
        <w:t>ansiuser</w:t>
      </w:r>
    </w:p>
    <w:p w14:paraId="00000145">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sz w:val="30"/>
          <w:szCs w:val="30"/>
        </w:rPr>
      </w:pPr>
      <w:r>
        <w:rPr>
          <w:rFonts w:ascii="Calibri" w:hAnsi="Calibri" w:eastAsia="Calibri" w:cs="Calibri"/>
          <w:sz w:val="30"/>
          <w:szCs w:val="30"/>
          <w:rtl w:val="0"/>
        </w:rPr>
        <w:t>Retype new Password:</w:t>
      </w:r>
      <w:r>
        <w:rPr>
          <w:rFonts w:ascii="Calibri" w:hAnsi="Calibri" w:eastAsia="Calibri" w:cs="Calibri"/>
          <w:b/>
          <w:sz w:val="30"/>
          <w:szCs w:val="30"/>
          <w:rtl w:val="0"/>
        </w:rPr>
        <w:t xml:space="preserve"> ansiuser</w:t>
      </w:r>
    </w:p>
    <w:p w14:paraId="00000146">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sz w:val="30"/>
          <w:szCs w:val="30"/>
        </w:rPr>
      </w:pPr>
    </w:p>
    <w:p w14:paraId="00000147">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sz w:val="30"/>
          <w:szCs w:val="30"/>
        </w:rPr>
      </w:pPr>
      <w:r>
        <w:rPr>
          <w:rFonts w:ascii="Calibri" w:hAnsi="Calibri" w:eastAsia="Calibri" w:cs="Calibri"/>
          <w:sz w:val="30"/>
          <w:szCs w:val="30"/>
          <w:rtl w:val="0"/>
        </w:rPr>
        <w:t>Don’t enter any value for fullname, room number, workphone, homephone other</w:t>
      </w:r>
    </w:p>
    <w:p w14:paraId="00000148">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sz w:val="30"/>
          <w:szCs w:val="30"/>
        </w:rPr>
      </w:pPr>
    </w:p>
    <w:p w14:paraId="00000149">
      <w:pPr>
        <w:shd w:val="clear" w:fill="FFFFFF"/>
        <w:tabs>
          <w:tab w:val="left" w:pos="916"/>
          <w:tab w:val="left" w:pos="1832"/>
          <w:tab w:val="left" w:pos="2748"/>
          <w:tab w:val="left" w:pos="322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sz w:val="30"/>
          <w:szCs w:val="30"/>
        </w:rPr>
      </w:pPr>
      <w:r>
        <w:rPr>
          <w:rFonts w:ascii="Calibri" w:hAnsi="Calibri" w:eastAsia="Calibri" w:cs="Calibri"/>
          <w:sz w:val="30"/>
          <w:szCs w:val="30"/>
          <w:rtl w:val="0"/>
        </w:rPr>
        <w:t>Just keep pressing enter key.</w:t>
      </w:r>
      <w:r>
        <w:rPr>
          <w:rFonts w:ascii="Calibri" w:hAnsi="Calibri" w:eastAsia="Calibri" w:cs="Calibri"/>
          <w:sz w:val="30"/>
          <w:szCs w:val="30"/>
          <w:rtl w:val="0"/>
        </w:rPr>
        <w:tab/>
      </w:r>
    </w:p>
    <w:p w14:paraId="0000014A">
      <w:pPr>
        <w:shd w:val="clear" w:fill="FFFFFF"/>
        <w:tabs>
          <w:tab w:val="left" w:pos="916"/>
          <w:tab w:val="left" w:pos="1832"/>
          <w:tab w:val="left" w:pos="2748"/>
          <w:tab w:val="left" w:pos="322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sz w:val="30"/>
          <w:szCs w:val="30"/>
        </w:rPr>
      </w:pPr>
    </w:p>
    <w:p w14:paraId="0000014B">
      <w:pPr>
        <w:shd w:val="clear" w:fill="FFFFFF"/>
        <w:tabs>
          <w:tab w:val="left" w:pos="916"/>
          <w:tab w:val="left" w:pos="1832"/>
          <w:tab w:val="left" w:pos="2748"/>
          <w:tab w:val="left" w:pos="322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sz w:val="30"/>
          <w:szCs w:val="30"/>
        </w:rPr>
      </w:pPr>
      <w:r>
        <w:rPr>
          <w:rFonts w:ascii="Calibri" w:hAnsi="Calibri" w:eastAsia="Calibri" w:cs="Calibri"/>
          <w:sz w:val="30"/>
          <w:szCs w:val="30"/>
          <w:rtl w:val="0"/>
        </w:rPr>
        <w:t xml:space="preserve">And give Y  for </w:t>
      </w:r>
    </w:p>
    <w:p w14:paraId="0000014C">
      <w:pPr>
        <w:shd w:val="clear" w:fill="FFFFFF"/>
        <w:tabs>
          <w:tab w:val="left" w:pos="916"/>
          <w:tab w:val="left" w:pos="1832"/>
          <w:tab w:val="left" w:pos="2748"/>
          <w:tab w:val="left" w:pos="322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sz w:val="30"/>
          <w:szCs w:val="30"/>
        </w:rPr>
      </w:pPr>
    </w:p>
    <w:p w14:paraId="0000014D">
      <w:pPr>
        <w:shd w:val="clear" w:fill="FFFFFF"/>
        <w:tabs>
          <w:tab w:val="left" w:pos="916"/>
          <w:tab w:val="left" w:pos="1832"/>
          <w:tab w:val="left" w:pos="2748"/>
          <w:tab w:val="left" w:pos="322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sz w:val="30"/>
          <w:szCs w:val="30"/>
        </w:rPr>
      </w:pPr>
      <w:r>
        <w:rPr>
          <w:rFonts w:ascii="Calibri" w:hAnsi="Calibri" w:eastAsia="Calibri" w:cs="Calibri"/>
          <w:sz w:val="30"/>
          <w:szCs w:val="30"/>
          <w:rtl w:val="0"/>
        </w:rPr>
        <w:t>Is the information correct ? [Y/n]  : y</w:t>
      </w:r>
    </w:p>
    <w:p w14:paraId="0000014E">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sz w:val="30"/>
          <w:szCs w:val="30"/>
        </w:rPr>
      </w:pPr>
    </w:p>
    <w:p w14:paraId="0000014F">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sz w:val="30"/>
          <w:szCs w:val="30"/>
        </w:rPr>
      </w:pPr>
    </w:p>
    <w:p w14:paraId="00000150">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sz w:val="30"/>
          <w:szCs w:val="30"/>
        </w:rPr>
      </w:pPr>
      <w:r>
        <w:rPr>
          <w:rFonts w:ascii="Courier New" w:hAnsi="Courier New" w:eastAsia="Courier New" w:cs="Courier New"/>
          <w:sz w:val="30"/>
          <w:szCs w:val="30"/>
        </w:rPr>
        <w:drawing>
          <wp:inline distT="0" distB="0" distL="0" distR="0">
            <wp:extent cx="5731510" cy="172212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11" name="image16.png"/>
                    <pic:cNvPicPr preferRelativeResize="0"/>
                  </pic:nvPicPr>
                  <pic:blipFill>
                    <a:blip r:embed="rId13"/>
                    <a:srcRect t="4252" b="39186"/>
                    <a:stretch>
                      <a:fillRect/>
                    </a:stretch>
                  </pic:blipFill>
                  <pic:spPr>
                    <a:xfrm>
                      <a:off x="0" y="0"/>
                      <a:ext cx="5731510" cy="1722120"/>
                    </a:xfrm>
                    <a:prstGeom prst="rect">
                      <a:avLst/>
                    </a:prstGeom>
                  </pic:spPr>
                </pic:pic>
              </a:graphicData>
            </a:graphic>
          </wp:inline>
        </w:drawing>
      </w:r>
    </w:p>
    <w:p w14:paraId="00000151">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sz w:val="30"/>
          <w:szCs w:val="30"/>
        </w:rPr>
      </w:pPr>
    </w:p>
    <w:p w14:paraId="00000152">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sz w:val="30"/>
          <w:szCs w:val="30"/>
        </w:rPr>
      </w:pPr>
    </w:p>
    <w:p w14:paraId="00000153">
      <w:pPr>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hAnsi="Calibri" w:eastAsia="Calibri" w:cs="Calibri"/>
          <w:sz w:val="30"/>
          <w:szCs w:val="30"/>
        </w:rPr>
      </w:pPr>
      <w:r>
        <w:rPr>
          <w:rFonts w:ascii="Calibri" w:hAnsi="Calibri" w:eastAsia="Calibri" w:cs="Calibri"/>
          <w:sz w:val="30"/>
          <w:szCs w:val="30"/>
          <w:rtl w:val="0"/>
        </w:rPr>
        <w:t>User will now be created.</w:t>
      </w:r>
    </w:p>
    <w:p w14:paraId="00000154">
      <w:pPr>
        <w:rPr>
          <w:b/>
          <w:sz w:val="32"/>
          <w:szCs w:val="32"/>
        </w:rPr>
      </w:pPr>
    </w:p>
    <w:p w14:paraId="00000155">
      <w:pPr>
        <w:rPr>
          <w:b/>
          <w:sz w:val="32"/>
          <w:szCs w:val="32"/>
        </w:rPr>
      </w:pPr>
      <w:r>
        <w:rPr>
          <w:b/>
          <w:sz w:val="32"/>
          <w:szCs w:val="32"/>
          <w:rtl w:val="0"/>
        </w:rPr>
        <w:t>===============================================</w:t>
      </w:r>
    </w:p>
    <w:p w14:paraId="00000156">
      <w:pPr>
        <w:rPr>
          <w:b/>
          <w:sz w:val="32"/>
          <w:szCs w:val="32"/>
        </w:rPr>
      </w:pPr>
      <w:r>
        <w:rPr>
          <w:b/>
          <w:sz w:val="32"/>
          <w:szCs w:val="32"/>
          <w:rtl w:val="0"/>
        </w:rPr>
        <w:t>Step 2:</w:t>
      </w:r>
    </w:p>
    <w:p w14:paraId="00000157">
      <w:pPr>
        <w:rPr>
          <w:b/>
          <w:sz w:val="32"/>
          <w:szCs w:val="32"/>
        </w:rPr>
      </w:pPr>
    </w:p>
    <w:p w14:paraId="00000158">
      <w:pPr>
        <w:rPr>
          <w:b/>
          <w:sz w:val="32"/>
          <w:szCs w:val="32"/>
        </w:rPr>
      </w:pPr>
      <w:r>
        <w:rPr>
          <w:b/>
          <w:sz w:val="32"/>
          <w:szCs w:val="32"/>
          <w:rtl w:val="0"/>
        </w:rPr>
        <w:t>We will give sudo permission to this user so that it can execute linux commands without need of password</w:t>
      </w:r>
    </w:p>
    <w:p w14:paraId="00000159">
      <w:pPr>
        <w:rPr>
          <w:b/>
          <w:sz w:val="32"/>
          <w:szCs w:val="32"/>
        </w:rPr>
      </w:pPr>
    </w:p>
    <w:p w14:paraId="0000015A">
      <w:pPr>
        <w:spacing w:after="160" w:line="259" w:lineRule="auto"/>
        <w:rPr>
          <w:rFonts w:ascii="Calibri" w:hAnsi="Calibri" w:eastAsia="Calibri" w:cs="Calibri"/>
          <w:sz w:val="30"/>
          <w:szCs w:val="30"/>
        </w:rPr>
      </w:pPr>
      <w:r>
        <w:rPr>
          <w:rFonts w:ascii="Calibri" w:hAnsi="Calibri" w:eastAsia="Calibri" w:cs="Calibri"/>
          <w:sz w:val="30"/>
          <w:szCs w:val="30"/>
          <w:rtl w:val="0"/>
        </w:rPr>
        <w:t>Add ansiuser in sudoers files and give all permission</w:t>
      </w:r>
    </w:p>
    <w:p w14:paraId="0000015B">
      <w:pPr>
        <w:spacing w:after="160" w:line="259" w:lineRule="auto"/>
        <w:rPr>
          <w:rFonts w:ascii="Calibri" w:hAnsi="Calibri" w:eastAsia="Calibri" w:cs="Calibri"/>
          <w:b/>
          <w:color w:val="0000FF"/>
          <w:sz w:val="44"/>
          <w:szCs w:val="44"/>
          <w:highlight w:val="cyan"/>
        </w:rPr>
      </w:pPr>
      <w:r>
        <w:rPr>
          <w:rFonts w:ascii="Calibri" w:hAnsi="Calibri" w:eastAsia="Calibri" w:cs="Calibri"/>
          <w:sz w:val="30"/>
          <w:szCs w:val="30"/>
          <w:highlight w:val="cyan"/>
          <w:rtl w:val="0"/>
        </w:rPr>
        <w:t xml:space="preserve"># </w:t>
      </w:r>
      <w:r>
        <w:rPr>
          <w:rFonts w:ascii="Calibri" w:hAnsi="Calibri" w:eastAsia="Calibri" w:cs="Calibri"/>
          <w:b/>
          <w:color w:val="0000FF"/>
          <w:sz w:val="44"/>
          <w:szCs w:val="44"/>
          <w:highlight w:val="cyan"/>
          <w:rtl w:val="0"/>
        </w:rPr>
        <w:t>vim /etc/sudoers</w:t>
      </w:r>
    </w:p>
    <w:p w14:paraId="0000015C">
      <w:pPr>
        <w:spacing w:after="160" w:line="259" w:lineRule="auto"/>
        <w:rPr>
          <w:rFonts w:ascii="Calibri" w:hAnsi="Calibri" w:eastAsia="Calibri" w:cs="Calibri"/>
          <w:b/>
          <w:sz w:val="30"/>
          <w:szCs w:val="30"/>
        </w:rPr>
      </w:pPr>
      <w:r>
        <w:rPr>
          <w:rFonts w:ascii="Calibri" w:hAnsi="Calibri" w:eastAsia="Calibri" w:cs="Calibri"/>
          <w:b/>
          <w:sz w:val="30"/>
          <w:szCs w:val="30"/>
          <w:rtl w:val="0"/>
        </w:rPr>
        <w:t>Press i</w:t>
      </w:r>
    </w:p>
    <w:p w14:paraId="0000015D">
      <w:pPr>
        <w:spacing w:after="160" w:line="259" w:lineRule="auto"/>
        <w:rPr>
          <w:rFonts w:ascii="Calibri" w:hAnsi="Calibri" w:eastAsia="Calibri" w:cs="Calibri"/>
          <w:sz w:val="30"/>
          <w:szCs w:val="30"/>
        </w:rPr>
      </w:pPr>
      <w:r>
        <w:rPr>
          <w:rFonts w:ascii="Calibri" w:hAnsi="Calibri" w:eastAsia="Calibri" w:cs="Calibri"/>
          <w:sz w:val="30"/>
          <w:szCs w:val="30"/>
          <w:rtl w:val="0"/>
        </w:rPr>
        <w:t>Scroll down until your find : # User privilege specification</w:t>
      </w:r>
    </w:p>
    <w:p w14:paraId="0000015E">
      <w:pPr>
        <w:spacing w:after="160" w:line="259" w:lineRule="auto"/>
        <w:rPr>
          <w:rFonts w:ascii="Calibri" w:hAnsi="Calibri" w:eastAsia="Calibri" w:cs="Calibri"/>
          <w:sz w:val="30"/>
          <w:szCs w:val="30"/>
        </w:rPr>
      </w:pPr>
      <w:r>
        <w:rPr>
          <w:rFonts w:ascii="Calibri" w:hAnsi="Calibri" w:eastAsia="Calibri" w:cs="Calibri"/>
          <w:sz w:val="30"/>
          <w:szCs w:val="30"/>
          <w:rtl w:val="0"/>
        </w:rPr>
        <w:t>Now enter below line under 🡺root    ALL=(ALL:ALL) ALL</w:t>
      </w:r>
    </w:p>
    <w:p w14:paraId="0000015F">
      <w:pPr>
        <w:spacing w:after="160" w:line="259" w:lineRule="auto"/>
        <w:rPr>
          <w:rFonts w:ascii="Calibri" w:hAnsi="Calibri" w:eastAsia="Calibri" w:cs="Calibri"/>
          <w:b/>
          <w:color w:val="FF0000"/>
          <w:sz w:val="30"/>
          <w:szCs w:val="30"/>
        </w:rPr>
      </w:pPr>
      <w:r>
        <w:rPr>
          <w:rFonts w:ascii="Calibri" w:hAnsi="Calibri" w:eastAsia="Calibri" w:cs="Calibri"/>
          <w:b/>
          <w:color w:val="FF0000"/>
          <w:sz w:val="30"/>
          <w:szCs w:val="30"/>
          <w:rtl w:val="0"/>
        </w:rPr>
        <w:t>ansiuser ALL=NOPASSWD: ALL</w:t>
      </w:r>
    </w:p>
    <w:p w14:paraId="00000160">
      <w:pPr>
        <w:rPr>
          <w:b/>
          <w:sz w:val="32"/>
          <w:szCs w:val="32"/>
        </w:rPr>
      </w:pPr>
    </w:p>
    <w:p w14:paraId="00000161">
      <w:pPr>
        <w:rPr>
          <w:b/>
          <w:sz w:val="32"/>
          <w:szCs w:val="32"/>
        </w:rPr>
      </w:pPr>
      <w:r>
        <w:rPr>
          <w:b/>
          <w:sz w:val="32"/>
          <w:szCs w:val="32"/>
        </w:rPr>
        <w:drawing>
          <wp:inline distT="114300" distB="114300" distL="114300" distR="114300">
            <wp:extent cx="5943600" cy="3403600"/>
            <wp:effectExtent l="0" t="0" r="0" b="0"/>
            <wp:docPr id="59" name="image49.png"/>
            <wp:cNvGraphicFramePr/>
            <a:graphic xmlns:a="http://schemas.openxmlformats.org/drawingml/2006/main">
              <a:graphicData uri="http://schemas.openxmlformats.org/drawingml/2006/picture">
                <pic:pic xmlns:pic="http://schemas.openxmlformats.org/drawingml/2006/picture">
                  <pic:nvPicPr>
                    <pic:cNvPr id="59" name="image49.png"/>
                    <pic:cNvPicPr preferRelativeResize="0"/>
                  </pic:nvPicPr>
                  <pic:blipFill>
                    <a:blip r:embed="rId31"/>
                    <a:srcRect/>
                    <a:stretch>
                      <a:fillRect/>
                    </a:stretch>
                  </pic:blipFill>
                  <pic:spPr>
                    <a:xfrm>
                      <a:off x="0" y="0"/>
                      <a:ext cx="5943600" cy="3403600"/>
                    </a:xfrm>
                    <a:prstGeom prst="rect">
                      <a:avLst/>
                    </a:prstGeom>
                  </pic:spPr>
                </pic:pic>
              </a:graphicData>
            </a:graphic>
          </wp:inline>
        </w:drawing>
      </w:r>
    </w:p>
    <w:p w14:paraId="00000162">
      <w:pPr>
        <w:rPr>
          <w:b/>
          <w:sz w:val="32"/>
          <w:szCs w:val="32"/>
        </w:rPr>
      </w:pPr>
    </w:p>
    <w:p w14:paraId="00000163">
      <w:pPr>
        <w:rPr>
          <w:b/>
          <w:sz w:val="32"/>
          <w:szCs w:val="32"/>
        </w:rPr>
      </w:pPr>
      <w:r>
        <w:rPr>
          <w:b/>
          <w:sz w:val="32"/>
          <w:szCs w:val="32"/>
          <w:rtl w:val="0"/>
        </w:rPr>
        <w:t>Save the file (:wq!)</w:t>
      </w:r>
    </w:p>
    <w:p w14:paraId="00000164">
      <w:pPr>
        <w:rPr>
          <w:b/>
          <w:sz w:val="32"/>
          <w:szCs w:val="32"/>
        </w:rPr>
      </w:pPr>
    </w:p>
    <w:p w14:paraId="00000165">
      <w:pPr>
        <w:rPr>
          <w:b/>
          <w:sz w:val="32"/>
          <w:szCs w:val="32"/>
        </w:rPr>
      </w:pPr>
    </w:p>
    <w:p w14:paraId="00000166">
      <w:pPr>
        <w:rPr>
          <w:b/>
          <w:sz w:val="32"/>
          <w:szCs w:val="32"/>
        </w:rPr>
      </w:pPr>
      <w:r>
        <w:rPr>
          <w:b/>
          <w:sz w:val="32"/>
          <w:szCs w:val="32"/>
          <w:rtl w:val="0"/>
        </w:rPr>
        <w:t>Now switch to ansiuser on worker node and create .ssh folder</w:t>
      </w:r>
    </w:p>
    <w:p w14:paraId="00000167">
      <w:pPr>
        <w:rPr>
          <w:b/>
          <w:sz w:val="32"/>
          <w:szCs w:val="32"/>
        </w:rPr>
      </w:pPr>
    </w:p>
    <w:p w14:paraId="00000168">
      <w:pPr>
        <w:rPr>
          <w:b/>
          <w:sz w:val="44"/>
          <w:szCs w:val="44"/>
          <w:highlight w:val="cyan"/>
        </w:rPr>
      </w:pPr>
      <w:r>
        <w:rPr>
          <w:b/>
          <w:sz w:val="32"/>
          <w:szCs w:val="32"/>
          <w:rtl w:val="0"/>
        </w:rPr>
        <w:t>#</w:t>
      </w:r>
      <w:r>
        <w:rPr>
          <w:b/>
          <w:sz w:val="44"/>
          <w:szCs w:val="44"/>
          <w:highlight w:val="cyan"/>
          <w:rtl w:val="0"/>
        </w:rPr>
        <w:t xml:space="preserve"> su - ansiuser</w:t>
      </w:r>
    </w:p>
    <w:p w14:paraId="00000169">
      <w:pPr>
        <w:rPr>
          <w:b/>
          <w:sz w:val="32"/>
          <w:szCs w:val="32"/>
        </w:rPr>
      </w:pPr>
    </w:p>
    <w:p w14:paraId="0000016A">
      <w:pPr>
        <w:rPr>
          <w:b/>
          <w:sz w:val="32"/>
          <w:szCs w:val="32"/>
          <w:highlight w:val="cyan"/>
        </w:rPr>
      </w:pPr>
      <w:r>
        <w:rPr>
          <w:b/>
          <w:sz w:val="32"/>
          <w:szCs w:val="32"/>
          <w:highlight w:val="cyan"/>
          <w:rtl w:val="0"/>
        </w:rPr>
        <w:t># mkdir .ssh</w:t>
      </w:r>
    </w:p>
    <w:p w14:paraId="0000016B">
      <w:pPr>
        <w:rPr>
          <w:b/>
          <w:sz w:val="32"/>
          <w:szCs w:val="32"/>
        </w:rPr>
      </w:pPr>
    </w:p>
    <w:p w14:paraId="0000016C">
      <w:pPr>
        <w:rPr>
          <w:b/>
          <w:sz w:val="32"/>
          <w:szCs w:val="32"/>
        </w:rPr>
      </w:pPr>
      <w:r>
        <w:rPr>
          <w:b/>
          <w:sz w:val="32"/>
          <w:szCs w:val="32"/>
          <w:rtl w:val="0"/>
        </w:rPr>
        <w:t># ls -al</w:t>
      </w:r>
    </w:p>
    <w:p w14:paraId="0000016D">
      <w:pPr>
        <w:rPr>
          <w:b/>
          <w:sz w:val="32"/>
          <w:szCs w:val="32"/>
        </w:rPr>
      </w:pPr>
      <w:r>
        <w:rPr>
          <w:b/>
          <w:sz w:val="32"/>
          <w:szCs w:val="32"/>
        </w:rPr>
        <w:drawing>
          <wp:inline distT="114300" distB="114300" distL="114300" distR="114300">
            <wp:extent cx="5943600" cy="377190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14" name="image6.png"/>
                    <pic:cNvPicPr preferRelativeResize="0"/>
                  </pic:nvPicPr>
                  <pic:blipFill>
                    <a:blip r:embed="rId32"/>
                    <a:srcRect/>
                    <a:stretch>
                      <a:fillRect/>
                    </a:stretch>
                  </pic:blipFill>
                  <pic:spPr>
                    <a:xfrm>
                      <a:off x="0" y="0"/>
                      <a:ext cx="5943600" cy="3771900"/>
                    </a:xfrm>
                    <a:prstGeom prst="rect">
                      <a:avLst/>
                    </a:prstGeom>
                  </pic:spPr>
                </pic:pic>
              </a:graphicData>
            </a:graphic>
          </wp:inline>
        </w:drawing>
      </w:r>
    </w:p>
    <w:p w14:paraId="0000016E">
      <w:pPr>
        <w:rPr>
          <w:b/>
          <w:sz w:val="32"/>
          <w:szCs w:val="32"/>
        </w:rPr>
      </w:pPr>
    </w:p>
    <w:p w14:paraId="0000016F">
      <w:pPr>
        <w:rPr>
          <w:b/>
          <w:sz w:val="32"/>
          <w:szCs w:val="32"/>
        </w:rPr>
      </w:pPr>
      <w:r>
        <w:rPr>
          <w:b/>
          <w:sz w:val="32"/>
          <w:szCs w:val="32"/>
          <w:rtl w:val="0"/>
        </w:rPr>
        <w:t>====================================</w:t>
      </w:r>
    </w:p>
    <w:p w14:paraId="00000170">
      <w:pPr>
        <w:rPr>
          <w:b/>
          <w:sz w:val="36"/>
          <w:szCs w:val="36"/>
          <w:highlight w:val="cyan"/>
        </w:rPr>
      </w:pPr>
      <w:r>
        <w:rPr>
          <w:b/>
          <w:sz w:val="36"/>
          <w:szCs w:val="36"/>
          <w:highlight w:val="cyan"/>
          <w:rtl w:val="0"/>
        </w:rPr>
        <w:t>Go to master node(devops lab) and copy the ssh public key of ansiuser</w:t>
      </w:r>
    </w:p>
    <w:p w14:paraId="00000171">
      <w:pPr>
        <w:rPr>
          <w:b/>
          <w:sz w:val="32"/>
          <w:szCs w:val="32"/>
        </w:rPr>
      </w:pPr>
    </w:p>
    <w:p w14:paraId="00000172">
      <w:pPr>
        <w:rPr>
          <w:b/>
          <w:sz w:val="36"/>
          <w:szCs w:val="36"/>
          <w:highlight w:val="cyan"/>
        </w:rPr>
      </w:pPr>
      <w:r>
        <w:rPr>
          <w:b/>
          <w:sz w:val="32"/>
          <w:szCs w:val="32"/>
          <w:rtl w:val="0"/>
        </w:rPr>
        <w:t xml:space="preserve"># </w:t>
      </w:r>
      <w:r>
        <w:rPr>
          <w:b/>
          <w:sz w:val="36"/>
          <w:szCs w:val="36"/>
          <w:highlight w:val="cyan"/>
          <w:rtl w:val="0"/>
        </w:rPr>
        <w:t>cat /home/ansiuser/.ssh/id_rsa.pub</w:t>
      </w:r>
    </w:p>
    <w:p w14:paraId="00000173">
      <w:pPr>
        <w:rPr>
          <w:b/>
          <w:sz w:val="32"/>
          <w:szCs w:val="32"/>
        </w:rPr>
      </w:pPr>
    </w:p>
    <w:p w14:paraId="00000174">
      <w:pPr>
        <w:rPr>
          <w:b/>
          <w:sz w:val="32"/>
          <w:szCs w:val="32"/>
        </w:rPr>
      </w:pPr>
      <w:r>
        <w:rPr>
          <w:b/>
          <w:sz w:val="32"/>
          <w:szCs w:val="32"/>
        </w:rPr>
        <w:drawing>
          <wp:inline distT="114300" distB="114300" distL="114300" distR="114300">
            <wp:extent cx="5943600" cy="184150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16" name="image9.png"/>
                    <pic:cNvPicPr preferRelativeResize="0"/>
                  </pic:nvPicPr>
                  <pic:blipFill>
                    <a:blip r:embed="rId33"/>
                    <a:srcRect/>
                    <a:stretch>
                      <a:fillRect/>
                    </a:stretch>
                  </pic:blipFill>
                  <pic:spPr>
                    <a:xfrm>
                      <a:off x="0" y="0"/>
                      <a:ext cx="5943600" cy="1841500"/>
                    </a:xfrm>
                    <a:prstGeom prst="rect">
                      <a:avLst/>
                    </a:prstGeom>
                  </pic:spPr>
                </pic:pic>
              </a:graphicData>
            </a:graphic>
          </wp:inline>
        </w:drawing>
      </w:r>
    </w:p>
    <w:p w14:paraId="00000175">
      <w:pPr>
        <w:rPr>
          <w:b/>
          <w:sz w:val="32"/>
          <w:szCs w:val="32"/>
        </w:rPr>
      </w:pPr>
    </w:p>
    <w:p w14:paraId="00000176">
      <w:pPr>
        <w:rPr>
          <w:b/>
          <w:sz w:val="32"/>
          <w:szCs w:val="32"/>
        </w:rPr>
      </w:pPr>
      <w:r>
        <w:rPr>
          <w:b/>
          <w:sz w:val="32"/>
          <w:szCs w:val="32"/>
          <w:rtl w:val="0"/>
        </w:rPr>
        <w:t>Right click and copy the copy</w:t>
      </w:r>
    </w:p>
    <w:p w14:paraId="00000177">
      <w:pPr>
        <w:rPr>
          <w:b/>
          <w:sz w:val="32"/>
          <w:szCs w:val="32"/>
        </w:rPr>
      </w:pPr>
    </w:p>
    <w:p w14:paraId="00000178">
      <w:pPr>
        <w:rPr>
          <w:b/>
          <w:sz w:val="32"/>
          <w:szCs w:val="32"/>
        </w:rPr>
      </w:pPr>
    </w:p>
    <w:p w14:paraId="00000179">
      <w:pPr>
        <w:rPr>
          <w:b/>
          <w:sz w:val="32"/>
          <w:szCs w:val="32"/>
        </w:rPr>
      </w:pPr>
      <w:r>
        <w:rPr>
          <w:b/>
          <w:sz w:val="32"/>
          <w:szCs w:val="32"/>
          <w:rtl w:val="0"/>
        </w:rPr>
        <w:t>Carefully copy the key</w:t>
      </w:r>
    </w:p>
    <w:p w14:paraId="0000017A">
      <w:pPr>
        <w:rPr>
          <w:b/>
          <w:sz w:val="32"/>
          <w:szCs w:val="32"/>
        </w:rPr>
      </w:pPr>
    </w:p>
    <w:p w14:paraId="0000017B">
      <w:pPr>
        <w:rPr>
          <w:b/>
          <w:sz w:val="32"/>
          <w:szCs w:val="32"/>
        </w:rPr>
      </w:pPr>
      <w:r>
        <w:rPr>
          <w:b/>
          <w:sz w:val="32"/>
          <w:szCs w:val="32"/>
        </w:rPr>
        <w:drawing>
          <wp:inline distT="114300" distB="114300" distL="114300" distR="114300">
            <wp:extent cx="5943600" cy="2044700"/>
            <wp:effectExtent l="0" t="0" r="0" b="0"/>
            <wp:docPr id="51" name="image40.png"/>
            <wp:cNvGraphicFramePr/>
            <a:graphic xmlns:a="http://schemas.openxmlformats.org/drawingml/2006/main">
              <a:graphicData uri="http://schemas.openxmlformats.org/drawingml/2006/picture">
                <pic:pic xmlns:pic="http://schemas.openxmlformats.org/drawingml/2006/picture">
                  <pic:nvPicPr>
                    <pic:cNvPr id="51" name="image40.png"/>
                    <pic:cNvPicPr preferRelativeResize="0"/>
                  </pic:nvPicPr>
                  <pic:blipFill>
                    <a:blip r:embed="rId34"/>
                    <a:srcRect/>
                    <a:stretch>
                      <a:fillRect/>
                    </a:stretch>
                  </pic:blipFill>
                  <pic:spPr>
                    <a:xfrm>
                      <a:off x="0" y="0"/>
                      <a:ext cx="5943600" cy="2044700"/>
                    </a:xfrm>
                    <a:prstGeom prst="rect">
                      <a:avLst/>
                    </a:prstGeom>
                  </pic:spPr>
                </pic:pic>
              </a:graphicData>
            </a:graphic>
          </wp:inline>
        </w:drawing>
      </w:r>
    </w:p>
    <w:p w14:paraId="0000017C">
      <w:pPr>
        <w:rPr>
          <w:b/>
          <w:sz w:val="32"/>
          <w:szCs w:val="32"/>
        </w:rPr>
      </w:pPr>
    </w:p>
    <w:p w14:paraId="0000017D">
      <w:pPr>
        <w:rPr>
          <w:b/>
          <w:sz w:val="32"/>
          <w:szCs w:val="32"/>
        </w:rPr>
      </w:pPr>
    </w:p>
    <w:p w14:paraId="0000017E">
      <w:pPr>
        <w:rPr>
          <w:b/>
          <w:sz w:val="32"/>
          <w:szCs w:val="32"/>
        </w:rPr>
      </w:pPr>
    </w:p>
    <w:p w14:paraId="0000017F">
      <w:pPr>
        <w:rPr>
          <w:b/>
          <w:sz w:val="32"/>
          <w:szCs w:val="32"/>
        </w:rPr>
      </w:pPr>
    </w:p>
    <w:p w14:paraId="00000180">
      <w:pPr>
        <w:rPr>
          <w:b/>
          <w:sz w:val="32"/>
          <w:szCs w:val="32"/>
        </w:rPr>
      </w:pPr>
    </w:p>
    <w:p w14:paraId="00000181">
      <w:pPr>
        <w:rPr>
          <w:b/>
          <w:sz w:val="38"/>
          <w:szCs w:val="38"/>
        </w:rPr>
      </w:pPr>
      <w:r>
        <w:rPr>
          <w:b/>
          <w:sz w:val="38"/>
          <w:szCs w:val="38"/>
          <w:rtl w:val="0"/>
        </w:rPr>
        <w:t>Go to Worker node (AWS VM)</w:t>
      </w:r>
    </w:p>
    <w:p w14:paraId="00000182">
      <w:pPr>
        <w:rPr>
          <w:b/>
          <w:sz w:val="32"/>
          <w:szCs w:val="32"/>
        </w:rPr>
      </w:pPr>
    </w:p>
    <w:p w14:paraId="00000183">
      <w:pPr>
        <w:rPr>
          <w:b/>
          <w:sz w:val="32"/>
          <w:szCs w:val="32"/>
        </w:rPr>
      </w:pPr>
      <w:r>
        <w:rPr>
          <w:b/>
          <w:sz w:val="32"/>
          <w:szCs w:val="32"/>
          <w:rtl w:val="0"/>
        </w:rPr>
        <w:t># echo "&lt;give your public key&gt;" &gt;&gt; ~/.ssh/authorized_keys</w:t>
      </w:r>
    </w:p>
    <w:p w14:paraId="00000184">
      <w:pPr>
        <w:rPr>
          <w:b/>
          <w:sz w:val="32"/>
          <w:szCs w:val="32"/>
        </w:rPr>
      </w:pPr>
    </w:p>
    <w:p w14:paraId="00000185">
      <w:pPr>
        <w:rPr>
          <w:b/>
          <w:sz w:val="32"/>
          <w:szCs w:val="32"/>
        </w:rPr>
      </w:pPr>
      <w:r>
        <w:rPr>
          <w:b/>
          <w:sz w:val="32"/>
          <w:szCs w:val="32"/>
        </w:rPr>
        <w:drawing>
          <wp:inline distT="114300" distB="114300" distL="114300" distR="114300">
            <wp:extent cx="5943600" cy="1282700"/>
            <wp:effectExtent l="0" t="0" r="0" b="0"/>
            <wp:docPr id="53" name="image50.png"/>
            <wp:cNvGraphicFramePr/>
            <a:graphic xmlns:a="http://schemas.openxmlformats.org/drawingml/2006/main">
              <a:graphicData uri="http://schemas.openxmlformats.org/drawingml/2006/picture">
                <pic:pic xmlns:pic="http://schemas.openxmlformats.org/drawingml/2006/picture">
                  <pic:nvPicPr>
                    <pic:cNvPr id="53" name="image50.png"/>
                    <pic:cNvPicPr preferRelativeResize="0"/>
                  </pic:nvPicPr>
                  <pic:blipFill>
                    <a:blip r:embed="rId35"/>
                    <a:srcRect/>
                    <a:stretch>
                      <a:fillRect/>
                    </a:stretch>
                  </pic:blipFill>
                  <pic:spPr>
                    <a:xfrm>
                      <a:off x="0" y="0"/>
                      <a:ext cx="5943600" cy="1282700"/>
                    </a:xfrm>
                    <a:prstGeom prst="rect">
                      <a:avLst/>
                    </a:prstGeom>
                  </pic:spPr>
                </pic:pic>
              </a:graphicData>
            </a:graphic>
          </wp:inline>
        </w:drawing>
      </w:r>
    </w:p>
    <w:p w14:paraId="00000186">
      <w:pPr>
        <w:rPr>
          <w:b/>
          <w:sz w:val="32"/>
          <w:szCs w:val="32"/>
        </w:rPr>
      </w:pPr>
    </w:p>
    <w:p w14:paraId="00000187">
      <w:pPr>
        <w:rPr>
          <w:b/>
          <w:sz w:val="32"/>
          <w:szCs w:val="32"/>
        </w:rPr>
      </w:pPr>
    </w:p>
    <w:p w14:paraId="00000188">
      <w:pPr>
        <w:rPr>
          <w:b/>
          <w:sz w:val="32"/>
          <w:szCs w:val="32"/>
        </w:rPr>
      </w:pPr>
      <w:r>
        <w:rPr>
          <w:b/>
          <w:sz w:val="32"/>
          <w:szCs w:val="32"/>
          <w:rtl w:val="0"/>
        </w:rPr>
        <w:t>Great job, the setup is complete</w:t>
      </w:r>
    </w:p>
    <w:p w14:paraId="00000189">
      <w:pPr>
        <w:rPr>
          <w:b/>
          <w:sz w:val="32"/>
          <w:szCs w:val="32"/>
        </w:rPr>
      </w:pPr>
    </w:p>
    <w:p w14:paraId="0000018A"/>
    <w:p w14:paraId="0000018B">
      <w:pPr>
        <w:rPr>
          <w:b/>
          <w:sz w:val="32"/>
          <w:szCs w:val="32"/>
        </w:rPr>
      </w:pPr>
      <w:r>
        <w:rPr>
          <w:b/>
          <w:sz w:val="32"/>
          <w:szCs w:val="32"/>
          <w:rtl w:val="0"/>
        </w:rPr>
        <w:t># su - ansiuser</w:t>
      </w:r>
    </w:p>
    <w:p w14:paraId="0000018C">
      <w:pPr>
        <w:rPr>
          <w:b/>
          <w:sz w:val="32"/>
          <w:szCs w:val="32"/>
        </w:rPr>
      </w:pPr>
    </w:p>
    <w:p w14:paraId="0000018D">
      <w:pPr>
        <w:rPr>
          <w:b/>
          <w:sz w:val="32"/>
          <w:szCs w:val="32"/>
        </w:rPr>
      </w:pPr>
      <w:r>
        <w:rPr>
          <w:b/>
          <w:sz w:val="32"/>
          <w:szCs w:val="32"/>
          <w:rtl w:val="0"/>
        </w:rPr>
        <w:t># cd</w:t>
      </w:r>
    </w:p>
    <w:p w14:paraId="0000018E">
      <w:pPr>
        <w:rPr>
          <w:b/>
          <w:sz w:val="32"/>
          <w:szCs w:val="32"/>
        </w:rPr>
      </w:pPr>
    </w:p>
    <w:p w14:paraId="0000018F">
      <w:pPr>
        <w:rPr>
          <w:b/>
          <w:sz w:val="32"/>
          <w:szCs w:val="32"/>
        </w:rPr>
      </w:pPr>
      <w:r>
        <w:rPr>
          <w:b/>
          <w:sz w:val="32"/>
          <w:szCs w:val="32"/>
          <w:rtl w:val="0"/>
        </w:rPr>
        <w:t># pwd</w:t>
      </w:r>
    </w:p>
    <w:p w14:paraId="00000190">
      <w:pPr>
        <w:rPr>
          <w:b/>
          <w:sz w:val="32"/>
          <w:szCs w:val="32"/>
        </w:rPr>
      </w:pPr>
    </w:p>
    <w:p w14:paraId="00000191">
      <w:pPr>
        <w:rPr>
          <w:b/>
          <w:sz w:val="32"/>
          <w:szCs w:val="32"/>
        </w:rPr>
      </w:pPr>
      <w:r>
        <w:rPr>
          <w:b/>
          <w:sz w:val="32"/>
          <w:szCs w:val="32"/>
          <w:rtl w:val="0"/>
        </w:rPr>
        <w:t>You should be in the ansiuser home directory</w:t>
      </w:r>
    </w:p>
    <w:p w14:paraId="00000192">
      <w:pPr>
        <w:rPr>
          <w:b/>
          <w:sz w:val="32"/>
          <w:szCs w:val="32"/>
        </w:rPr>
      </w:pPr>
      <w:r>
        <w:rPr>
          <w:b/>
          <w:sz w:val="32"/>
          <w:szCs w:val="32"/>
        </w:rPr>
        <w:drawing>
          <wp:inline distT="114300" distB="114300" distL="114300" distR="114300">
            <wp:extent cx="5943600" cy="2387600"/>
            <wp:effectExtent l="0" t="0" r="0" b="0"/>
            <wp:docPr id="39" name="image33.png"/>
            <wp:cNvGraphicFramePr/>
            <a:graphic xmlns:a="http://schemas.openxmlformats.org/drawingml/2006/main">
              <a:graphicData uri="http://schemas.openxmlformats.org/drawingml/2006/picture">
                <pic:pic xmlns:pic="http://schemas.openxmlformats.org/drawingml/2006/picture">
                  <pic:nvPicPr>
                    <pic:cNvPr id="39" name="image33.png"/>
                    <pic:cNvPicPr preferRelativeResize="0"/>
                  </pic:nvPicPr>
                  <pic:blipFill>
                    <a:blip r:embed="rId36"/>
                    <a:srcRect/>
                    <a:stretch>
                      <a:fillRect/>
                    </a:stretch>
                  </pic:blipFill>
                  <pic:spPr>
                    <a:xfrm>
                      <a:off x="0" y="0"/>
                      <a:ext cx="5943600" cy="2387600"/>
                    </a:xfrm>
                    <a:prstGeom prst="rect">
                      <a:avLst/>
                    </a:prstGeom>
                  </pic:spPr>
                </pic:pic>
              </a:graphicData>
            </a:graphic>
          </wp:inline>
        </w:drawing>
      </w:r>
    </w:p>
    <w:p w14:paraId="00000193">
      <w:pPr>
        <w:rPr>
          <w:b/>
          <w:sz w:val="32"/>
          <w:szCs w:val="32"/>
        </w:rPr>
      </w:pPr>
    </w:p>
    <w:p w14:paraId="00000194">
      <w:pPr>
        <w:rPr>
          <w:b/>
          <w:sz w:val="32"/>
          <w:szCs w:val="32"/>
        </w:rPr>
      </w:pPr>
    </w:p>
    <w:p w14:paraId="00000195">
      <w:pPr>
        <w:rPr>
          <w:b/>
          <w:sz w:val="44"/>
          <w:szCs w:val="44"/>
          <w:highlight w:val="cyan"/>
        </w:rPr>
      </w:pPr>
      <w:r>
        <w:rPr>
          <w:b/>
          <w:sz w:val="44"/>
          <w:szCs w:val="44"/>
          <w:highlight w:val="cyan"/>
          <w:rtl w:val="0"/>
        </w:rPr>
        <w:t># vim myinventory</w:t>
      </w:r>
    </w:p>
    <w:p w14:paraId="00000196">
      <w:pPr>
        <w:rPr>
          <w:b/>
          <w:sz w:val="32"/>
          <w:szCs w:val="32"/>
        </w:rPr>
      </w:pPr>
    </w:p>
    <w:p w14:paraId="00000197">
      <w:pPr>
        <w:rPr>
          <w:b/>
          <w:sz w:val="32"/>
          <w:szCs w:val="32"/>
        </w:rPr>
      </w:pPr>
      <w:r>
        <w:rPr>
          <w:b/>
          <w:sz w:val="32"/>
          <w:szCs w:val="32"/>
          <w:rtl w:val="0"/>
        </w:rPr>
        <w:t>[webserver]</w:t>
      </w:r>
    </w:p>
    <w:p w14:paraId="00000198">
      <w:pPr>
        <w:rPr>
          <w:b/>
          <w:sz w:val="32"/>
          <w:szCs w:val="32"/>
        </w:rPr>
      </w:pPr>
      <w:r>
        <w:rPr>
          <w:b/>
          <w:sz w:val="32"/>
          <w:szCs w:val="32"/>
          <w:rtl w:val="0"/>
        </w:rPr>
        <w:t>Public ipaddress of aws VM</w:t>
      </w:r>
    </w:p>
    <w:p w14:paraId="00000199">
      <w:pPr>
        <w:rPr>
          <w:b/>
          <w:sz w:val="32"/>
          <w:szCs w:val="32"/>
        </w:rPr>
      </w:pPr>
    </w:p>
    <w:p w14:paraId="0000019A">
      <w:pPr>
        <w:rPr>
          <w:b/>
          <w:sz w:val="32"/>
          <w:szCs w:val="32"/>
        </w:rPr>
      </w:pPr>
      <w:r>
        <w:rPr>
          <w:b/>
          <w:sz w:val="32"/>
          <w:szCs w:val="32"/>
        </w:rPr>
        <w:drawing>
          <wp:inline distT="114300" distB="114300" distL="114300" distR="114300">
            <wp:extent cx="5943600" cy="1168400"/>
            <wp:effectExtent l="0" t="0" r="0" b="0"/>
            <wp:docPr id="27" name="image23.png"/>
            <wp:cNvGraphicFramePr/>
            <a:graphic xmlns:a="http://schemas.openxmlformats.org/drawingml/2006/main">
              <a:graphicData uri="http://schemas.openxmlformats.org/drawingml/2006/picture">
                <pic:pic xmlns:pic="http://schemas.openxmlformats.org/drawingml/2006/picture">
                  <pic:nvPicPr>
                    <pic:cNvPr id="27" name="image23.png"/>
                    <pic:cNvPicPr preferRelativeResize="0"/>
                  </pic:nvPicPr>
                  <pic:blipFill>
                    <a:blip r:embed="rId37"/>
                    <a:srcRect/>
                    <a:stretch>
                      <a:fillRect/>
                    </a:stretch>
                  </pic:blipFill>
                  <pic:spPr>
                    <a:xfrm>
                      <a:off x="0" y="0"/>
                      <a:ext cx="5943600" cy="1168400"/>
                    </a:xfrm>
                    <a:prstGeom prst="rect">
                      <a:avLst/>
                    </a:prstGeom>
                  </pic:spPr>
                </pic:pic>
              </a:graphicData>
            </a:graphic>
          </wp:inline>
        </w:drawing>
      </w:r>
    </w:p>
    <w:p w14:paraId="0000019B">
      <w:pPr>
        <w:rPr>
          <w:b/>
          <w:sz w:val="32"/>
          <w:szCs w:val="32"/>
        </w:rPr>
      </w:pPr>
      <w:r>
        <w:rPr>
          <w:b/>
          <w:sz w:val="32"/>
          <w:szCs w:val="32"/>
        </w:rPr>
        <w:drawing>
          <wp:inline distT="114300" distB="114300" distL="114300" distR="114300">
            <wp:extent cx="5943600" cy="2641600"/>
            <wp:effectExtent l="0" t="0" r="0" b="0"/>
            <wp:docPr id="56" name="image55.png"/>
            <wp:cNvGraphicFramePr/>
            <a:graphic xmlns:a="http://schemas.openxmlformats.org/drawingml/2006/main">
              <a:graphicData uri="http://schemas.openxmlformats.org/drawingml/2006/picture">
                <pic:pic xmlns:pic="http://schemas.openxmlformats.org/drawingml/2006/picture">
                  <pic:nvPicPr>
                    <pic:cNvPr id="56" name="image55.png"/>
                    <pic:cNvPicPr preferRelativeResize="0"/>
                  </pic:nvPicPr>
                  <pic:blipFill>
                    <a:blip r:embed="rId38"/>
                    <a:srcRect/>
                    <a:stretch>
                      <a:fillRect/>
                    </a:stretch>
                  </pic:blipFill>
                  <pic:spPr>
                    <a:xfrm>
                      <a:off x="0" y="0"/>
                      <a:ext cx="5943600" cy="2641600"/>
                    </a:xfrm>
                    <a:prstGeom prst="rect">
                      <a:avLst/>
                    </a:prstGeom>
                  </pic:spPr>
                </pic:pic>
              </a:graphicData>
            </a:graphic>
          </wp:inline>
        </w:drawing>
      </w:r>
    </w:p>
    <w:p w14:paraId="0000019C">
      <w:pPr>
        <w:rPr>
          <w:b/>
          <w:sz w:val="32"/>
          <w:szCs w:val="32"/>
        </w:rPr>
      </w:pPr>
    </w:p>
    <w:p w14:paraId="0000019D">
      <w:pPr>
        <w:rPr>
          <w:b/>
          <w:sz w:val="32"/>
          <w:szCs w:val="32"/>
        </w:rPr>
      </w:pPr>
      <w:r>
        <w:rPr>
          <w:b/>
          <w:sz w:val="32"/>
          <w:szCs w:val="32"/>
          <w:rtl w:val="0"/>
        </w:rPr>
        <w:t>Execute the below command to use the created inventory file for running module</w:t>
      </w:r>
    </w:p>
    <w:p w14:paraId="0000019E">
      <w:pPr>
        <w:rPr>
          <w:b/>
          <w:sz w:val="32"/>
          <w:szCs w:val="32"/>
        </w:rPr>
      </w:pPr>
    </w:p>
    <w:p w14:paraId="0000019F">
      <w:pPr>
        <w:rPr>
          <w:b/>
          <w:color w:val="0000FF"/>
          <w:sz w:val="32"/>
          <w:szCs w:val="32"/>
        </w:rPr>
      </w:pPr>
      <w:r>
        <w:rPr>
          <w:b/>
          <w:color w:val="0000FF"/>
          <w:sz w:val="32"/>
          <w:szCs w:val="32"/>
          <w:rtl w:val="0"/>
        </w:rPr>
        <w:t># ansible -i /home/ansiuser/myinventory webserver -m ping</w:t>
      </w:r>
    </w:p>
    <w:p w14:paraId="000001A0">
      <w:pPr>
        <w:rPr>
          <w:b/>
          <w:color w:val="0000FF"/>
          <w:sz w:val="32"/>
          <w:szCs w:val="32"/>
        </w:rPr>
      </w:pPr>
    </w:p>
    <w:p w14:paraId="000001A1">
      <w:pPr>
        <w:rPr>
          <w:b/>
          <w:color w:val="0000FF"/>
          <w:sz w:val="32"/>
          <w:szCs w:val="32"/>
        </w:rPr>
      </w:pPr>
    </w:p>
    <w:p w14:paraId="000001A2">
      <w:pPr>
        <w:rPr>
          <w:b/>
          <w:sz w:val="32"/>
          <w:szCs w:val="32"/>
        </w:rPr>
      </w:pPr>
      <w:r>
        <w:rPr>
          <w:b/>
          <w:sz w:val="32"/>
          <w:szCs w:val="32"/>
          <w:rtl w:val="0"/>
        </w:rPr>
        <w:t>We will create our own ansible.cfg file now to set myinventory as the default inventory file for ansiuser.</w:t>
      </w:r>
    </w:p>
    <w:p w14:paraId="000001A3">
      <w:pPr>
        <w:rPr>
          <w:b/>
          <w:color w:val="0000FF"/>
          <w:sz w:val="32"/>
          <w:szCs w:val="32"/>
        </w:rPr>
      </w:pPr>
    </w:p>
    <w:p w14:paraId="000001A4">
      <w:pPr>
        <w:rPr>
          <w:b/>
          <w:color w:val="0000FF"/>
          <w:sz w:val="32"/>
          <w:szCs w:val="32"/>
        </w:rPr>
      </w:pPr>
      <w:r>
        <w:rPr>
          <w:b/>
          <w:color w:val="0000FF"/>
          <w:sz w:val="32"/>
          <w:szCs w:val="32"/>
          <w:rtl w:val="0"/>
        </w:rPr>
        <w:t># vim ansible.cfg</w:t>
      </w:r>
    </w:p>
    <w:p w14:paraId="000001A5">
      <w:pPr>
        <w:rPr>
          <w:b/>
          <w:color w:val="0000FF"/>
          <w:sz w:val="32"/>
          <w:szCs w:val="32"/>
        </w:rPr>
      </w:pPr>
    </w:p>
    <w:p w14:paraId="000001A6">
      <w:pPr>
        <w:rPr>
          <w:b/>
          <w:color w:val="0000FF"/>
          <w:sz w:val="32"/>
          <w:szCs w:val="32"/>
        </w:rPr>
      </w:pPr>
      <w:r>
        <w:rPr>
          <w:b/>
          <w:color w:val="0000FF"/>
          <w:sz w:val="32"/>
          <w:szCs w:val="32"/>
          <w:rtl w:val="0"/>
        </w:rPr>
        <w:t>[defaults]</w:t>
      </w:r>
    </w:p>
    <w:p w14:paraId="000001A7">
      <w:pPr>
        <w:rPr>
          <w:b/>
          <w:color w:val="0000FF"/>
          <w:sz w:val="32"/>
          <w:szCs w:val="32"/>
        </w:rPr>
      </w:pPr>
    </w:p>
    <w:p w14:paraId="000001A8">
      <w:pPr>
        <w:rPr>
          <w:b/>
          <w:color w:val="0000FF"/>
          <w:sz w:val="32"/>
          <w:szCs w:val="32"/>
        </w:rPr>
      </w:pPr>
      <w:r>
        <w:rPr>
          <w:b/>
          <w:color w:val="0000FF"/>
          <w:sz w:val="32"/>
          <w:szCs w:val="32"/>
          <w:rtl w:val="0"/>
        </w:rPr>
        <w:t>inventory = /home/ansiuser/myinventory</w:t>
      </w:r>
    </w:p>
    <w:p w14:paraId="000001A9">
      <w:pPr>
        <w:rPr>
          <w:b/>
          <w:color w:val="0000FF"/>
          <w:sz w:val="32"/>
          <w:szCs w:val="32"/>
        </w:rPr>
      </w:pPr>
      <w:r>
        <w:rPr>
          <w:b/>
          <w:color w:val="0000FF"/>
          <w:sz w:val="32"/>
          <w:szCs w:val="32"/>
          <w:rtl w:val="0"/>
        </w:rPr>
        <w:t>interpreter_python = auto_silent</w:t>
      </w:r>
    </w:p>
    <w:p w14:paraId="000001AA">
      <w:pPr>
        <w:rPr>
          <w:b/>
          <w:color w:val="0000FF"/>
          <w:sz w:val="32"/>
          <w:szCs w:val="32"/>
        </w:rPr>
      </w:pPr>
    </w:p>
    <w:p w14:paraId="000001AB">
      <w:pPr>
        <w:rPr>
          <w:b/>
          <w:color w:val="0000FF"/>
          <w:sz w:val="32"/>
          <w:szCs w:val="32"/>
        </w:rPr>
      </w:pPr>
    </w:p>
    <w:p w14:paraId="000001AC">
      <w:pPr>
        <w:rPr>
          <w:b/>
          <w:color w:val="0000FF"/>
          <w:sz w:val="32"/>
          <w:szCs w:val="32"/>
        </w:rPr>
      </w:pPr>
      <w:r>
        <w:rPr>
          <w:b/>
          <w:color w:val="0000FF"/>
          <w:sz w:val="32"/>
          <w:szCs w:val="32"/>
          <w:rtl w:val="0"/>
        </w:rPr>
        <w:t>Save the file.</w:t>
      </w:r>
    </w:p>
    <w:p w14:paraId="000001AD">
      <w:pPr>
        <w:rPr>
          <w:b/>
          <w:color w:val="0000FF"/>
          <w:sz w:val="32"/>
          <w:szCs w:val="32"/>
        </w:rPr>
      </w:pPr>
    </w:p>
    <w:p w14:paraId="000001AF">
      <w:pPr>
        <w:rPr>
          <w:b/>
          <w:color w:val="0000FF"/>
          <w:sz w:val="32"/>
          <w:szCs w:val="32"/>
        </w:rPr>
      </w:pPr>
    </w:p>
    <w:p w14:paraId="000001B0">
      <w:pPr>
        <w:rPr>
          <w:b/>
          <w:color w:val="0000FF"/>
          <w:sz w:val="32"/>
          <w:szCs w:val="32"/>
        </w:rPr>
      </w:pPr>
      <w:r>
        <w:rPr>
          <w:b/>
          <w:color w:val="0000FF"/>
          <w:sz w:val="32"/>
          <w:szCs w:val="32"/>
          <w:rtl w:val="0"/>
        </w:rPr>
        <w:t># ansible webserver -m ping</w:t>
      </w:r>
    </w:p>
    <w:p w14:paraId="000001B1">
      <w:pPr>
        <w:rPr>
          <w:b/>
          <w:color w:val="0000FF"/>
          <w:sz w:val="32"/>
          <w:szCs w:val="32"/>
        </w:rPr>
      </w:pPr>
    </w:p>
    <w:p w14:paraId="000001B2">
      <w:pPr>
        <w:rPr>
          <w:b/>
          <w:color w:val="0000FF"/>
          <w:sz w:val="32"/>
          <w:szCs w:val="32"/>
        </w:rPr>
      </w:pPr>
      <w:r>
        <w:rPr>
          <w:b/>
          <w:color w:val="0000FF"/>
          <w:sz w:val="32"/>
          <w:szCs w:val="32"/>
          <w:rtl w:val="0"/>
        </w:rPr>
        <w:t>===========================</w:t>
      </w:r>
    </w:p>
    <w:p w14:paraId="000001B3">
      <w:pPr>
        <w:rPr>
          <w:b/>
          <w:color w:val="0000FF"/>
          <w:sz w:val="32"/>
          <w:szCs w:val="32"/>
        </w:rPr>
      </w:pPr>
      <w:r>
        <w:rPr>
          <w:b/>
          <w:color w:val="0000FF"/>
          <w:sz w:val="32"/>
          <w:szCs w:val="32"/>
          <w:rtl w:val="0"/>
        </w:rPr>
        <w:t>AnsibleCode is written in 2 ways:</w:t>
      </w:r>
    </w:p>
    <w:p w14:paraId="000001B4">
      <w:pPr>
        <w:rPr>
          <w:b/>
          <w:color w:val="0000FF"/>
          <w:sz w:val="32"/>
          <w:szCs w:val="32"/>
        </w:rPr>
      </w:pPr>
      <w:r>
        <w:rPr>
          <w:b/>
          <w:color w:val="0000FF"/>
          <w:sz w:val="32"/>
          <w:szCs w:val="32"/>
          <w:rtl w:val="0"/>
        </w:rPr>
        <w:t>================================</w:t>
      </w:r>
    </w:p>
    <w:p w14:paraId="000001B5">
      <w:pPr>
        <w:rPr>
          <w:b/>
          <w:color w:val="0000FF"/>
          <w:sz w:val="32"/>
          <w:szCs w:val="32"/>
        </w:rPr>
      </w:pPr>
      <w:r>
        <w:rPr>
          <w:b/>
          <w:color w:val="0000FF"/>
          <w:sz w:val="32"/>
          <w:szCs w:val="32"/>
          <w:rtl w:val="0"/>
        </w:rPr>
        <w:t>&gt; Ad Hoc commands</w:t>
      </w:r>
    </w:p>
    <w:p w14:paraId="000001B6">
      <w:pPr>
        <w:rPr>
          <w:b/>
          <w:color w:val="0000FF"/>
          <w:sz w:val="32"/>
          <w:szCs w:val="32"/>
        </w:rPr>
      </w:pPr>
      <w:r>
        <w:rPr>
          <w:b/>
          <w:color w:val="0000FF"/>
          <w:sz w:val="32"/>
          <w:szCs w:val="32"/>
          <w:rtl w:val="0"/>
        </w:rPr>
        <w:t>Ad  hoc commands are single line commands</w:t>
      </w:r>
    </w:p>
    <w:p w14:paraId="000001B7">
      <w:pPr>
        <w:rPr>
          <w:b/>
          <w:color w:val="0000FF"/>
          <w:sz w:val="32"/>
          <w:szCs w:val="32"/>
        </w:rPr>
      </w:pPr>
      <w:r>
        <w:rPr>
          <w:b/>
          <w:color w:val="0000FF"/>
          <w:sz w:val="32"/>
          <w:szCs w:val="32"/>
          <w:rtl w:val="0"/>
        </w:rPr>
        <w:t>Using ad hoc command we execute a single module on the worker nodes</w:t>
      </w:r>
    </w:p>
    <w:p w14:paraId="000001B8">
      <w:pPr>
        <w:rPr>
          <w:b/>
          <w:color w:val="0000FF"/>
          <w:sz w:val="32"/>
          <w:szCs w:val="32"/>
        </w:rPr>
      </w:pPr>
      <w:r>
        <w:rPr>
          <w:b/>
          <w:color w:val="0000FF"/>
          <w:sz w:val="32"/>
          <w:szCs w:val="32"/>
          <w:rtl w:val="0"/>
        </w:rPr>
        <w:t>Whenever we have to quickly check something on the worker node we execute an ad hoc command</w:t>
      </w:r>
    </w:p>
    <w:p w14:paraId="000001B9">
      <w:pPr>
        <w:rPr>
          <w:b/>
          <w:color w:val="0000FF"/>
          <w:sz w:val="32"/>
          <w:szCs w:val="32"/>
        </w:rPr>
      </w:pPr>
      <w:r>
        <w:rPr>
          <w:b/>
          <w:color w:val="0000FF"/>
          <w:sz w:val="32"/>
          <w:szCs w:val="32"/>
          <w:rtl w:val="0"/>
        </w:rPr>
        <w:t>When wever have to validate an output on worker nodes, we will use adhoc commands.</w:t>
      </w:r>
    </w:p>
    <w:p w14:paraId="000001BA">
      <w:pPr>
        <w:rPr>
          <w:b/>
          <w:color w:val="0000FF"/>
          <w:sz w:val="32"/>
          <w:szCs w:val="32"/>
        </w:rPr>
      </w:pPr>
    </w:p>
    <w:p w14:paraId="000001BB">
      <w:pPr>
        <w:rPr>
          <w:b/>
          <w:color w:val="0000FF"/>
          <w:sz w:val="32"/>
          <w:szCs w:val="32"/>
        </w:rPr>
      </w:pPr>
    </w:p>
    <w:p w14:paraId="000001BC">
      <w:pPr>
        <w:rPr>
          <w:b/>
          <w:color w:val="0000FF"/>
          <w:sz w:val="32"/>
          <w:szCs w:val="32"/>
        </w:rPr>
      </w:pPr>
    </w:p>
    <w:p w14:paraId="000001BD">
      <w:pPr>
        <w:rPr>
          <w:b/>
          <w:color w:val="0000FF"/>
          <w:sz w:val="32"/>
          <w:szCs w:val="32"/>
        </w:rPr>
      </w:pPr>
      <w:r>
        <w:rPr>
          <w:b/>
          <w:color w:val="0000FF"/>
          <w:sz w:val="32"/>
          <w:szCs w:val="32"/>
          <w:rtl w:val="0"/>
        </w:rPr>
        <w:t>Syntax:</w:t>
      </w:r>
    </w:p>
    <w:p w14:paraId="000001BE">
      <w:pPr>
        <w:rPr>
          <w:b/>
          <w:color w:val="0000FF"/>
          <w:sz w:val="32"/>
          <w:szCs w:val="32"/>
        </w:rPr>
      </w:pPr>
    </w:p>
    <w:p w14:paraId="000001BF">
      <w:pPr>
        <w:rPr>
          <w:b/>
          <w:color w:val="0000FF"/>
          <w:sz w:val="32"/>
          <w:szCs w:val="32"/>
        </w:rPr>
      </w:pPr>
      <w:r>
        <w:rPr>
          <w:b/>
          <w:color w:val="0000FF"/>
          <w:sz w:val="32"/>
          <w:szCs w:val="32"/>
          <w:rtl w:val="0"/>
        </w:rPr>
        <w:t># ansible &lt;hostgroupname&gt; -m &lt;moduleName&gt; -a “par1=value par2=value”</w:t>
      </w:r>
    </w:p>
    <w:p w14:paraId="000001C0">
      <w:pPr>
        <w:rPr>
          <w:b/>
          <w:color w:val="0000FF"/>
          <w:sz w:val="32"/>
          <w:szCs w:val="32"/>
        </w:rPr>
      </w:pPr>
    </w:p>
    <w:p w14:paraId="000001C1">
      <w:pPr>
        <w:rPr>
          <w:b/>
          <w:color w:val="0000FF"/>
          <w:sz w:val="32"/>
          <w:szCs w:val="32"/>
        </w:rPr>
      </w:pPr>
      <w:r>
        <w:rPr>
          <w:b/>
          <w:color w:val="0000FF"/>
          <w:sz w:val="32"/>
          <w:szCs w:val="32"/>
          <w:rtl w:val="0"/>
        </w:rPr>
        <w:t>Demo:</w:t>
      </w:r>
    </w:p>
    <w:p w14:paraId="000001C2">
      <w:pPr>
        <w:rPr>
          <w:b/>
          <w:color w:val="0000FF"/>
          <w:sz w:val="32"/>
          <w:szCs w:val="32"/>
        </w:rPr>
      </w:pPr>
    </w:p>
    <w:p w14:paraId="000001C3">
      <w:pPr>
        <w:rPr>
          <w:b/>
          <w:color w:val="0000FF"/>
          <w:sz w:val="32"/>
          <w:szCs w:val="32"/>
        </w:rPr>
      </w:pPr>
      <w:r>
        <w:rPr>
          <w:b/>
          <w:color w:val="0000FF"/>
          <w:sz w:val="32"/>
          <w:szCs w:val="32"/>
          <w:rtl w:val="0"/>
        </w:rPr>
        <w:t># ansible webserver -m command -a "uptime"</w:t>
      </w:r>
    </w:p>
    <w:p w14:paraId="000001C4">
      <w:pPr>
        <w:rPr>
          <w:b/>
          <w:color w:val="0000FF"/>
          <w:sz w:val="32"/>
          <w:szCs w:val="32"/>
        </w:rPr>
      </w:pPr>
    </w:p>
    <w:p w14:paraId="000001C5">
      <w:pPr>
        <w:rPr>
          <w:b/>
          <w:color w:val="0000FF"/>
          <w:sz w:val="32"/>
          <w:szCs w:val="32"/>
        </w:rPr>
      </w:pPr>
      <w:r>
        <w:rPr>
          <w:b/>
          <w:color w:val="0000FF"/>
          <w:sz w:val="32"/>
          <w:szCs w:val="32"/>
          <w:rtl w:val="0"/>
        </w:rPr>
        <w:t># ansible webserver -m command -a "df -h"</w:t>
      </w:r>
    </w:p>
    <w:p w14:paraId="000001C6">
      <w:pPr>
        <w:rPr>
          <w:b/>
          <w:color w:val="0000FF"/>
          <w:sz w:val="32"/>
          <w:szCs w:val="32"/>
        </w:rPr>
      </w:pPr>
    </w:p>
    <w:p w14:paraId="000001C7">
      <w:pPr>
        <w:rPr>
          <w:b/>
          <w:color w:val="0000FF"/>
          <w:sz w:val="32"/>
          <w:szCs w:val="32"/>
        </w:rPr>
      </w:pPr>
      <w:r>
        <w:rPr>
          <w:b/>
          <w:color w:val="0000FF"/>
          <w:sz w:val="32"/>
          <w:szCs w:val="32"/>
          <w:rtl w:val="0"/>
        </w:rPr>
        <w:t># ANSIBLE_KEEP_REMOTE_FILES=1 ansible all -m shell -a "uptime"</w:t>
      </w:r>
    </w:p>
    <w:p w14:paraId="000001C8">
      <w:pPr>
        <w:rPr>
          <w:b/>
          <w:color w:val="0000FF"/>
          <w:sz w:val="32"/>
          <w:szCs w:val="32"/>
        </w:rPr>
      </w:pPr>
    </w:p>
    <w:p w14:paraId="000001C9">
      <w:pPr>
        <w:rPr>
          <w:b/>
          <w:color w:val="0000FF"/>
          <w:sz w:val="32"/>
          <w:szCs w:val="32"/>
        </w:rPr>
      </w:pPr>
      <w:r>
        <w:rPr>
          <w:b/>
          <w:color w:val="0000FF"/>
          <w:sz w:val="32"/>
          <w:szCs w:val="32"/>
          <w:rtl w:val="0"/>
        </w:rPr>
        <w:t>====================================</w:t>
      </w:r>
    </w:p>
    <w:p w14:paraId="000001CA">
      <w:pPr>
        <w:rPr>
          <w:b/>
          <w:color w:val="0000FF"/>
          <w:sz w:val="32"/>
          <w:szCs w:val="32"/>
        </w:rPr>
      </w:pPr>
      <w:r>
        <w:rPr>
          <w:b/>
          <w:color w:val="0000FF"/>
          <w:sz w:val="32"/>
          <w:szCs w:val="32"/>
          <w:rtl w:val="0"/>
        </w:rPr>
        <w:t>Create a directory:</w:t>
      </w:r>
    </w:p>
    <w:p w14:paraId="000001CB">
      <w:pPr>
        <w:rPr>
          <w:b/>
          <w:color w:val="0000FF"/>
          <w:sz w:val="32"/>
          <w:szCs w:val="32"/>
        </w:rPr>
      </w:pPr>
    </w:p>
    <w:p w14:paraId="000001CC">
      <w:pPr>
        <w:rPr>
          <w:b/>
          <w:color w:val="0000FF"/>
          <w:sz w:val="32"/>
          <w:szCs w:val="32"/>
        </w:rPr>
      </w:pPr>
      <w:r>
        <w:rPr>
          <w:b/>
          <w:color w:val="0000FF"/>
          <w:sz w:val="32"/>
          <w:szCs w:val="32"/>
          <w:rtl w:val="0"/>
        </w:rPr>
        <w:t># ansible webserver -m file -a "path=/tmp/mydir state=directory"</w:t>
      </w:r>
    </w:p>
    <w:p w14:paraId="000001CD">
      <w:pPr>
        <w:rPr>
          <w:b/>
          <w:color w:val="0000FF"/>
          <w:sz w:val="32"/>
          <w:szCs w:val="32"/>
        </w:rPr>
      </w:pPr>
    </w:p>
    <w:p w14:paraId="000001CE">
      <w:pPr>
        <w:rPr>
          <w:b/>
          <w:color w:val="0000FF"/>
          <w:sz w:val="32"/>
          <w:szCs w:val="32"/>
        </w:rPr>
      </w:pPr>
      <w:r>
        <w:rPr>
          <w:b/>
          <w:color w:val="0000FF"/>
          <w:sz w:val="32"/>
          <w:szCs w:val="32"/>
          <w:rtl w:val="0"/>
        </w:rPr>
        <w:t>Validate:</w:t>
      </w:r>
    </w:p>
    <w:p w14:paraId="000001CF">
      <w:pPr>
        <w:rPr>
          <w:b/>
          <w:color w:val="0000FF"/>
          <w:sz w:val="32"/>
          <w:szCs w:val="32"/>
        </w:rPr>
      </w:pPr>
    </w:p>
    <w:p w14:paraId="000001D0">
      <w:pPr>
        <w:rPr>
          <w:b/>
          <w:color w:val="0000FF"/>
          <w:sz w:val="32"/>
          <w:szCs w:val="32"/>
        </w:rPr>
      </w:pPr>
      <w:r>
        <w:rPr>
          <w:b/>
          <w:color w:val="0000FF"/>
          <w:sz w:val="32"/>
          <w:szCs w:val="32"/>
          <w:rtl w:val="0"/>
        </w:rPr>
        <w:t># ansible webserver -m command -a "ls /tmp"</w:t>
      </w:r>
    </w:p>
    <w:p w14:paraId="000001D1">
      <w:pPr>
        <w:rPr>
          <w:b/>
          <w:color w:val="0000FF"/>
          <w:sz w:val="32"/>
          <w:szCs w:val="32"/>
        </w:rPr>
      </w:pPr>
    </w:p>
    <w:p w14:paraId="000001D2">
      <w:pPr>
        <w:rPr>
          <w:b/>
          <w:color w:val="0000FF"/>
          <w:sz w:val="32"/>
          <w:szCs w:val="32"/>
        </w:rPr>
      </w:pPr>
      <w:r>
        <w:rPr>
          <w:b/>
          <w:color w:val="0000FF"/>
          <w:sz w:val="32"/>
          <w:szCs w:val="32"/>
          <w:rtl w:val="0"/>
        </w:rPr>
        <w:t>Create a file in the directory</w:t>
      </w:r>
    </w:p>
    <w:p w14:paraId="000001D3">
      <w:pPr>
        <w:rPr>
          <w:b/>
          <w:color w:val="0000FF"/>
          <w:sz w:val="32"/>
          <w:szCs w:val="32"/>
        </w:rPr>
      </w:pPr>
    </w:p>
    <w:p w14:paraId="000001D4">
      <w:pPr>
        <w:rPr>
          <w:b/>
          <w:color w:val="0000FF"/>
          <w:sz w:val="32"/>
          <w:szCs w:val="32"/>
        </w:rPr>
      </w:pPr>
      <w:r>
        <w:rPr>
          <w:b/>
          <w:color w:val="0000FF"/>
          <w:sz w:val="32"/>
          <w:szCs w:val="32"/>
          <w:rtl w:val="0"/>
        </w:rPr>
        <w:t># ansible webserver -m file -a "path=/tmp/mydir/file1 state=touch"</w:t>
      </w:r>
    </w:p>
    <w:p w14:paraId="000001D5">
      <w:pPr>
        <w:rPr>
          <w:b/>
          <w:color w:val="0000FF"/>
          <w:sz w:val="32"/>
          <w:szCs w:val="32"/>
        </w:rPr>
      </w:pPr>
    </w:p>
    <w:p w14:paraId="000001D6">
      <w:pPr>
        <w:rPr>
          <w:b/>
          <w:color w:val="0000FF"/>
          <w:sz w:val="32"/>
          <w:szCs w:val="32"/>
        </w:rPr>
      </w:pPr>
      <w:r>
        <w:rPr>
          <w:b/>
          <w:color w:val="0000FF"/>
          <w:sz w:val="32"/>
          <w:szCs w:val="32"/>
          <w:rtl w:val="0"/>
        </w:rPr>
        <w:t>Validate:</w:t>
      </w:r>
    </w:p>
    <w:p w14:paraId="000001D7">
      <w:pPr>
        <w:rPr>
          <w:b/>
          <w:color w:val="0000FF"/>
          <w:sz w:val="32"/>
          <w:szCs w:val="32"/>
        </w:rPr>
      </w:pPr>
    </w:p>
    <w:p w14:paraId="000001D8">
      <w:pPr>
        <w:rPr>
          <w:b/>
          <w:color w:val="0000FF"/>
          <w:sz w:val="32"/>
          <w:szCs w:val="32"/>
        </w:rPr>
      </w:pPr>
      <w:r>
        <w:rPr>
          <w:b/>
          <w:color w:val="0000FF"/>
          <w:sz w:val="32"/>
          <w:szCs w:val="32"/>
          <w:rtl w:val="0"/>
        </w:rPr>
        <w:t># ansible webserver -m command -a "ls /tmp/mydir"</w:t>
      </w:r>
    </w:p>
    <w:p w14:paraId="000001D9">
      <w:pPr>
        <w:rPr>
          <w:b/>
          <w:color w:val="0000FF"/>
          <w:sz w:val="32"/>
          <w:szCs w:val="32"/>
        </w:rPr>
      </w:pPr>
    </w:p>
    <w:p w14:paraId="000001DA">
      <w:pPr>
        <w:rPr>
          <w:b/>
          <w:color w:val="0000FF"/>
          <w:sz w:val="32"/>
          <w:szCs w:val="32"/>
        </w:rPr>
      </w:pPr>
      <w:r>
        <w:rPr>
          <w:b/>
          <w:color w:val="0000FF"/>
          <w:sz w:val="32"/>
          <w:szCs w:val="32"/>
          <w:rtl w:val="0"/>
        </w:rPr>
        <w:t xml:space="preserve">Add content to the file </w:t>
      </w:r>
    </w:p>
    <w:p w14:paraId="000001DB">
      <w:pPr>
        <w:rPr>
          <w:b/>
          <w:color w:val="0000FF"/>
          <w:sz w:val="32"/>
          <w:szCs w:val="32"/>
        </w:rPr>
      </w:pPr>
      <w:r>
        <w:rPr>
          <w:b/>
          <w:color w:val="0000FF"/>
          <w:sz w:val="32"/>
          <w:szCs w:val="32"/>
          <w:rtl w:val="0"/>
        </w:rPr>
        <w:t># ansible webserver -m copy -a 'content="Hello form Ansible controller" dest=/tmp/mydir/file1'</w:t>
      </w:r>
    </w:p>
    <w:p w14:paraId="000001DC">
      <w:pPr>
        <w:rPr>
          <w:b/>
          <w:color w:val="0000FF"/>
          <w:sz w:val="32"/>
          <w:szCs w:val="32"/>
        </w:rPr>
      </w:pPr>
    </w:p>
    <w:p w14:paraId="000001DD">
      <w:pPr>
        <w:rPr>
          <w:b/>
          <w:color w:val="0000FF"/>
          <w:sz w:val="32"/>
          <w:szCs w:val="32"/>
        </w:rPr>
      </w:pPr>
      <w:r>
        <w:rPr>
          <w:b/>
          <w:color w:val="0000FF"/>
          <w:sz w:val="32"/>
          <w:szCs w:val="32"/>
          <w:rtl w:val="0"/>
        </w:rPr>
        <w:t>Validate it:</w:t>
      </w:r>
    </w:p>
    <w:p w14:paraId="000001DE">
      <w:pPr>
        <w:rPr>
          <w:b/>
          <w:color w:val="0000FF"/>
          <w:sz w:val="32"/>
          <w:szCs w:val="32"/>
        </w:rPr>
      </w:pPr>
    </w:p>
    <w:p w14:paraId="000001DF">
      <w:pPr>
        <w:rPr>
          <w:b/>
          <w:color w:val="0000FF"/>
          <w:sz w:val="32"/>
          <w:szCs w:val="32"/>
        </w:rPr>
      </w:pPr>
      <w:r>
        <w:rPr>
          <w:b/>
          <w:color w:val="0000FF"/>
          <w:sz w:val="32"/>
          <w:szCs w:val="32"/>
          <w:rtl w:val="0"/>
        </w:rPr>
        <w:t># ansible webserver -m command -a "cat /tmp/mydir/file1"</w:t>
      </w:r>
    </w:p>
    <w:p w14:paraId="000001E0">
      <w:pPr>
        <w:rPr>
          <w:b/>
          <w:color w:val="0000FF"/>
          <w:sz w:val="32"/>
          <w:szCs w:val="32"/>
        </w:rPr>
      </w:pPr>
    </w:p>
    <w:p w14:paraId="000001E1">
      <w:pPr>
        <w:rPr>
          <w:b/>
          <w:color w:val="0000FF"/>
          <w:sz w:val="32"/>
          <w:szCs w:val="32"/>
        </w:rPr>
      </w:pPr>
      <w:r>
        <w:rPr>
          <w:b/>
          <w:color w:val="0000FF"/>
          <w:sz w:val="32"/>
          <w:szCs w:val="32"/>
          <w:rtl w:val="0"/>
        </w:rPr>
        <w:t>Agenda - Day 2</w:t>
      </w:r>
    </w:p>
    <w:p w14:paraId="000001E2">
      <w:pPr>
        <w:rPr>
          <w:b/>
          <w:color w:val="0000FF"/>
          <w:sz w:val="32"/>
          <w:szCs w:val="32"/>
        </w:rPr>
      </w:pPr>
      <w:r>
        <w:rPr>
          <w:b/>
          <w:color w:val="0000FF"/>
          <w:sz w:val="32"/>
          <w:szCs w:val="32"/>
          <w:rtl w:val="0"/>
        </w:rPr>
        <w:t>==================================</w:t>
      </w:r>
    </w:p>
    <w:p w14:paraId="000001E3">
      <w:pPr>
        <w:rPr>
          <w:b/>
          <w:sz w:val="32"/>
          <w:szCs w:val="32"/>
        </w:rPr>
      </w:pPr>
      <w:r>
        <w:rPr>
          <w:b/>
          <w:sz w:val="32"/>
          <w:szCs w:val="32"/>
          <w:rtl w:val="0"/>
        </w:rPr>
        <w:t>&gt; Understand playbook structure</w:t>
      </w:r>
    </w:p>
    <w:p w14:paraId="000001E4">
      <w:pPr>
        <w:rPr>
          <w:b/>
          <w:sz w:val="32"/>
          <w:szCs w:val="32"/>
        </w:rPr>
      </w:pPr>
      <w:r>
        <w:rPr>
          <w:b/>
          <w:sz w:val="32"/>
          <w:szCs w:val="32"/>
          <w:rtl w:val="0"/>
        </w:rPr>
        <w:t>&gt; Write playbooks to execute multiple tasks</w:t>
      </w:r>
    </w:p>
    <w:p w14:paraId="000001E5">
      <w:pPr>
        <w:rPr>
          <w:b/>
          <w:sz w:val="32"/>
          <w:szCs w:val="32"/>
        </w:rPr>
      </w:pPr>
      <w:r>
        <w:rPr>
          <w:b/>
          <w:sz w:val="32"/>
          <w:szCs w:val="32"/>
          <w:rtl w:val="0"/>
        </w:rPr>
        <w:t>&gt; Variables in Ansible</w:t>
      </w:r>
    </w:p>
    <w:p w14:paraId="000001E6">
      <w:pPr>
        <w:rPr>
          <w:b/>
          <w:sz w:val="32"/>
          <w:szCs w:val="32"/>
        </w:rPr>
      </w:pPr>
      <w:r>
        <w:rPr>
          <w:b/>
          <w:sz w:val="32"/>
          <w:szCs w:val="32"/>
          <w:rtl w:val="0"/>
        </w:rPr>
        <w:t>&gt; Fact variables</w:t>
      </w:r>
    </w:p>
    <w:p w14:paraId="000001E7">
      <w:pPr>
        <w:rPr>
          <w:b/>
          <w:sz w:val="32"/>
          <w:szCs w:val="32"/>
        </w:rPr>
      </w:pPr>
      <w:r>
        <w:rPr>
          <w:b/>
          <w:sz w:val="32"/>
          <w:szCs w:val="32"/>
          <w:rtl w:val="0"/>
        </w:rPr>
        <w:t xml:space="preserve">&gt; Conditions and loops in Ansible </w:t>
      </w:r>
    </w:p>
    <w:p w14:paraId="000001E8"/>
    <w:p w14:paraId="000001E9"/>
    <w:p w14:paraId="000001EA">
      <w:r>
        <w:rPr>
          <w:rtl w:val="0"/>
        </w:rPr>
        <w:t>============================================================</w:t>
      </w:r>
    </w:p>
    <w:p w14:paraId="000001EB"/>
    <w:p w14:paraId="000001EC">
      <w:r>
        <w:rPr>
          <w:rtl w:val="0"/>
        </w:rPr>
        <w:t xml:space="preserve">A playbook is -&gt; a set of plays </w:t>
      </w:r>
    </w:p>
    <w:p w14:paraId="000001ED">
      <w:r>
        <w:rPr>
          <w:rtl w:val="0"/>
        </w:rPr>
        <w:t>A play consist of :</w:t>
      </w:r>
    </w:p>
    <w:p w14:paraId="000001EE">
      <w:r>
        <w:rPr>
          <w:rtl w:val="0"/>
        </w:rPr>
        <w:t xml:space="preserve">  - host server details (which servers we have to do the changes)</w:t>
      </w:r>
    </w:p>
    <w:p w14:paraId="000001EF">
      <w:r>
        <w:rPr>
          <w:rtl w:val="0"/>
        </w:rPr>
        <w:t xml:space="preserve">  - tasks (which modules have to be executed)</w:t>
      </w:r>
    </w:p>
    <w:p w14:paraId="000001F0">
      <w:r>
        <w:rPr>
          <w:rtl w:val="0"/>
        </w:rPr>
        <w:t>A playbook is written in YAML, its extension will be .yml or .yaml</w:t>
      </w:r>
    </w:p>
    <w:p w14:paraId="000001F1"/>
    <w:p w14:paraId="000001F2">
      <w:r>
        <w:rPr>
          <w:rtl w:val="0"/>
        </w:rPr>
        <w:t>Recap of YAML</w:t>
      </w:r>
    </w:p>
    <w:p w14:paraId="000001F3">
      <w:r>
        <w:rPr>
          <w:rtl w:val="0"/>
        </w:rPr>
        <w:t>========================</w:t>
      </w:r>
    </w:p>
    <w:p w14:paraId="000001F4"/>
    <w:p w14:paraId="000001F5">
      <w:bookmarkStart w:id="18" w:name="_GoBack"/>
      <w:bookmarkEnd w:id="18"/>
      <w:r>
        <w:rPr>
          <w:rtl w:val="0"/>
        </w:rPr>
        <w:t xml:space="preserve">In a YAML file we write the code in format </w:t>
      </w:r>
    </w:p>
    <w:p w14:paraId="000001F6">
      <w:r>
        <w:rPr>
          <w:rtl w:val="0"/>
        </w:rPr>
        <w:t xml:space="preserve">key: value </w:t>
      </w:r>
    </w:p>
    <w:p w14:paraId="000001F7"/>
    <w:p w14:paraId="000001F8">
      <w:r>
        <w:rPr>
          <w:rtl w:val="0"/>
        </w:rPr>
        <w:t>A key can store a single value, list of value and map</w:t>
      </w:r>
    </w:p>
    <w:p w14:paraId="000001F9">
      <w:r>
        <w:rPr>
          <w:rtl w:val="0"/>
        </w:rPr>
        <w:t>A YAML file will start with ---</w:t>
      </w:r>
    </w:p>
    <w:p w14:paraId="000001FA">
      <w:r>
        <w:rPr>
          <w:rtl w:val="0"/>
        </w:rPr>
        <w:t xml:space="preserve">In playbook, the key is given by ansible and value is provided by user </w:t>
      </w:r>
    </w:p>
    <w:p w14:paraId="000001FB"/>
    <w:p w14:paraId="000001FC">
      <w:r>
        <w:rPr>
          <w:rtl w:val="0"/>
        </w:rPr>
        <w:t>Example 1: A key storing single value</w:t>
      </w:r>
    </w:p>
    <w:p w14:paraId="000001FD"/>
    <w:p w14:paraId="000001FE">
      <w:r>
        <w:rPr>
          <w:rtl w:val="0"/>
        </w:rPr>
        <w:t>name: play1</w:t>
      </w:r>
    </w:p>
    <w:p w14:paraId="000001FF">
      <w:r>
        <w:rPr>
          <w:rtl w:val="0"/>
        </w:rPr>
        <w:t>hosts: webserver</w:t>
      </w:r>
    </w:p>
    <w:p w14:paraId="00000200">
      <w:r>
        <w:rPr>
          <w:rtl w:val="0"/>
        </w:rPr>
        <w:t>package: git</w:t>
      </w:r>
    </w:p>
    <w:p w14:paraId="00000201">
      <w:r>
        <w:rPr>
          <w:rtl w:val="0"/>
        </w:rPr>
        <w:t>file: file1</w:t>
      </w:r>
    </w:p>
    <w:p w14:paraId="00000202"/>
    <w:p w14:paraId="00000203">
      <w:r>
        <w:rPr>
          <w:rtl w:val="0"/>
        </w:rPr>
        <w:t xml:space="preserve">Example 2: A key storing a list of values </w:t>
      </w:r>
    </w:p>
    <w:p w14:paraId="00000204"/>
    <w:p w14:paraId="00000205">
      <w:r>
        <w:rPr>
          <w:rtl w:val="0"/>
        </w:rPr>
        <w:t>package:</w:t>
      </w:r>
    </w:p>
    <w:p w14:paraId="00000206">
      <w:r>
        <w:rPr>
          <w:rtl w:val="0"/>
        </w:rPr>
        <w:t xml:space="preserve">  - git</w:t>
      </w:r>
    </w:p>
    <w:p w14:paraId="00000207">
      <w:r>
        <w:rPr>
          <w:rtl w:val="0"/>
        </w:rPr>
        <w:t xml:space="preserve">  - mysql</w:t>
      </w:r>
    </w:p>
    <w:p w14:paraId="00000208">
      <w:r>
        <w:rPr>
          <w:rtl w:val="0"/>
        </w:rPr>
        <w:t xml:space="preserve">  - php</w:t>
      </w:r>
    </w:p>
    <w:p w14:paraId="00000209">
      <w:r>
        <w:rPr>
          <w:rtl w:val="0"/>
        </w:rPr>
        <w:t xml:space="preserve">  - wordpress</w:t>
      </w:r>
    </w:p>
    <w:p w14:paraId="0000020A">
      <w:r>
        <w:rPr>
          <w:rtl w:val="0"/>
        </w:rPr>
        <w:t xml:space="preserve">  - tree</w:t>
      </w:r>
    </w:p>
    <w:p w14:paraId="0000020B">
      <w:r>
        <w:rPr>
          <w:rtl w:val="0"/>
        </w:rPr>
        <w:t xml:space="preserve">  - wget</w:t>
      </w:r>
    </w:p>
    <w:p w14:paraId="0000020C"/>
    <w:p w14:paraId="0000020D">
      <w:r>
        <w:rPr>
          <w:rtl w:val="0"/>
        </w:rPr>
        <w:t xml:space="preserve">Example 3: A key storing again a key and value </w:t>
      </w:r>
    </w:p>
    <w:p w14:paraId="0000020E"/>
    <w:p w14:paraId="0000020F">
      <w:r>
        <w:rPr>
          <w:rtl w:val="0"/>
        </w:rPr>
        <w:t>tasks:</w:t>
      </w:r>
    </w:p>
    <w:p w14:paraId="00000210">
      <w:r>
        <w:rPr>
          <w:rtl w:val="0"/>
        </w:rPr>
        <w:t>- name: Task1</w:t>
      </w:r>
    </w:p>
    <w:p w14:paraId="00000211">
      <w:r>
        <w:rPr>
          <w:rtl w:val="0"/>
        </w:rPr>
        <w:t xml:space="preserve">  command: echo "command1"</w:t>
      </w:r>
    </w:p>
    <w:p w14:paraId="00000212">
      <w:r>
        <w:rPr>
          <w:rtl w:val="0"/>
        </w:rPr>
        <w:t>- name: task2</w:t>
      </w:r>
    </w:p>
    <w:p w14:paraId="00000213">
      <w:r>
        <w:rPr>
          <w:rtl w:val="0"/>
        </w:rPr>
        <w:t xml:space="preserve">  package: name=tree</w:t>
      </w:r>
    </w:p>
    <w:p w14:paraId="00000214"/>
    <w:p w14:paraId="00000215">
      <w:r>
        <w:rPr>
          <w:rtl w:val="0"/>
        </w:rPr>
        <w:t>workflow: name</w:t>
      </w:r>
    </w:p>
    <w:p w14:paraId="00000216">
      <w:r>
        <w:rPr>
          <w:rtl w:val="0"/>
        </w:rPr>
        <w:t>push:</w:t>
      </w:r>
    </w:p>
    <w:p w14:paraId="00000217">
      <w:r>
        <w:rPr>
          <w:rtl w:val="0"/>
        </w:rPr>
        <w:t>job1:</w:t>
      </w:r>
    </w:p>
    <w:p w14:paraId="00000218">
      <w:r>
        <w:rPr>
          <w:rtl w:val="0"/>
        </w:rPr>
        <w:t xml:space="preserve">  runs-on: ubuntu</w:t>
      </w:r>
    </w:p>
    <w:p w14:paraId="00000219">
      <w:r>
        <w:rPr>
          <w:rtl w:val="0"/>
        </w:rPr>
        <w:t xml:space="preserve">  steps:</w:t>
      </w:r>
    </w:p>
    <w:p w14:paraId="0000021A">
      <w:r>
        <w:rPr>
          <w:rtl w:val="0"/>
        </w:rPr>
        <w:t xml:space="preserve">  - name:</w:t>
      </w:r>
    </w:p>
    <w:p w14:paraId="0000021B">
      <w:r>
        <w:rPr>
          <w:rtl w:val="0"/>
        </w:rPr>
        <w:t xml:space="preserve">    uses:</w:t>
      </w:r>
    </w:p>
    <w:p w14:paraId="0000021C">
      <w:r>
        <w:rPr>
          <w:rtl w:val="0"/>
        </w:rPr>
        <w:t xml:space="preserve">  - name:</w:t>
      </w:r>
    </w:p>
    <w:p w14:paraId="0000021D">
      <w:r>
        <w:rPr>
          <w:rtl w:val="0"/>
        </w:rPr>
        <w:t xml:space="preserve">    runs:</w:t>
      </w:r>
    </w:p>
    <w:p w14:paraId="0000021E">
      <w:r>
        <w:rPr>
          <w:rtl w:val="0"/>
        </w:rPr>
        <w:t xml:space="preserve">  </w:t>
      </w:r>
    </w:p>
    <w:p w14:paraId="0000021F"/>
    <w:p w14:paraId="00000220">
      <w:r>
        <w:rPr>
          <w:rtl w:val="0"/>
        </w:rPr>
        <w:t>Various sections of playbook:</w:t>
      </w:r>
    </w:p>
    <w:p w14:paraId="00000221">
      <w:r>
        <w:rPr>
          <w:rtl w:val="0"/>
        </w:rPr>
        <w:t>==============================</w:t>
      </w:r>
    </w:p>
    <w:p w14:paraId="00000222"/>
    <w:p w14:paraId="00000223">
      <w:r>
        <w:rPr>
          <w:rtl w:val="0"/>
        </w:rPr>
        <w:t xml:space="preserve">- name: Give name to the play </w:t>
      </w:r>
    </w:p>
    <w:p w14:paraId="00000224">
      <w:r>
        <w:rPr>
          <w:rtl w:val="0"/>
        </w:rPr>
        <w:t xml:space="preserve">  hosts: give the inventory host group</w:t>
      </w:r>
    </w:p>
    <w:p w14:paraId="00000225">
      <w:r>
        <w:rPr>
          <w:rtl w:val="0"/>
        </w:rPr>
        <w:t xml:space="preserve">  tasks:</w:t>
      </w:r>
    </w:p>
    <w:p w14:paraId="00000226">
      <w:r>
        <w:rPr>
          <w:rtl w:val="0"/>
        </w:rPr>
        <w:t xml:space="preserve">  - name: give a name to the tasks </w:t>
      </w:r>
    </w:p>
    <w:p w14:paraId="00000227">
      <w:r>
        <w:rPr>
          <w:rtl w:val="0"/>
        </w:rPr>
        <w:t xml:space="preserve">    module_name: par1=value par2=value </w:t>
      </w:r>
    </w:p>
    <w:p w14:paraId="00000228"/>
    <w:p w14:paraId="00000229">
      <w:pPr>
        <w:rPr>
          <w:sz w:val="30"/>
          <w:szCs w:val="30"/>
        </w:rPr>
      </w:pPr>
      <w:r>
        <w:rPr>
          <w:rtl w:val="0"/>
        </w:rPr>
        <w:t>================================================</w:t>
      </w:r>
    </w:p>
    <w:p w14:paraId="0000022A">
      <w:pPr>
        <w:rPr>
          <w:sz w:val="30"/>
          <w:szCs w:val="30"/>
        </w:rPr>
      </w:pPr>
    </w:p>
    <w:p w14:paraId="0000022B">
      <w:pPr>
        <w:rPr>
          <w:sz w:val="30"/>
          <w:szCs w:val="30"/>
        </w:rPr>
      </w:pPr>
      <w:r>
        <w:rPr>
          <w:sz w:val="30"/>
          <w:szCs w:val="30"/>
          <w:rtl w:val="0"/>
        </w:rPr>
        <w:t>Demo 1: Write a playbook that will use a debug module to print statements</w:t>
      </w:r>
    </w:p>
    <w:p w14:paraId="0000022C">
      <w:pPr>
        <w:rPr>
          <w:sz w:val="30"/>
          <w:szCs w:val="30"/>
        </w:rPr>
      </w:pPr>
    </w:p>
    <w:p w14:paraId="0000022D">
      <w:pPr>
        <w:rPr>
          <w:sz w:val="30"/>
          <w:szCs w:val="30"/>
        </w:rPr>
      </w:pPr>
    </w:p>
    <w:p w14:paraId="0000022E">
      <w:pPr>
        <w:rPr>
          <w:sz w:val="30"/>
          <w:szCs w:val="30"/>
        </w:rPr>
      </w:pPr>
    </w:p>
    <w:p w14:paraId="0000022F">
      <w:pPr>
        <w:rPr>
          <w:b/>
          <w:sz w:val="32"/>
          <w:szCs w:val="32"/>
        </w:rPr>
      </w:pPr>
      <w:r>
        <w:rPr>
          <w:b/>
          <w:sz w:val="32"/>
          <w:szCs w:val="32"/>
          <w:rtl w:val="0"/>
        </w:rPr>
        <w:t># vim playbookDebug.yml</w:t>
      </w:r>
    </w:p>
    <w:p w14:paraId="00000230">
      <w:pPr>
        <w:rPr>
          <w:b/>
          <w:sz w:val="32"/>
          <w:szCs w:val="32"/>
        </w:rPr>
      </w:pPr>
    </w:p>
    <w:p w14:paraId="00000231">
      <w:pPr>
        <w:rPr>
          <w:b/>
          <w:sz w:val="32"/>
          <w:szCs w:val="32"/>
        </w:rPr>
      </w:pPr>
      <w:r>
        <w:rPr>
          <w:b/>
          <w:sz w:val="32"/>
          <w:szCs w:val="32"/>
          <w:rtl w:val="0"/>
        </w:rPr>
        <w:t>- name: Print a message on Console</w:t>
      </w:r>
    </w:p>
    <w:p w14:paraId="00000232">
      <w:pPr>
        <w:rPr>
          <w:b/>
          <w:sz w:val="32"/>
          <w:szCs w:val="32"/>
        </w:rPr>
      </w:pPr>
      <w:r>
        <w:rPr>
          <w:b/>
          <w:sz w:val="32"/>
          <w:szCs w:val="32"/>
          <w:rtl w:val="0"/>
        </w:rPr>
        <w:t xml:space="preserve">  hosts: webserver</w:t>
      </w:r>
    </w:p>
    <w:p w14:paraId="00000233">
      <w:pPr>
        <w:rPr>
          <w:b/>
          <w:sz w:val="32"/>
          <w:szCs w:val="32"/>
        </w:rPr>
      </w:pPr>
      <w:r>
        <w:rPr>
          <w:b/>
          <w:sz w:val="32"/>
          <w:szCs w:val="32"/>
          <w:rtl w:val="0"/>
        </w:rPr>
        <w:t xml:space="preserve">  tasks:</w:t>
      </w:r>
    </w:p>
    <w:p w14:paraId="00000234">
      <w:pPr>
        <w:rPr>
          <w:b/>
          <w:sz w:val="32"/>
          <w:szCs w:val="32"/>
        </w:rPr>
      </w:pPr>
      <w:r>
        <w:rPr>
          <w:b/>
          <w:sz w:val="32"/>
          <w:szCs w:val="32"/>
          <w:rtl w:val="0"/>
        </w:rPr>
        <w:t xml:space="preserve">  - name: Print a welcome message</w:t>
      </w:r>
    </w:p>
    <w:p w14:paraId="00000235">
      <w:pPr>
        <w:rPr>
          <w:b/>
          <w:sz w:val="32"/>
          <w:szCs w:val="32"/>
        </w:rPr>
      </w:pPr>
      <w:r>
        <w:rPr>
          <w:b/>
          <w:sz w:val="32"/>
          <w:szCs w:val="32"/>
          <w:rtl w:val="0"/>
        </w:rPr>
        <w:t xml:space="preserve">    debug: msg="Hello fr</w:t>
      </w:r>
      <w:r>
        <w:rPr>
          <w:rFonts w:hint="default"/>
          <w:b/>
          <w:sz w:val="32"/>
          <w:szCs w:val="32"/>
          <w:rtl w:val="0"/>
          <w:lang w:val="en-US"/>
        </w:rPr>
        <w:t>o</w:t>
      </w:r>
      <w:r>
        <w:rPr>
          <w:b/>
          <w:sz w:val="32"/>
          <w:szCs w:val="32"/>
          <w:rtl w:val="0"/>
        </w:rPr>
        <w:t>m Ansible Controller"</w:t>
      </w:r>
    </w:p>
    <w:p w14:paraId="00000236">
      <w:pPr>
        <w:rPr>
          <w:b/>
          <w:sz w:val="32"/>
          <w:szCs w:val="32"/>
        </w:rPr>
      </w:pPr>
    </w:p>
    <w:p w14:paraId="00000237">
      <w:pPr>
        <w:rPr>
          <w:b/>
          <w:sz w:val="32"/>
          <w:szCs w:val="32"/>
        </w:rPr>
      </w:pPr>
      <w:r>
        <w:rPr>
          <w:b/>
          <w:sz w:val="32"/>
          <w:szCs w:val="32"/>
          <w:rtl w:val="0"/>
        </w:rPr>
        <w:t># ansible-playbook playbookDebug.yml --syntax-check</w:t>
      </w:r>
    </w:p>
    <w:p w14:paraId="00000238">
      <w:pPr>
        <w:rPr>
          <w:b/>
          <w:sz w:val="32"/>
          <w:szCs w:val="32"/>
        </w:rPr>
      </w:pPr>
    </w:p>
    <w:p w14:paraId="00000239">
      <w:pPr>
        <w:rPr>
          <w:b/>
          <w:sz w:val="32"/>
          <w:szCs w:val="32"/>
        </w:rPr>
      </w:pPr>
      <w:r>
        <w:rPr>
          <w:b/>
          <w:sz w:val="32"/>
          <w:szCs w:val="32"/>
          <w:rtl w:val="0"/>
        </w:rPr>
        <w:t xml:space="preserve"># ansible-playbook playbookDebug.yml </w:t>
      </w:r>
    </w:p>
    <w:p w14:paraId="0000023A">
      <w:pPr>
        <w:rPr>
          <w:b/>
          <w:sz w:val="32"/>
          <w:szCs w:val="32"/>
        </w:rPr>
      </w:pPr>
    </w:p>
    <w:p w14:paraId="0000023B">
      <w:pPr>
        <w:rPr>
          <w:b/>
          <w:sz w:val="32"/>
          <w:szCs w:val="32"/>
        </w:rPr>
      </w:pPr>
    </w:p>
    <w:p w14:paraId="0000023C">
      <w:pPr>
        <w:rPr>
          <w:b/>
          <w:sz w:val="32"/>
          <w:szCs w:val="32"/>
        </w:rPr>
      </w:pPr>
      <w:r>
        <w:rPr>
          <w:b/>
          <w:sz w:val="32"/>
          <w:szCs w:val="32"/>
          <w:rtl w:val="0"/>
        </w:rPr>
        <w:t>Register Variables:</w:t>
      </w:r>
    </w:p>
    <w:p w14:paraId="0000023D">
      <w:pPr>
        <w:rPr>
          <w:b/>
          <w:sz w:val="32"/>
          <w:szCs w:val="32"/>
        </w:rPr>
      </w:pPr>
      <w:r>
        <w:rPr>
          <w:b/>
          <w:sz w:val="32"/>
          <w:szCs w:val="32"/>
          <w:rtl w:val="0"/>
        </w:rPr>
        <w:t>==================================</w:t>
      </w:r>
    </w:p>
    <w:p w14:paraId="0000023E">
      <w:pPr>
        <w:rPr>
          <w:b/>
          <w:sz w:val="32"/>
          <w:szCs w:val="32"/>
        </w:rPr>
      </w:pPr>
    </w:p>
    <w:p w14:paraId="0000023F">
      <w:pPr>
        <w:rPr>
          <w:b/>
          <w:sz w:val="32"/>
          <w:szCs w:val="32"/>
        </w:rPr>
      </w:pPr>
      <w:r>
        <w:rPr>
          <w:b/>
          <w:sz w:val="32"/>
          <w:szCs w:val="32"/>
          <w:rtl w:val="0"/>
        </w:rPr>
        <w:t>Variables : are temporary locations where data is stored.</w:t>
      </w:r>
    </w:p>
    <w:p w14:paraId="00000240">
      <w:pPr>
        <w:rPr>
          <w:b/>
          <w:sz w:val="32"/>
          <w:szCs w:val="32"/>
        </w:rPr>
      </w:pPr>
    </w:p>
    <w:p w14:paraId="00000241">
      <w:pPr>
        <w:rPr>
          <w:b/>
          <w:sz w:val="32"/>
          <w:szCs w:val="32"/>
        </w:rPr>
      </w:pPr>
      <w:r>
        <w:rPr>
          <w:b/>
          <w:sz w:val="32"/>
          <w:szCs w:val="32"/>
          <w:rtl w:val="0"/>
        </w:rPr>
        <w:t>Whenever a module is executed and you want to store its output we will use ansible Register variable</w:t>
      </w:r>
    </w:p>
    <w:p w14:paraId="00000242">
      <w:pPr>
        <w:rPr>
          <w:b/>
          <w:sz w:val="32"/>
          <w:szCs w:val="32"/>
        </w:rPr>
      </w:pPr>
    </w:p>
    <w:p w14:paraId="00000243">
      <w:pPr>
        <w:rPr>
          <w:b/>
          <w:sz w:val="32"/>
          <w:szCs w:val="32"/>
        </w:rPr>
      </w:pPr>
      <w:r>
        <w:rPr>
          <w:b/>
          <w:sz w:val="32"/>
          <w:szCs w:val="32"/>
          <w:rtl w:val="0"/>
        </w:rPr>
        <w:t>Register variable will store output of the module that was written just above the register keyword</w:t>
      </w:r>
    </w:p>
    <w:p w14:paraId="00000244">
      <w:pPr>
        <w:rPr>
          <w:b/>
          <w:sz w:val="32"/>
          <w:szCs w:val="32"/>
        </w:rPr>
      </w:pPr>
    </w:p>
    <w:p w14:paraId="00000245">
      <w:pPr>
        <w:rPr>
          <w:b/>
          <w:sz w:val="32"/>
          <w:szCs w:val="32"/>
        </w:rPr>
      </w:pPr>
    </w:p>
    <w:p w14:paraId="00000246">
      <w:pPr>
        <w:rPr>
          <w:b/>
          <w:sz w:val="32"/>
          <w:szCs w:val="32"/>
        </w:rPr>
      </w:pPr>
      <w:r>
        <w:rPr>
          <w:b/>
          <w:sz w:val="32"/>
          <w:szCs w:val="32"/>
          <w:rtl w:val="0"/>
        </w:rPr>
        <w:t># vim playbookRegister.yml</w:t>
      </w:r>
    </w:p>
    <w:p w14:paraId="00000247">
      <w:pPr>
        <w:rPr>
          <w:b/>
          <w:sz w:val="32"/>
          <w:szCs w:val="32"/>
        </w:rPr>
      </w:pPr>
    </w:p>
    <w:p w14:paraId="00000248">
      <w:pPr>
        <w:rPr>
          <w:b/>
          <w:sz w:val="32"/>
          <w:szCs w:val="32"/>
        </w:rPr>
      </w:pPr>
      <w:r>
        <w:rPr>
          <w:b/>
          <w:sz w:val="32"/>
          <w:szCs w:val="32"/>
          <w:rtl w:val="0"/>
        </w:rPr>
        <w:t>- name: Register Variables in ansible</w:t>
      </w:r>
    </w:p>
    <w:p w14:paraId="00000249">
      <w:pPr>
        <w:rPr>
          <w:b/>
          <w:sz w:val="32"/>
          <w:szCs w:val="32"/>
        </w:rPr>
      </w:pPr>
      <w:r>
        <w:rPr>
          <w:b/>
          <w:sz w:val="32"/>
          <w:szCs w:val="32"/>
          <w:rtl w:val="0"/>
        </w:rPr>
        <w:t xml:space="preserve">  hosts: webserver</w:t>
      </w:r>
    </w:p>
    <w:p w14:paraId="0000024A">
      <w:pPr>
        <w:rPr>
          <w:b/>
          <w:sz w:val="32"/>
          <w:szCs w:val="32"/>
        </w:rPr>
      </w:pPr>
      <w:r>
        <w:rPr>
          <w:b/>
          <w:sz w:val="32"/>
          <w:szCs w:val="32"/>
          <w:rtl w:val="0"/>
        </w:rPr>
        <w:t xml:space="preserve">  tasks:</w:t>
      </w:r>
    </w:p>
    <w:p w14:paraId="0000024B">
      <w:pPr>
        <w:rPr>
          <w:b/>
          <w:sz w:val="32"/>
          <w:szCs w:val="32"/>
        </w:rPr>
      </w:pPr>
      <w:r>
        <w:rPr>
          <w:b/>
          <w:sz w:val="32"/>
          <w:szCs w:val="32"/>
          <w:rtl w:val="0"/>
        </w:rPr>
        <w:t xml:space="preserve">  - name: Print a message</w:t>
      </w:r>
    </w:p>
    <w:p w14:paraId="0000024C">
      <w:pPr>
        <w:rPr>
          <w:b/>
          <w:sz w:val="32"/>
          <w:szCs w:val="32"/>
        </w:rPr>
      </w:pPr>
      <w:r>
        <w:rPr>
          <w:b/>
          <w:sz w:val="32"/>
          <w:szCs w:val="32"/>
          <w:rtl w:val="0"/>
        </w:rPr>
        <w:t xml:space="preserve">    debug: msg="Run a command"</w:t>
      </w:r>
    </w:p>
    <w:p w14:paraId="0000024D">
      <w:pPr>
        <w:rPr>
          <w:b/>
          <w:sz w:val="32"/>
          <w:szCs w:val="32"/>
        </w:rPr>
      </w:pPr>
      <w:r>
        <w:rPr>
          <w:b/>
          <w:sz w:val="32"/>
          <w:szCs w:val="32"/>
          <w:rtl w:val="0"/>
        </w:rPr>
        <w:t xml:space="preserve">  - name: Execute command on the host server</w:t>
      </w:r>
    </w:p>
    <w:p w14:paraId="0000024E">
      <w:pPr>
        <w:rPr>
          <w:b/>
          <w:sz w:val="32"/>
          <w:szCs w:val="32"/>
        </w:rPr>
      </w:pPr>
      <w:r>
        <w:rPr>
          <w:b/>
          <w:sz w:val="32"/>
          <w:szCs w:val="32"/>
          <w:rtl w:val="0"/>
        </w:rPr>
        <w:t xml:space="preserve">    command: hostname -s</w:t>
      </w:r>
    </w:p>
    <w:p w14:paraId="0000024F">
      <w:pPr>
        <w:rPr>
          <w:b/>
          <w:sz w:val="32"/>
          <w:szCs w:val="32"/>
        </w:rPr>
      </w:pPr>
      <w:r>
        <w:rPr>
          <w:b/>
          <w:sz w:val="32"/>
          <w:szCs w:val="32"/>
          <w:rtl w:val="0"/>
        </w:rPr>
        <w:t xml:space="preserve">    register: command_output</w:t>
      </w:r>
    </w:p>
    <w:p w14:paraId="00000250">
      <w:pPr>
        <w:rPr>
          <w:b/>
          <w:sz w:val="32"/>
          <w:szCs w:val="32"/>
        </w:rPr>
      </w:pPr>
      <w:r>
        <w:rPr>
          <w:b/>
          <w:sz w:val="32"/>
          <w:szCs w:val="32"/>
          <w:rtl w:val="0"/>
        </w:rPr>
        <w:t xml:space="preserve">  - name: print the register variable value</w:t>
      </w:r>
    </w:p>
    <w:p w14:paraId="00000251">
      <w:pPr>
        <w:rPr>
          <w:b/>
          <w:sz w:val="32"/>
          <w:szCs w:val="32"/>
        </w:rPr>
      </w:pPr>
      <w:r>
        <w:rPr>
          <w:b/>
          <w:sz w:val="32"/>
          <w:szCs w:val="32"/>
          <w:rtl w:val="0"/>
        </w:rPr>
        <w:t xml:space="preserve">    debug: var=command_output.stdout</w:t>
      </w:r>
    </w:p>
    <w:p w14:paraId="00000252">
      <w:pPr>
        <w:rPr>
          <w:b/>
          <w:sz w:val="32"/>
          <w:szCs w:val="32"/>
        </w:rPr>
      </w:pPr>
      <w:r>
        <w:rPr>
          <w:b/>
          <w:sz w:val="32"/>
          <w:szCs w:val="32"/>
          <w:rtl w:val="0"/>
        </w:rPr>
        <w:t xml:space="preserve">  </w:t>
      </w:r>
    </w:p>
    <w:p w14:paraId="00000253">
      <w:pPr>
        <w:rPr>
          <w:b/>
          <w:sz w:val="32"/>
          <w:szCs w:val="32"/>
        </w:rPr>
      </w:pPr>
      <w:r>
        <w:rPr>
          <w:b/>
          <w:sz w:val="32"/>
          <w:szCs w:val="32"/>
          <w:rtl w:val="0"/>
        </w:rPr>
        <w:t>Save the file and execute</w:t>
      </w:r>
    </w:p>
    <w:p w14:paraId="00000254">
      <w:pPr>
        <w:rPr>
          <w:b/>
          <w:sz w:val="32"/>
          <w:szCs w:val="32"/>
        </w:rPr>
      </w:pPr>
    </w:p>
    <w:p w14:paraId="00000255">
      <w:pPr>
        <w:rPr>
          <w:b/>
          <w:sz w:val="32"/>
          <w:szCs w:val="32"/>
        </w:rPr>
      </w:pPr>
    </w:p>
    <w:p w14:paraId="00000256">
      <w:pPr>
        <w:rPr>
          <w:b/>
          <w:sz w:val="32"/>
          <w:szCs w:val="32"/>
        </w:rPr>
      </w:pPr>
      <w:r>
        <w:rPr>
          <w:b/>
          <w:sz w:val="32"/>
          <w:szCs w:val="32"/>
          <w:rtl w:val="0"/>
        </w:rPr>
        <w:t># ansible-playbook playbookRegister.yml</w:t>
      </w:r>
    </w:p>
    <w:p w14:paraId="00000257">
      <w:pPr>
        <w:rPr>
          <w:sz w:val="30"/>
          <w:szCs w:val="30"/>
        </w:rPr>
      </w:pPr>
    </w:p>
    <w:p w14:paraId="00000258">
      <w:pPr>
        <w:rPr>
          <w:sz w:val="30"/>
          <w:szCs w:val="30"/>
        </w:rPr>
      </w:pPr>
    </w:p>
    <w:p w14:paraId="00000259">
      <w:pPr>
        <w:rPr>
          <w:sz w:val="30"/>
          <w:szCs w:val="30"/>
        </w:rPr>
      </w:pPr>
      <w:r>
        <w:rPr>
          <w:sz w:val="30"/>
          <w:szCs w:val="30"/>
        </w:rPr>
        <w:drawing>
          <wp:inline distT="114300" distB="114300" distL="114300" distR="114300">
            <wp:extent cx="5943600" cy="2501900"/>
            <wp:effectExtent l="0" t="0" r="0" b="0"/>
            <wp:docPr id="45" name="image43.png"/>
            <wp:cNvGraphicFramePr/>
            <a:graphic xmlns:a="http://schemas.openxmlformats.org/drawingml/2006/main">
              <a:graphicData uri="http://schemas.openxmlformats.org/drawingml/2006/picture">
                <pic:pic xmlns:pic="http://schemas.openxmlformats.org/drawingml/2006/picture">
                  <pic:nvPicPr>
                    <pic:cNvPr id="45" name="image43.png"/>
                    <pic:cNvPicPr preferRelativeResize="0"/>
                  </pic:nvPicPr>
                  <pic:blipFill>
                    <a:blip r:embed="rId39"/>
                    <a:srcRect/>
                    <a:stretch>
                      <a:fillRect/>
                    </a:stretch>
                  </pic:blipFill>
                  <pic:spPr>
                    <a:xfrm>
                      <a:off x="0" y="0"/>
                      <a:ext cx="5943600" cy="2501900"/>
                    </a:xfrm>
                    <a:prstGeom prst="rect">
                      <a:avLst/>
                    </a:prstGeom>
                  </pic:spPr>
                </pic:pic>
              </a:graphicData>
            </a:graphic>
          </wp:inline>
        </w:drawing>
      </w:r>
    </w:p>
    <w:p w14:paraId="0000025A">
      <w:pPr>
        <w:rPr>
          <w:sz w:val="30"/>
          <w:szCs w:val="30"/>
        </w:rPr>
      </w:pPr>
    </w:p>
    <w:p w14:paraId="0000025B">
      <w:pPr>
        <w:rPr>
          <w:sz w:val="30"/>
          <w:szCs w:val="30"/>
        </w:rPr>
      </w:pPr>
    </w:p>
    <w:p w14:paraId="0000025C">
      <w:pPr>
        <w:rPr>
          <w:sz w:val="30"/>
          <w:szCs w:val="30"/>
        </w:rPr>
      </w:pPr>
      <w:r>
        <w:rPr>
          <w:sz w:val="30"/>
          <w:szCs w:val="30"/>
          <w:rtl w:val="0"/>
        </w:rPr>
        <w:t>=============================</w:t>
      </w:r>
    </w:p>
    <w:p w14:paraId="0000025D">
      <w:pPr>
        <w:rPr>
          <w:sz w:val="30"/>
          <w:szCs w:val="30"/>
        </w:rPr>
      </w:pPr>
      <w:r>
        <w:rPr>
          <w:sz w:val="30"/>
          <w:szCs w:val="30"/>
          <w:rtl w:val="0"/>
        </w:rPr>
        <w:t>Execute a playbook to install package and create a file</w:t>
      </w:r>
    </w:p>
    <w:p w14:paraId="0000025E">
      <w:pPr>
        <w:rPr>
          <w:sz w:val="30"/>
          <w:szCs w:val="30"/>
        </w:rPr>
      </w:pPr>
    </w:p>
    <w:p w14:paraId="0000025F">
      <w:pPr>
        <w:rPr>
          <w:sz w:val="30"/>
          <w:szCs w:val="30"/>
        </w:rPr>
      </w:pPr>
    </w:p>
    <w:p w14:paraId="00000260">
      <w:pPr>
        <w:rPr>
          <w:sz w:val="30"/>
          <w:szCs w:val="30"/>
        </w:rPr>
      </w:pPr>
      <w:r>
        <w:rPr>
          <w:sz w:val="30"/>
          <w:szCs w:val="30"/>
          <w:rtl w:val="0"/>
        </w:rPr>
        <w:t># vim playbook2.yml</w:t>
      </w:r>
    </w:p>
    <w:p w14:paraId="00000261">
      <w:pPr>
        <w:rPr>
          <w:sz w:val="30"/>
          <w:szCs w:val="30"/>
        </w:rPr>
      </w:pPr>
    </w:p>
    <w:p w14:paraId="00000262">
      <w:pPr>
        <w:rPr>
          <w:sz w:val="30"/>
          <w:szCs w:val="30"/>
        </w:rPr>
      </w:pPr>
    </w:p>
    <w:p w14:paraId="00000263">
      <w:pPr>
        <w:rPr>
          <w:sz w:val="30"/>
          <w:szCs w:val="30"/>
        </w:rPr>
      </w:pPr>
      <w:r>
        <w:rPr>
          <w:sz w:val="30"/>
          <w:szCs w:val="30"/>
          <w:rtl w:val="0"/>
        </w:rPr>
        <w:t>- name: Install packages on the worker node</w:t>
      </w:r>
    </w:p>
    <w:p w14:paraId="00000264">
      <w:pPr>
        <w:rPr>
          <w:sz w:val="30"/>
          <w:szCs w:val="30"/>
        </w:rPr>
      </w:pPr>
      <w:r>
        <w:rPr>
          <w:sz w:val="30"/>
          <w:szCs w:val="30"/>
          <w:rtl w:val="0"/>
        </w:rPr>
        <w:t xml:space="preserve">  hosts: webserver</w:t>
      </w:r>
    </w:p>
    <w:p w14:paraId="00000265">
      <w:pPr>
        <w:rPr>
          <w:sz w:val="30"/>
          <w:szCs w:val="30"/>
        </w:rPr>
      </w:pPr>
      <w:r>
        <w:rPr>
          <w:sz w:val="30"/>
          <w:szCs w:val="30"/>
          <w:rtl w:val="0"/>
        </w:rPr>
        <w:t xml:space="preserve">  become: true</w:t>
      </w:r>
    </w:p>
    <w:p w14:paraId="00000266">
      <w:pPr>
        <w:rPr>
          <w:sz w:val="30"/>
          <w:szCs w:val="30"/>
        </w:rPr>
      </w:pPr>
      <w:r>
        <w:rPr>
          <w:sz w:val="30"/>
          <w:szCs w:val="30"/>
          <w:rtl w:val="0"/>
        </w:rPr>
        <w:t xml:space="preserve">  become_user: root</w:t>
      </w:r>
    </w:p>
    <w:p w14:paraId="00000267">
      <w:pPr>
        <w:rPr>
          <w:sz w:val="30"/>
          <w:szCs w:val="30"/>
        </w:rPr>
      </w:pPr>
      <w:r>
        <w:rPr>
          <w:sz w:val="30"/>
          <w:szCs w:val="30"/>
          <w:rtl w:val="0"/>
        </w:rPr>
        <w:t xml:space="preserve">  tasks:</w:t>
      </w:r>
    </w:p>
    <w:p w14:paraId="00000268">
      <w:pPr>
        <w:rPr>
          <w:sz w:val="30"/>
          <w:szCs w:val="30"/>
        </w:rPr>
      </w:pPr>
      <w:r>
        <w:rPr>
          <w:sz w:val="30"/>
          <w:szCs w:val="30"/>
          <w:rtl w:val="0"/>
        </w:rPr>
        <w:t xml:space="preserve">  - name: update the apt repo</w:t>
      </w:r>
    </w:p>
    <w:p w14:paraId="00000269">
      <w:pPr>
        <w:rPr>
          <w:sz w:val="30"/>
          <w:szCs w:val="30"/>
        </w:rPr>
      </w:pPr>
      <w:r>
        <w:rPr>
          <w:sz w:val="30"/>
          <w:szCs w:val="30"/>
          <w:rtl w:val="0"/>
        </w:rPr>
        <w:t xml:space="preserve">    command: apt-get update</w:t>
      </w:r>
    </w:p>
    <w:p w14:paraId="0000026A">
      <w:pPr>
        <w:rPr>
          <w:sz w:val="30"/>
          <w:szCs w:val="30"/>
        </w:rPr>
      </w:pPr>
      <w:r>
        <w:rPr>
          <w:sz w:val="30"/>
          <w:szCs w:val="30"/>
          <w:rtl w:val="0"/>
        </w:rPr>
        <w:t xml:space="preserve">  - name: install php on hostserver</w:t>
      </w:r>
    </w:p>
    <w:p w14:paraId="0000026B">
      <w:pPr>
        <w:rPr>
          <w:sz w:val="30"/>
          <w:szCs w:val="30"/>
        </w:rPr>
      </w:pPr>
      <w:r>
        <w:rPr>
          <w:sz w:val="30"/>
          <w:szCs w:val="30"/>
          <w:rtl w:val="0"/>
        </w:rPr>
        <w:t xml:space="preserve">    package: name=php state=present</w:t>
      </w:r>
    </w:p>
    <w:p w14:paraId="0000026C">
      <w:pPr>
        <w:rPr>
          <w:sz w:val="30"/>
          <w:szCs w:val="30"/>
        </w:rPr>
      </w:pPr>
      <w:r>
        <w:rPr>
          <w:sz w:val="30"/>
          <w:szCs w:val="30"/>
          <w:rtl w:val="0"/>
        </w:rPr>
        <w:t xml:space="preserve">  - name: Create a file on hostserver</w:t>
      </w:r>
    </w:p>
    <w:p w14:paraId="0000026D">
      <w:pPr>
        <w:rPr>
          <w:sz w:val="30"/>
          <w:szCs w:val="30"/>
        </w:rPr>
      </w:pPr>
      <w:r>
        <w:rPr>
          <w:sz w:val="30"/>
          <w:szCs w:val="30"/>
          <w:rtl w:val="0"/>
        </w:rPr>
        <w:t xml:space="preserve">    file: path=/tmp/myfile state=touch</w:t>
      </w:r>
    </w:p>
    <w:p w14:paraId="0000026E">
      <w:pPr>
        <w:rPr>
          <w:sz w:val="30"/>
          <w:szCs w:val="30"/>
        </w:rPr>
      </w:pPr>
    </w:p>
    <w:p w14:paraId="0000026F">
      <w:pPr>
        <w:rPr>
          <w:sz w:val="30"/>
          <w:szCs w:val="30"/>
        </w:rPr>
      </w:pPr>
    </w:p>
    <w:p w14:paraId="00000270">
      <w:pPr>
        <w:rPr>
          <w:sz w:val="30"/>
          <w:szCs w:val="30"/>
        </w:rPr>
      </w:pPr>
      <w:r>
        <w:rPr>
          <w:sz w:val="30"/>
          <w:szCs w:val="30"/>
          <w:rtl w:val="0"/>
        </w:rPr>
        <w:t>Save the file(:wq!)</w:t>
      </w:r>
    </w:p>
    <w:p w14:paraId="00000271">
      <w:pPr>
        <w:rPr>
          <w:sz w:val="30"/>
          <w:szCs w:val="30"/>
        </w:rPr>
      </w:pPr>
    </w:p>
    <w:p w14:paraId="00000272">
      <w:pPr>
        <w:rPr>
          <w:sz w:val="30"/>
          <w:szCs w:val="30"/>
        </w:rPr>
      </w:pPr>
      <w:r>
        <w:rPr>
          <w:sz w:val="30"/>
          <w:szCs w:val="30"/>
          <w:rtl w:val="0"/>
        </w:rPr>
        <w:t># ansible-playbook playbook2.yml</w:t>
      </w:r>
    </w:p>
    <w:p w14:paraId="00000273">
      <w:pPr>
        <w:rPr>
          <w:sz w:val="30"/>
          <w:szCs w:val="30"/>
        </w:rPr>
      </w:pPr>
    </w:p>
    <w:p w14:paraId="00000274">
      <w:pPr>
        <w:rPr>
          <w:sz w:val="30"/>
          <w:szCs w:val="30"/>
        </w:rPr>
      </w:pPr>
    </w:p>
    <w:p w14:paraId="00000275">
      <w:pPr>
        <w:rPr>
          <w:sz w:val="30"/>
          <w:szCs w:val="30"/>
        </w:rPr>
      </w:pPr>
      <w:r>
        <w:rPr>
          <w:sz w:val="30"/>
          <w:szCs w:val="30"/>
          <w:rtl w:val="0"/>
        </w:rPr>
        <w:t>===========================================</w:t>
      </w:r>
    </w:p>
    <w:p w14:paraId="00000276">
      <w:pPr>
        <w:rPr>
          <w:sz w:val="30"/>
          <w:szCs w:val="30"/>
        </w:rPr>
      </w:pPr>
      <w:r>
        <w:rPr>
          <w:sz w:val="30"/>
          <w:szCs w:val="30"/>
          <w:rtl w:val="0"/>
        </w:rPr>
        <w:t>Variables in Playbooks:</w:t>
      </w:r>
    </w:p>
    <w:p w14:paraId="00000277">
      <w:pPr>
        <w:rPr>
          <w:sz w:val="30"/>
          <w:szCs w:val="30"/>
        </w:rPr>
      </w:pPr>
      <w:r>
        <w:rPr>
          <w:sz w:val="30"/>
          <w:szCs w:val="30"/>
          <w:rtl w:val="0"/>
        </w:rPr>
        <w:t>==========================================</w:t>
      </w:r>
    </w:p>
    <w:p w14:paraId="00000278">
      <w:pPr>
        <w:rPr>
          <w:sz w:val="30"/>
          <w:szCs w:val="30"/>
        </w:rPr>
      </w:pPr>
    </w:p>
    <w:p w14:paraId="00000279">
      <w:pPr>
        <w:rPr>
          <w:sz w:val="30"/>
          <w:szCs w:val="30"/>
        </w:rPr>
      </w:pPr>
      <w:r>
        <w:rPr>
          <w:sz w:val="30"/>
          <w:szCs w:val="30"/>
          <w:rtl w:val="0"/>
        </w:rPr>
        <w:t xml:space="preserve">Variables -&gt; temporary memory locations that store data </w:t>
      </w:r>
    </w:p>
    <w:p w14:paraId="0000027A">
      <w:pPr>
        <w:rPr>
          <w:sz w:val="30"/>
          <w:szCs w:val="30"/>
        </w:rPr>
      </w:pPr>
    </w:p>
    <w:p w14:paraId="0000027B">
      <w:pPr>
        <w:rPr>
          <w:sz w:val="30"/>
          <w:szCs w:val="30"/>
        </w:rPr>
      </w:pPr>
      <w:r>
        <w:rPr>
          <w:sz w:val="30"/>
          <w:szCs w:val="30"/>
          <w:rtl w:val="0"/>
        </w:rPr>
        <w:t xml:space="preserve">To make our playbooks reusable use variables </w:t>
      </w:r>
    </w:p>
    <w:p w14:paraId="0000027C">
      <w:pPr>
        <w:rPr>
          <w:sz w:val="30"/>
          <w:szCs w:val="30"/>
        </w:rPr>
      </w:pPr>
      <w:r>
        <w:rPr>
          <w:sz w:val="30"/>
          <w:szCs w:val="30"/>
          <w:rtl w:val="0"/>
        </w:rPr>
        <w:t>usign variables, we will be able to pass new data to the parameters in the tasks sections</w:t>
      </w:r>
    </w:p>
    <w:p w14:paraId="0000027D">
      <w:pPr>
        <w:rPr>
          <w:sz w:val="30"/>
          <w:szCs w:val="30"/>
        </w:rPr>
      </w:pPr>
    </w:p>
    <w:p w14:paraId="0000027E">
      <w:pPr>
        <w:rPr>
          <w:sz w:val="30"/>
          <w:szCs w:val="30"/>
        </w:rPr>
      </w:pPr>
      <w:r>
        <w:rPr>
          <w:sz w:val="30"/>
          <w:szCs w:val="30"/>
          <w:rtl w:val="0"/>
        </w:rPr>
        <w:t xml:space="preserve">A variable can store a single value or a list of values  </w:t>
      </w:r>
    </w:p>
    <w:p w14:paraId="0000027F">
      <w:pPr>
        <w:rPr>
          <w:sz w:val="30"/>
          <w:szCs w:val="30"/>
        </w:rPr>
      </w:pPr>
      <w:r>
        <w:rPr>
          <w:sz w:val="30"/>
          <w:szCs w:val="30"/>
          <w:rtl w:val="0"/>
        </w:rPr>
        <w:t xml:space="preserve">variables can store a string, number, boolean value </w:t>
      </w:r>
    </w:p>
    <w:p w14:paraId="00000280">
      <w:pPr>
        <w:rPr>
          <w:sz w:val="30"/>
          <w:szCs w:val="30"/>
        </w:rPr>
      </w:pPr>
      <w:r>
        <w:rPr>
          <w:sz w:val="30"/>
          <w:szCs w:val="30"/>
          <w:rtl w:val="0"/>
        </w:rPr>
        <w:t>Variables are 2 types in ansible - Custom and fact variables</w:t>
      </w:r>
    </w:p>
    <w:p w14:paraId="00000281">
      <w:pPr>
        <w:rPr>
          <w:sz w:val="30"/>
          <w:szCs w:val="30"/>
        </w:rPr>
      </w:pPr>
    </w:p>
    <w:p w14:paraId="00000282">
      <w:pPr>
        <w:rPr>
          <w:sz w:val="30"/>
          <w:szCs w:val="30"/>
        </w:rPr>
      </w:pPr>
      <w:r>
        <w:rPr>
          <w:sz w:val="30"/>
          <w:szCs w:val="30"/>
          <w:rtl w:val="0"/>
        </w:rPr>
        <w:t xml:space="preserve"> </w:t>
      </w:r>
    </w:p>
    <w:p w14:paraId="00000283">
      <w:pPr>
        <w:rPr>
          <w:sz w:val="30"/>
          <w:szCs w:val="30"/>
        </w:rPr>
      </w:pPr>
      <w:r>
        <w:rPr>
          <w:sz w:val="30"/>
          <w:szCs w:val="30"/>
          <w:rtl w:val="0"/>
        </w:rPr>
        <w:t>Custom variables:</w:t>
      </w:r>
    </w:p>
    <w:p w14:paraId="00000284">
      <w:pPr>
        <w:rPr>
          <w:sz w:val="30"/>
          <w:szCs w:val="30"/>
        </w:rPr>
      </w:pPr>
      <w:r>
        <w:rPr>
          <w:sz w:val="30"/>
          <w:szCs w:val="30"/>
          <w:rtl w:val="0"/>
        </w:rPr>
        <w:t>=======================</w:t>
      </w:r>
    </w:p>
    <w:p w14:paraId="00000285">
      <w:pPr>
        <w:rPr>
          <w:sz w:val="30"/>
          <w:szCs w:val="30"/>
        </w:rPr>
      </w:pPr>
      <w:r>
        <w:rPr>
          <w:sz w:val="30"/>
          <w:szCs w:val="30"/>
          <w:rtl w:val="0"/>
        </w:rPr>
        <w:t xml:space="preserve">  - Variables created by users </w:t>
      </w:r>
    </w:p>
    <w:p w14:paraId="00000286">
      <w:pPr>
        <w:rPr>
          <w:sz w:val="30"/>
          <w:szCs w:val="30"/>
        </w:rPr>
      </w:pPr>
      <w:r>
        <w:rPr>
          <w:sz w:val="30"/>
          <w:szCs w:val="30"/>
          <w:rtl w:val="0"/>
        </w:rPr>
        <w:t xml:space="preserve">  - variable name given by user </w:t>
      </w:r>
    </w:p>
    <w:p w14:paraId="00000287">
      <w:pPr>
        <w:rPr>
          <w:sz w:val="30"/>
          <w:szCs w:val="30"/>
        </w:rPr>
      </w:pPr>
      <w:r>
        <w:rPr>
          <w:sz w:val="30"/>
          <w:szCs w:val="30"/>
          <w:rtl w:val="0"/>
        </w:rPr>
        <w:t xml:space="preserve">  - variable value given by user </w:t>
      </w:r>
    </w:p>
    <w:p w14:paraId="00000288">
      <w:pPr>
        <w:rPr>
          <w:sz w:val="30"/>
          <w:szCs w:val="30"/>
        </w:rPr>
      </w:pPr>
      <w:r>
        <w:rPr>
          <w:sz w:val="30"/>
          <w:szCs w:val="30"/>
          <w:rtl w:val="0"/>
        </w:rPr>
        <w:t xml:space="preserve">  - These variables can be declared in a playbook or in a sperate file or in a inventory file also </w:t>
      </w:r>
    </w:p>
    <w:p w14:paraId="00000289">
      <w:pPr>
        <w:rPr>
          <w:sz w:val="30"/>
          <w:szCs w:val="30"/>
        </w:rPr>
      </w:pPr>
      <w:r>
        <w:rPr>
          <w:sz w:val="30"/>
          <w:szCs w:val="30"/>
          <w:rtl w:val="0"/>
        </w:rPr>
        <w:t xml:space="preserve">  - The variable values can be referred in the tasks section as {{ var_name }} </w:t>
      </w:r>
    </w:p>
    <w:p w14:paraId="0000028A">
      <w:pPr>
        <w:rPr>
          <w:sz w:val="30"/>
          <w:szCs w:val="30"/>
        </w:rPr>
      </w:pPr>
    </w:p>
    <w:p w14:paraId="0000028B">
      <w:pPr>
        <w:rPr>
          <w:sz w:val="30"/>
          <w:szCs w:val="30"/>
        </w:rPr>
      </w:pPr>
    </w:p>
    <w:p w14:paraId="0000028C">
      <w:pPr>
        <w:rPr>
          <w:sz w:val="30"/>
          <w:szCs w:val="30"/>
        </w:rPr>
      </w:pPr>
    </w:p>
    <w:p w14:paraId="0000028D">
      <w:pPr>
        <w:rPr>
          <w:sz w:val="30"/>
          <w:szCs w:val="30"/>
        </w:rPr>
      </w:pPr>
    </w:p>
    <w:p w14:paraId="0000028E">
      <w:pPr>
        <w:rPr>
          <w:sz w:val="30"/>
          <w:szCs w:val="30"/>
        </w:rPr>
      </w:pPr>
    </w:p>
    <w:p w14:paraId="0000028F">
      <w:pPr>
        <w:rPr>
          <w:sz w:val="30"/>
          <w:szCs w:val="30"/>
        </w:rPr>
      </w:pPr>
      <w:r>
        <w:rPr>
          <w:sz w:val="30"/>
          <w:szCs w:val="30"/>
          <w:rtl w:val="0"/>
        </w:rPr>
        <w:t># vim playbookvaraibles.yml</w:t>
      </w:r>
    </w:p>
    <w:p w14:paraId="00000290">
      <w:pPr>
        <w:rPr>
          <w:sz w:val="30"/>
          <w:szCs w:val="30"/>
        </w:rPr>
      </w:pPr>
    </w:p>
    <w:p w14:paraId="00000291">
      <w:pPr>
        <w:rPr>
          <w:sz w:val="30"/>
          <w:szCs w:val="30"/>
        </w:rPr>
      </w:pPr>
      <w:r>
        <w:rPr>
          <w:sz w:val="30"/>
          <w:szCs w:val="30"/>
          <w:rtl w:val="0"/>
        </w:rPr>
        <w:t xml:space="preserve">- name: Custom Variables in Ansible </w:t>
      </w:r>
    </w:p>
    <w:p w14:paraId="00000292">
      <w:pPr>
        <w:rPr>
          <w:sz w:val="30"/>
          <w:szCs w:val="30"/>
        </w:rPr>
      </w:pPr>
      <w:r>
        <w:rPr>
          <w:sz w:val="30"/>
          <w:szCs w:val="30"/>
          <w:rtl w:val="0"/>
        </w:rPr>
        <w:t xml:space="preserve">  hosts: webserver</w:t>
      </w:r>
    </w:p>
    <w:p w14:paraId="00000293">
      <w:pPr>
        <w:rPr>
          <w:sz w:val="30"/>
          <w:szCs w:val="30"/>
        </w:rPr>
      </w:pPr>
      <w:r>
        <w:rPr>
          <w:sz w:val="30"/>
          <w:szCs w:val="30"/>
          <w:rtl w:val="0"/>
        </w:rPr>
        <w:t xml:space="preserve">  become: true</w:t>
      </w:r>
    </w:p>
    <w:p w14:paraId="00000294">
      <w:pPr>
        <w:rPr>
          <w:sz w:val="30"/>
          <w:szCs w:val="30"/>
        </w:rPr>
      </w:pPr>
      <w:r>
        <w:rPr>
          <w:sz w:val="30"/>
          <w:szCs w:val="30"/>
          <w:rtl w:val="0"/>
        </w:rPr>
        <w:t xml:space="preserve">  become_user: root</w:t>
      </w:r>
    </w:p>
    <w:p w14:paraId="00000295">
      <w:pPr>
        <w:rPr>
          <w:sz w:val="30"/>
          <w:szCs w:val="30"/>
        </w:rPr>
      </w:pPr>
      <w:r>
        <w:rPr>
          <w:sz w:val="30"/>
          <w:szCs w:val="30"/>
          <w:rtl w:val="0"/>
        </w:rPr>
        <w:t xml:space="preserve">  vars:</w:t>
      </w:r>
    </w:p>
    <w:p w14:paraId="00000296">
      <w:pPr>
        <w:rPr>
          <w:sz w:val="30"/>
          <w:szCs w:val="30"/>
        </w:rPr>
      </w:pPr>
      <w:r>
        <w:rPr>
          <w:sz w:val="30"/>
          <w:szCs w:val="30"/>
          <w:rtl w:val="0"/>
        </w:rPr>
        <w:t xml:space="preserve">    pkg_name: git</w:t>
      </w:r>
    </w:p>
    <w:p w14:paraId="00000297">
      <w:pPr>
        <w:rPr>
          <w:sz w:val="30"/>
          <w:szCs w:val="30"/>
        </w:rPr>
      </w:pPr>
      <w:r>
        <w:rPr>
          <w:sz w:val="30"/>
          <w:szCs w:val="30"/>
          <w:rtl w:val="0"/>
        </w:rPr>
        <w:t xml:space="preserve">    pkg_state: present</w:t>
      </w:r>
    </w:p>
    <w:p w14:paraId="00000298">
      <w:pPr>
        <w:rPr>
          <w:sz w:val="30"/>
          <w:szCs w:val="30"/>
        </w:rPr>
      </w:pPr>
      <w:r>
        <w:rPr>
          <w:sz w:val="30"/>
          <w:szCs w:val="30"/>
          <w:rtl w:val="0"/>
        </w:rPr>
        <w:t xml:space="preserve">    file_path: /tmp/mydemo</w:t>
      </w:r>
    </w:p>
    <w:p w14:paraId="00000299">
      <w:pPr>
        <w:rPr>
          <w:sz w:val="30"/>
          <w:szCs w:val="30"/>
        </w:rPr>
      </w:pPr>
      <w:r>
        <w:rPr>
          <w:sz w:val="30"/>
          <w:szCs w:val="30"/>
          <w:rtl w:val="0"/>
        </w:rPr>
        <w:t xml:space="preserve">    file_state: directory</w:t>
      </w:r>
    </w:p>
    <w:p w14:paraId="0000029A">
      <w:pPr>
        <w:rPr>
          <w:sz w:val="30"/>
          <w:szCs w:val="30"/>
        </w:rPr>
      </w:pPr>
      <w:r>
        <w:rPr>
          <w:sz w:val="30"/>
          <w:szCs w:val="30"/>
          <w:rtl w:val="0"/>
        </w:rPr>
        <w:t xml:space="preserve">  tasks:</w:t>
      </w:r>
    </w:p>
    <w:p w14:paraId="0000029B">
      <w:pPr>
        <w:rPr>
          <w:sz w:val="30"/>
          <w:szCs w:val="30"/>
        </w:rPr>
      </w:pPr>
      <w:r>
        <w:rPr>
          <w:sz w:val="30"/>
          <w:szCs w:val="30"/>
          <w:rtl w:val="0"/>
        </w:rPr>
        <w:t xml:space="preserve">  - name: update the apt repo</w:t>
      </w:r>
    </w:p>
    <w:p w14:paraId="0000029C">
      <w:pPr>
        <w:rPr>
          <w:sz w:val="30"/>
          <w:szCs w:val="30"/>
        </w:rPr>
      </w:pPr>
      <w:r>
        <w:rPr>
          <w:sz w:val="30"/>
          <w:szCs w:val="30"/>
          <w:rtl w:val="0"/>
        </w:rPr>
        <w:t xml:space="preserve">    command: apt-get update</w:t>
      </w:r>
    </w:p>
    <w:p w14:paraId="0000029D">
      <w:pPr>
        <w:rPr>
          <w:sz w:val="30"/>
          <w:szCs w:val="30"/>
        </w:rPr>
      </w:pPr>
      <w:r>
        <w:rPr>
          <w:sz w:val="30"/>
          <w:szCs w:val="30"/>
          <w:rtl w:val="0"/>
        </w:rPr>
        <w:t xml:space="preserve">  - name: install {{ pkg_name }} on hostserver</w:t>
      </w:r>
    </w:p>
    <w:p w14:paraId="0000029E">
      <w:pPr>
        <w:rPr>
          <w:sz w:val="30"/>
          <w:szCs w:val="30"/>
        </w:rPr>
      </w:pPr>
      <w:r>
        <w:rPr>
          <w:sz w:val="30"/>
          <w:szCs w:val="30"/>
          <w:rtl w:val="0"/>
        </w:rPr>
        <w:t xml:space="preserve">    package: name={{ pkg_name }} state={{ pkg_state }}</w:t>
      </w:r>
    </w:p>
    <w:p w14:paraId="0000029F">
      <w:pPr>
        <w:rPr>
          <w:sz w:val="30"/>
          <w:szCs w:val="30"/>
        </w:rPr>
      </w:pPr>
      <w:r>
        <w:rPr>
          <w:sz w:val="30"/>
          <w:szCs w:val="30"/>
          <w:rtl w:val="0"/>
        </w:rPr>
        <w:t xml:space="preserve">  - name: Create a directory on hostserver</w:t>
      </w:r>
    </w:p>
    <w:p w14:paraId="000002A0">
      <w:pPr>
        <w:rPr>
          <w:sz w:val="30"/>
          <w:szCs w:val="30"/>
        </w:rPr>
      </w:pPr>
      <w:r>
        <w:rPr>
          <w:sz w:val="30"/>
          <w:szCs w:val="30"/>
          <w:rtl w:val="0"/>
        </w:rPr>
        <w:t xml:space="preserve">    file: path={{ file_path }} state={{ file_state }}</w:t>
      </w:r>
    </w:p>
    <w:p w14:paraId="000002A1">
      <w:pPr>
        <w:rPr>
          <w:sz w:val="30"/>
          <w:szCs w:val="30"/>
        </w:rPr>
      </w:pPr>
      <w:r>
        <w:rPr>
          <w:sz w:val="30"/>
          <w:szCs w:val="30"/>
          <w:rtl w:val="0"/>
        </w:rPr>
        <w:t>Save the playbook and run it.</w:t>
      </w:r>
    </w:p>
    <w:p w14:paraId="000002A2">
      <w:pPr>
        <w:rPr>
          <w:sz w:val="30"/>
          <w:szCs w:val="30"/>
        </w:rPr>
      </w:pPr>
    </w:p>
    <w:p w14:paraId="000002A3">
      <w:pPr>
        <w:rPr>
          <w:sz w:val="30"/>
          <w:szCs w:val="30"/>
        </w:rPr>
      </w:pPr>
      <w:r>
        <w:rPr>
          <w:sz w:val="30"/>
          <w:szCs w:val="30"/>
          <w:rtl w:val="0"/>
        </w:rPr>
        <w:t>=============================================</w:t>
      </w:r>
    </w:p>
    <w:p w14:paraId="000002A4">
      <w:pPr>
        <w:rPr>
          <w:sz w:val="30"/>
          <w:szCs w:val="30"/>
        </w:rPr>
      </w:pPr>
      <w:r>
        <w:rPr>
          <w:sz w:val="30"/>
          <w:szCs w:val="30"/>
          <w:rtl w:val="0"/>
        </w:rPr>
        <w:t>Store the variables in a separate file</w:t>
      </w:r>
    </w:p>
    <w:p w14:paraId="000002A5">
      <w:pPr>
        <w:rPr>
          <w:sz w:val="30"/>
          <w:szCs w:val="30"/>
        </w:rPr>
      </w:pPr>
    </w:p>
    <w:p w14:paraId="000002A6">
      <w:pPr>
        <w:rPr>
          <w:sz w:val="30"/>
          <w:szCs w:val="30"/>
        </w:rPr>
      </w:pPr>
    </w:p>
    <w:p w14:paraId="000002A7">
      <w:pPr>
        <w:rPr>
          <w:sz w:val="30"/>
          <w:szCs w:val="30"/>
        </w:rPr>
      </w:pPr>
      <w:r>
        <w:rPr>
          <w:sz w:val="30"/>
          <w:szCs w:val="30"/>
          <w:rtl w:val="0"/>
        </w:rPr>
        <w:t># vim variables.yml</w:t>
      </w:r>
    </w:p>
    <w:p w14:paraId="000002A8">
      <w:pPr>
        <w:rPr>
          <w:sz w:val="30"/>
          <w:szCs w:val="30"/>
        </w:rPr>
      </w:pPr>
    </w:p>
    <w:p w14:paraId="000002A9">
      <w:pPr>
        <w:rPr>
          <w:sz w:val="30"/>
          <w:szCs w:val="30"/>
        </w:rPr>
      </w:pPr>
      <w:r>
        <w:rPr>
          <w:sz w:val="30"/>
          <w:szCs w:val="30"/>
          <w:rtl w:val="0"/>
        </w:rPr>
        <w:t xml:space="preserve">    pkg_name: git</w:t>
      </w:r>
    </w:p>
    <w:p w14:paraId="000002AA">
      <w:pPr>
        <w:rPr>
          <w:sz w:val="30"/>
          <w:szCs w:val="30"/>
        </w:rPr>
      </w:pPr>
      <w:r>
        <w:rPr>
          <w:sz w:val="30"/>
          <w:szCs w:val="30"/>
          <w:rtl w:val="0"/>
        </w:rPr>
        <w:t xml:space="preserve">    pkg_state: present</w:t>
      </w:r>
    </w:p>
    <w:p w14:paraId="000002AB">
      <w:pPr>
        <w:rPr>
          <w:sz w:val="30"/>
          <w:szCs w:val="30"/>
        </w:rPr>
      </w:pPr>
      <w:r>
        <w:rPr>
          <w:sz w:val="30"/>
          <w:szCs w:val="30"/>
          <w:rtl w:val="0"/>
        </w:rPr>
        <w:t xml:space="preserve">    file_path: /tmp/mydemo</w:t>
      </w:r>
    </w:p>
    <w:p w14:paraId="000002AC">
      <w:pPr>
        <w:rPr>
          <w:sz w:val="30"/>
          <w:szCs w:val="30"/>
        </w:rPr>
      </w:pPr>
      <w:r>
        <w:rPr>
          <w:sz w:val="30"/>
          <w:szCs w:val="30"/>
          <w:rtl w:val="0"/>
        </w:rPr>
        <w:t xml:space="preserve">    file_state: directory</w:t>
      </w:r>
    </w:p>
    <w:p w14:paraId="000002AD">
      <w:pPr>
        <w:rPr>
          <w:sz w:val="30"/>
          <w:szCs w:val="30"/>
        </w:rPr>
      </w:pPr>
    </w:p>
    <w:p w14:paraId="000002AE">
      <w:pPr>
        <w:rPr>
          <w:sz w:val="30"/>
          <w:szCs w:val="30"/>
        </w:rPr>
      </w:pPr>
      <w:r>
        <w:rPr>
          <w:sz w:val="30"/>
          <w:szCs w:val="30"/>
          <w:rtl w:val="0"/>
        </w:rPr>
        <w:t>Save the file (:wq!)</w:t>
      </w:r>
    </w:p>
    <w:p w14:paraId="000002AF">
      <w:pPr>
        <w:rPr>
          <w:sz w:val="30"/>
          <w:szCs w:val="30"/>
        </w:rPr>
      </w:pPr>
    </w:p>
    <w:p w14:paraId="000002B0">
      <w:pPr>
        <w:rPr>
          <w:sz w:val="30"/>
          <w:szCs w:val="30"/>
        </w:rPr>
      </w:pPr>
    </w:p>
    <w:p w14:paraId="000002B1">
      <w:pPr>
        <w:rPr>
          <w:sz w:val="30"/>
          <w:szCs w:val="30"/>
        </w:rPr>
      </w:pPr>
    </w:p>
    <w:p w14:paraId="000002B2">
      <w:pPr>
        <w:rPr>
          <w:sz w:val="30"/>
          <w:szCs w:val="30"/>
        </w:rPr>
      </w:pPr>
      <w:r>
        <w:rPr>
          <w:sz w:val="30"/>
          <w:szCs w:val="30"/>
          <w:rtl w:val="0"/>
        </w:rPr>
        <w:t># vim playbook4.yml</w:t>
      </w:r>
    </w:p>
    <w:p w14:paraId="000002B3">
      <w:pPr>
        <w:rPr>
          <w:sz w:val="30"/>
          <w:szCs w:val="30"/>
        </w:rPr>
      </w:pPr>
    </w:p>
    <w:p w14:paraId="000002B4">
      <w:pPr>
        <w:rPr>
          <w:sz w:val="30"/>
          <w:szCs w:val="30"/>
        </w:rPr>
      </w:pPr>
      <w:r>
        <w:rPr>
          <w:sz w:val="30"/>
          <w:szCs w:val="30"/>
          <w:rtl w:val="0"/>
        </w:rPr>
        <w:t xml:space="preserve">- name: Custom Variables in Ansible </w:t>
      </w:r>
    </w:p>
    <w:p w14:paraId="000002B5">
      <w:pPr>
        <w:rPr>
          <w:sz w:val="30"/>
          <w:szCs w:val="30"/>
        </w:rPr>
      </w:pPr>
      <w:r>
        <w:rPr>
          <w:sz w:val="30"/>
          <w:szCs w:val="30"/>
          <w:rtl w:val="0"/>
        </w:rPr>
        <w:t xml:space="preserve">  hosts: webserver</w:t>
      </w:r>
    </w:p>
    <w:p w14:paraId="000002B6">
      <w:pPr>
        <w:rPr>
          <w:sz w:val="30"/>
          <w:szCs w:val="30"/>
        </w:rPr>
      </w:pPr>
      <w:r>
        <w:rPr>
          <w:sz w:val="30"/>
          <w:szCs w:val="30"/>
          <w:rtl w:val="0"/>
        </w:rPr>
        <w:t xml:space="preserve">  become: true</w:t>
      </w:r>
    </w:p>
    <w:p w14:paraId="000002B7">
      <w:pPr>
        <w:rPr>
          <w:sz w:val="30"/>
          <w:szCs w:val="30"/>
        </w:rPr>
      </w:pPr>
      <w:r>
        <w:rPr>
          <w:sz w:val="30"/>
          <w:szCs w:val="30"/>
          <w:rtl w:val="0"/>
        </w:rPr>
        <w:t xml:space="preserve">  become_user: root</w:t>
      </w:r>
    </w:p>
    <w:p w14:paraId="000002B8">
      <w:pPr>
        <w:rPr>
          <w:sz w:val="30"/>
          <w:szCs w:val="30"/>
        </w:rPr>
      </w:pPr>
      <w:r>
        <w:rPr>
          <w:sz w:val="30"/>
          <w:szCs w:val="30"/>
          <w:rtl w:val="0"/>
        </w:rPr>
        <w:t xml:space="preserve">  # vars:  local variables- </w:t>
      </w:r>
    </w:p>
    <w:p w14:paraId="000002B9">
      <w:pPr>
        <w:rPr>
          <w:sz w:val="30"/>
          <w:szCs w:val="30"/>
        </w:rPr>
      </w:pPr>
      <w:r>
        <w:rPr>
          <w:sz w:val="30"/>
          <w:szCs w:val="30"/>
          <w:rtl w:val="0"/>
        </w:rPr>
        <w:t xml:space="preserve">  vars_files:</w:t>
      </w:r>
    </w:p>
    <w:p w14:paraId="000002BA">
      <w:pPr>
        <w:rPr>
          <w:sz w:val="30"/>
          <w:szCs w:val="30"/>
        </w:rPr>
      </w:pPr>
      <w:r>
        <w:rPr>
          <w:sz w:val="30"/>
          <w:szCs w:val="30"/>
          <w:rtl w:val="0"/>
        </w:rPr>
        <w:t xml:space="preserve">    - variables.yml</w:t>
      </w:r>
    </w:p>
    <w:p w14:paraId="000002BB">
      <w:pPr>
        <w:rPr>
          <w:sz w:val="30"/>
          <w:szCs w:val="30"/>
        </w:rPr>
      </w:pPr>
      <w:r>
        <w:rPr>
          <w:sz w:val="30"/>
          <w:szCs w:val="30"/>
          <w:rtl w:val="0"/>
        </w:rPr>
        <w:t xml:space="preserve">  tasks:</w:t>
      </w:r>
    </w:p>
    <w:p w14:paraId="000002BC">
      <w:pPr>
        <w:rPr>
          <w:sz w:val="30"/>
          <w:szCs w:val="30"/>
        </w:rPr>
      </w:pPr>
      <w:r>
        <w:rPr>
          <w:sz w:val="30"/>
          <w:szCs w:val="30"/>
          <w:rtl w:val="0"/>
        </w:rPr>
        <w:t xml:space="preserve">  - name: update the apt repo</w:t>
      </w:r>
    </w:p>
    <w:p w14:paraId="000002BD">
      <w:pPr>
        <w:rPr>
          <w:sz w:val="30"/>
          <w:szCs w:val="30"/>
        </w:rPr>
      </w:pPr>
      <w:r>
        <w:rPr>
          <w:sz w:val="30"/>
          <w:szCs w:val="30"/>
          <w:rtl w:val="0"/>
        </w:rPr>
        <w:t xml:space="preserve">    command: apt-get update</w:t>
      </w:r>
    </w:p>
    <w:p w14:paraId="000002BE">
      <w:pPr>
        <w:rPr>
          <w:sz w:val="30"/>
          <w:szCs w:val="30"/>
        </w:rPr>
      </w:pPr>
      <w:r>
        <w:rPr>
          <w:sz w:val="30"/>
          <w:szCs w:val="30"/>
          <w:rtl w:val="0"/>
        </w:rPr>
        <w:t xml:space="preserve">  - name: install {{ pkg_name }} on hostserver</w:t>
      </w:r>
    </w:p>
    <w:p w14:paraId="000002BF">
      <w:pPr>
        <w:rPr>
          <w:sz w:val="30"/>
          <w:szCs w:val="30"/>
        </w:rPr>
      </w:pPr>
      <w:r>
        <w:rPr>
          <w:sz w:val="30"/>
          <w:szCs w:val="30"/>
          <w:rtl w:val="0"/>
        </w:rPr>
        <w:t xml:space="preserve">    package: name={{ pkg_name }} state={{ pkg_state }}</w:t>
      </w:r>
    </w:p>
    <w:p w14:paraId="000002C0">
      <w:pPr>
        <w:rPr>
          <w:sz w:val="30"/>
          <w:szCs w:val="30"/>
        </w:rPr>
      </w:pPr>
      <w:r>
        <w:rPr>
          <w:sz w:val="30"/>
          <w:szCs w:val="30"/>
          <w:rtl w:val="0"/>
        </w:rPr>
        <w:t xml:space="preserve">  - name: Create a directory on hostserver</w:t>
      </w:r>
    </w:p>
    <w:p w14:paraId="000002C1">
      <w:pPr>
        <w:rPr>
          <w:sz w:val="30"/>
          <w:szCs w:val="30"/>
        </w:rPr>
      </w:pPr>
      <w:r>
        <w:rPr>
          <w:sz w:val="30"/>
          <w:szCs w:val="30"/>
          <w:rtl w:val="0"/>
        </w:rPr>
        <w:t xml:space="preserve">    file: path={{ file_path }} state={{ file_state }}</w:t>
      </w:r>
    </w:p>
    <w:p w14:paraId="000002C2">
      <w:pPr>
        <w:rPr>
          <w:sz w:val="30"/>
          <w:szCs w:val="30"/>
        </w:rPr>
      </w:pPr>
    </w:p>
    <w:p w14:paraId="000002C3">
      <w:pPr>
        <w:rPr>
          <w:sz w:val="30"/>
          <w:szCs w:val="30"/>
        </w:rPr>
      </w:pPr>
    </w:p>
    <w:p w14:paraId="000002C4">
      <w:pPr>
        <w:rPr>
          <w:sz w:val="30"/>
          <w:szCs w:val="30"/>
        </w:rPr>
      </w:pPr>
      <w:r>
        <w:rPr>
          <w:sz w:val="30"/>
          <w:szCs w:val="30"/>
          <w:rtl w:val="0"/>
        </w:rPr>
        <w:t>Save the file and run the playbook</w:t>
      </w:r>
    </w:p>
    <w:p w14:paraId="000002C5">
      <w:pPr>
        <w:rPr>
          <w:sz w:val="30"/>
          <w:szCs w:val="30"/>
        </w:rPr>
      </w:pPr>
    </w:p>
    <w:p w14:paraId="000002C6">
      <w:pPr>
        <w:rPr>
          <w:sz w:val="30"/>
          <w:szCs w:val="30"/>
        </w:rPr>
      </w:pPr>
      <w:r>
        <w:rPr>
          <w:sz w:val="30"/>
          <w:szCs w:val="30"/>
          <w:rtl w:val="0"/>
        </w:rPr>
        <w:t>==============================</w:t>
      </w:r>
    </w:p>
    <w:p w14:paraId="000002C7">
      <w:pPr>
        <w:rPr>
          <w:sz w:val="30"/>
          <w:szCs w:val="30"/>
        </w:rPr>
      </w:pPr>
      <w:r>
        <w:rPr>
          <w:sz w:val="30"/>
          <w:szCs w:val="30"/>
          <w:rtl w:val="0"/>
        </w:rPr>
        <w:t>Run the playbook by passing values to the variables at runtime.</w:t>
      </w:r>
    </w:p>
    <w:p w14:paraId="000002C8">
      <w:pPr>
        <w:rPr>
          <w:sz w:val="30"/>
          <w:szCs w:val="30"/>
        </w:rPr>
      </w:pPr>
      <w:r>
        <w:rPr>
          <w:sz w:val="30"/>
          <w:szCs w:val="30"/>
          <w:rtl w:val="0"/>
        </w:rPr>
        <w:t>Use the option : --extra-vars</w:t>
      </w:r>
    </w:p>
    <w:p w14:paraId="000002C9">
      <w:pPr>
        <w:rPr>
          <w:sz w:val="30"/>
          <w:szCs w:val="30"/>
        </w:rPr>
      </w:pPr>
    </w:p>
    <w:p w14:paraId="000002CA">
      <w:pPr>
        <w:rPr>
          <w:sz w:val="30"/>
          <w:szCs w:val="30"/>
        </w:rPr>
      </w:pPr>
      <w:r>
        <w:rPr>
          <w:sz w:val="30"/>
          <w:szCs w:val="30"/>
          <w:rtl w:val="0"/>
        </w:rPr>
        <w:t># ansible-playbook playbook4.yml --extra-vars "pkg_name=maven pkg_state=absent file_path=/tmp/newdemo file_state=touch"</w:t>
      </w:r>
    </w:p>
    <w:p w14:paraId="000002CB">
      <w:pPr>
        <w:rPr>
          <w:sz w:val="30"/>
          <w:szCs w:val="30"/>
        </w:rPr>
      </w:pPr>
    </w:p>
    <w:p w14:paraId="000002CC">
      <w:pPr>
        <w:rPr>
          <w:sz w:val="30"/>
          <w:szCs w:val="30"/>
        </w:rPr>
      </w:pPr>
      <w:r>
        <w:rPr>
          <w:sz w:val="30"/>
          <w:szCs w:val="30"/>
          <w:rtl w:val="0"/>
        </w:rPr>
        <w:t>===============================</w:t>
      </w:r>
    </w:p>
    <w:p w14:paraId="000002CD">
      <w:pPr>
        <w:rPr>
          <w:sz w:val="30"/>
          <w:szCs w:val="30"/>
        </w:rPr>
      </w:pPr>
      <w:r>
        <w:rPr>
          <w:sz w:val="30"/>
          <w:szCs w:val="30"/>
          <w:rtl w:val="0"/>
        </w:rPr>
        <w:t>FACT Variables:</w:t>
      </w:r>
    </w:p>
    <w:p w14:paraId="000002CE">
      <w:pPr>
        <w:rPr>
          <w:sz w:val="30"/>
          <w:szCs w:val="30"/>
        </w:rPr>
      </w:pPr>
      <w:r>
        <w:rPr>
          <w:sz w:val="30"/>
          <w:szCs w:val="30"/>
          <w:rtl w:val="0"/>
        </w:rPr>
        <w:t>================================</w:t>
      </w:r>
    </w:p>
    <w:p w14:paraId="000002CF">
      <w:pPr>
        <w:rPr>
          <w:b/>
          <w:sz w:val="32"/>
          <w:szCs w:val="32"/>
        </w:rPr>
      </w:pPr>
      <w:r>
        <w:rPr>
          <w:b/>
          <w:sz w:val="32"/>
          <w:szCs w:val="32"/>
          <w:rtl w:val="0"/>
        </w:rPr>
        <w:t>Whenever ansible controller connects to its worker nodes</w:t>
      </w:r>
    </w:p>
    <w:p w14:paraId="000002D0">
      <w:pPr>
        <w:rPr>
          <w:b/>
          <w:sz w:val="32"/>
          <w:szCs w:val="32"/>
        </w:rPr>
      </w:pPr>
      <w:r>
        <w:rPr>
          <w:b/>
          <w:sz w:val="32"/>
          <w:szCs w:val="32"/>
          <w:rtl w:val="0"/>
        </w:rPr>
        <w:t xml:space="preserve"> Always Ansible will gather complete information or details about each worker node</w:t>
      </w:r>
    </w:p>
    <w:p w14:paraId="000002D1">
      <w:pPr>
        <w:rPr>
          <w:b/>
          <w:sz w:val="32"/>
          <w:szCs w:val="32"/>
        </w:rPr>
      </w:pPr>
      <w:r>
        <w:rPr>
          <w:b/>
          <w:sz w:val="32"/>
          <w:szCs w:val="32"/>
          <w:rtl w:val="0"/>
        </w:rPr>
        <w:t>It will gather information like host details, architecture,network,ipaddress, BIOS information,OS,memory etc etc</w:t>
      </w:r>
    </w:p>
    <w:p w14:paraId="000002D2">
      <w:pPr>
        <w:rPr>
          <w:b/>
          <w:sz w:val="32"/>
          <w:szCs w:val="32"/>
        </w:rPr>
      </w:pPr>
      <w:r>
        <w:rPr>
          <w:b/>
          <w:sz w:val="32"/>
          <w:szCs w:val="32"/>
          <w:rtl w:val="0"/>
        </w:rPr>
        <w:t>This gathered information is called as FACTS</w:t>
      </w:r>
    </w:p>
    <w:p w14:paraId="000002D3">
      <w:pPr>
        <w:rPr>
          <w:b/>
          <w:sz w:val="32"/>
          <w:szCs w:val="32"/>
        </w:rPr>
      </w:pPr>
    </w:p>
    <w:p w14:paraId="000002D4">
      <w:pPr>
        <w:rPr>
          <w:b/>
          <w:sz w:val="32"/>
          <w:szCs w:val="32"/>
        </w:rPr>
      </w:pPr>
      <w:r>
        <w:rPr>
          <w:b/>
          <w:sz w:val="32"/>
          <w:szCs w:val="32"/>
          <w:rtl w:val="0"/>
        </w:rPr>
        <w:t>Ansible stores each fact in a variable called as fact variables.</w:t>
      </w:r>
    </w:p>
    <w:p w14:paraId="000002D5">
      <w:pPr>
        <w:rPr>
          <w:b/>
          <w:sz w:val="32"/>
          <w:szCs w:val="32"/>
        </w:rPr>
      </w:pPr>
      <w:r>
        <w:rPr>
          <w:b/>
          <w:sz w:val="32"/>
          <w:szCs w:val="32"/>
          <w:rtl w:val="0"/>
        </w:rPr>
        <w:t>These variables are created by Ansible and values are also computed by Ansible</w:t>
      </w:r>
    </w:p>
    <w:p w14:paraId="000002D6">
      <w:pPr>
        <w:rPr>
          <w:b/>
          <w:sz w:val="32"/>
          <w:szCs w:val="32"/>
        </w:rPr>
      </w:pPr>
    </w:p>
    <w:p w14:paraId="000002D7">
      <w:pPr>
        <w:rPr>
          <w:b/>
          <w:sz w:val="32"/>
          <w:szCs w:val="32"/>
        </w:rPr>
      </w:pPr>
      <w:r>
        <w:rPr>
          <w:b/>
          <w:sz w:val="32"/>
          <w:szCs w:val="32"/>
          <w:rtl w:val="0"/>
        </w:rPr>
        <w:t>These variables will always start with “ansible_variablebName”</w:t>
      </w:r>
    </w:p>
    <w:p w14:paraId="000002D8">
      <w:pPr>
        <w:rPr>
          <w:b/>
          <w:sz w:val="32"/>
          <w:szCs w:val="32"/>
        </w:rPr>
      </w:pPr>
    </w:p>
    <w:p w14:paraId="000002D9">
      <w:pPr>
        <w:rPr>
          <w:b/>
          <w:sz w:val="32"/>
          <w:szCs w:val="32"/>
        </w:rPr>
      </w:pPr>
      <w:r>
        <w:rPr>
          <w:b/>
          <w:sz w:val="32"/>
          <w:szCs w:val="32"/>
          <w:rtl w:val="0"/>
        </w:rPr>
        <w:t>These variable values are computed at runtime</w:t>
      </w:r>
    </w:p>
    <w:p w14:paraId="000002DA">
      <w:pPr>
        <w:rPr>
          <w:b/>
          <w:sz w:val="32"/>
          <w:szCs w:val="32"/>
        </w:rPr>
      </w:pPr>
      <w:r>
        <w:rPr>
          <w:b/>
          <w:sz w:val="32"/>
          <w:szCs w:val="32"/>
          <w:rtl w:val="0"/>
        </w:rPr>
        <w:t>Some of these variable values are unique to each host server</w:t>
      </w:r>
    </w:p>
    <w:p w14:paraId="000002DB">
      <w:pPr>
        <w:rPr>
          <w:b/>
          <w:sz w:val="32"/>
          <w:szCs w:val="32"/>
        </w:rPr>
      </w:pPr>
    </w:p>
    <w:p w14:paraId="000002DC">
      <w:pPr>
        <w:rPr>
          <w:b/>
          <w:sz w:val="32"/>
          <w:szCs w:val="32"/>
        </w:rPr>
      </w:pPr>
      <w:r>
        <w:rPr>
          <w:b/>
          <w:sz w:val="32"/>
          <w:szCs w:val="32"/>
          <w:rtl w:val="0"/>
        </w:rPr>
        <w:t>These variables are also called dynamic variables.</w:t>
      </w:r>
    </w:p>
    <w:p w14:paraId="000002DD">
      <w:pPr>
        <w:rPr>
          <w:b/>
          <w:sz w:val="32"/>
          <w:szCs w:val="32"/>
        </w:rPr>
      </w:pPr>
      <w:r>
        <w:rPr>
          <w:b/>
          <w:sz w:val="32"/>
          <w:szCs w:val="32"/>
          <w:rtl w:val="0"/>
        </w:rPr>
        <w:t>The value of the variable changes from host to host</w:t>
      </w:r>
    </w:p>
    <w:p w14:paraId="000002DE">
      <w:pPr>
        <w:rPr>
          <w:b/>
          <w:sz w:val="32"/>
          <w:szCs w:val="32"/>
        </w:rPr>
      </w:pPr>
    </w:p>
    <w:p w14:paraId="000002DF">
      <w:pPr>
        <w:rPr>
          <w:b/>
          <w:sz w:val="32"/>
          <w:szCs w:val="32"/>
        </w:rPr>
      </w:pPr>
      <w:r>
        <w:rPr>
          <w:b/>
          <w:sz w:val="32"/>
          <w:szCs w:val="32"/>
          <w:rtl w:val="0"/>
        </w:rPr>
        <w:t>In ansible we have a module called as setup module.</w:t>
      </w:r>
    </w:p>
    <w:p w14:paraId="000002E0">
      <w:pPr>
        <w:rPr>
          <w:b/>
          <w:sz w:val="32"/>
          <w:szCs w:val="32"/>
        </w:rPr>
      </w:pPr>
    </w:p>
    <w:p w14:paraId="000002E1">
      <w:pPr>
        <w:rPr>
          <w:b/>
          <w:sz w:val="32"/>
          <w:szCs w:val="32"/>
        </w:rPr>
      </w:pPr>
    </w:p>
    <w:p w14:paraId="000002E2">
      <w:pPr>
        <w:rPr>
          <w:b/>
          <w:sz w:val="32"/>
          <w:szCs w:val="32"/>
        </w:rPr>
      </w:pPr>
      <w:r>
        <w:rPr>
          <w:b/>
          <w:sz w:val="32"/>
          <w:szCs w:val="32"/>
          <w:rtl w:val="0"/>
        </w:rPr>
        <w:t>Demo 1: See the fact variables:</w:t>
      </w:r>
    </w:p>
    <w:p w14:paraId="000002E3">
      <w:pPr>
        <w:rPr>
          <w:b/>
          <w:sz w:val="32"/>
          <w:szCs w:val="32"/>
        </w:rPr>
      </w:pPr>
      <w:r>
        <w:rPr>
          <w:b/>
          <w:sz w:val="32"/>
          <w:szCs w:val="32"/>
          <w:rtl w:val="0"/>
        </w:rPr>
        <w:t>==============================</w:t>
      </w:r>
    </w:p>
    <w:p w14:paraId="000002E4">
      <w:pPr>
        <w:rPr>
          <w:b/>
          <w:sz w:val="32"/>
          <w:szCs w:val="32"/>
        </w:rPr>
      </w:pPr>
    </w:p>
    <w:p w14:paraId="000002E5">
      <w:pPr>
        <w:rPr>
          <w:b/>
          <w:sz w:val="32"/>
          <w:szCs w:val="32"/>
        </w:rPr>
      </w:pPr>
      <w:r>
        <w:rPr>
          <w:b/>
          <w:sz w:val="32"/>
          <w:szCs w:val="32"/>
          <w:rtl w:val="0"/>
        </w:rPr>
        <w:t xml:space="preserve"> # ansible webserver -m setup</w:t>
      </w:r>
    </w:p>
    <w:p w14:paraId="000002E6">
      <w:pPr>
        <w:rPr>
          <w:b/>
          <w:sz w:val="32"/>
          <w:szCs w:val="32"/>
        </w:rPr>
      </w:pPr>
      <w:r>
        <w:rPr>
          <w:b/>
          <w:sz w:val="32"/>
          <w:szCs w:val="32"/>
          <w:rtl w:val="0"/>
        </w:rPr>
        <w:t xml:space="preserve"> # ansible webserver -m setup -a "filter=ansible_hostname"</w:t>
      </w:r>
    </w:p>
    <w:p w14:paraId="000002E7">
      <w:pPr>
        <w:rPr>
          <w:b/>
          <w:sz w:val="32"/>
          <w:szCs w:val="32"/>
        </w:rPr>
      </w:pPr>
      <w:r>
        <w:rPr>
          <w:b/>
          <w:sz w:val="32"/>
          <w:szCs w:val="32"/>
          <w:rtl w:val="0"/>
        </w:rPr>
        <w:t xml:space="preserve"> # ansible webserver -m setup -a "filter=ansible_os_family"</w:t>
      </w:r>
    </w:p>
    <w:p w14:paraId="000002E8">
      <w:pPr>
        <w:rPr>
          <w:b/>
          <w:sz w:val="32"/>
          <w:szCs w:val="32"/>
        </w:rPr>
      </w:pPr>
      <w:r>
        <w:rPr>
          <w:b/>
          <w:sz w:val="32"/>
          <w:szCs w:val="32"/>
          <w:rtl w:val="0"/>
        </w:rPr>
        <w:t># ansible webserver -m setup -a "filter=ansible_distribution"</w:t>
      </w:r>
    </w:p>
    <w:p w14:paraId="000002E9">
      <w:pPr>
        <w:rPr>
          <w:b/>
          <w:sz w:val="32"/>
          <w:szCs w:val="32"/>
        </w:rPr>
      </w:pPr>
      <w:r>
        <w:rPr>
          <w:b/>
          <w:sz w:val="32"/>
          <w:szCs w:val="32"/>
          <w:rtl w:val="0"/>
        </w:rPr>
        <w:t># ansible webserver -m setup -a "filter=ansible_dist*"</w:t>
      </w:r>
    </w:p>
    <w:p w14:paraId="000002EA">
      <w:pPr>
        <w:rPr>
          <w:sz w:val="30"/>
          <w:szCs w:val="30"/>
        </w:rPr>
      </w:pPr>
    </w:p>
    <w:p w14:paraId="000002EB">
      <w:pPr>
        <w:rPr>
          <w:sz w:val="30"/>
          <w:szCs w:val="30"/>
        </w:rPr>
      </w:pPr>
    </w:p>
    <w:p w14:paraId="000002EC">
      <w:pPr>
        <w:rPr>
          <w:sz w:val="30"/>
          <w:szCs w:val="30"/>
        </w:rPr>
      </w:pPr>
    </w:p>
    <w:p w14:paraId="000002ED">
      <w:pPr>
        <w:rPr>
          <w:sz w:val="30"/>
          <w:szCs w:val="30"/>
        </w:rPr>
      </w:pPr>
    </w:p>
    <w:p w14:paraId="000002EE">
      <w:pPr>
        <w:rPr>
          <w:sz w:val="30"/>
          <w:szCs w:val="30"/>
        </w:rPr>
      </w:pPr>
      <w:r>
        <w:rPr>
          <w:sz w:val="30"/>
          <w:szCs w:val="30"/>
          <w:rtl w:val="0"/>
        </w:rPr>
        <w:t># vim playbook5.yml</w:t>
      </w:r>
    </w:p>
    <w:p w14:paraId="000002EF">
      <w:pPr>
        <w:rPr>
          <w:sz w:val="30"/>
          <w:szCs w:val="30"/>
        </w:rPr>
      </w:pPr>
    </w:p>
    <w:p w14:paraId="000002F0">
      <w:pPr>
        <w:rPr>
          <w:sz w:val="30"/>
          <w:szCs w:val="30"/>
        </w:rPr>
      </w:pPr>
    </w:p>
    <w:p w14:paraId="000002F1">
      <w:pPr>
        <w:rPr>
          <w:sz w:val="30"/>
          <w:szCs w:val="30"/>
        </w:rPr>
      </w:pPr>
      <w:r>
        <w:rPr>
          <w:sz w:val="30"/>
          <w:szCs w:val="30"/>
          <w:rtl w:val="0"/>
        </w:rPr>
        <w:t>- name: Fact variables in Ansible</w:t>
      </w:r>
    </w:p>
    <w:p w14:paraId="000002F2">
      <w:pPr>
        <w:rPr>
          <w:sz w:val="30"/>
          <w:szCs w:val="30"/>
        </w:rPr>
      </w:pPr>
      <w:r>
        <w:rPr>
          <w:sz w:val="30"/>
          <w:szCs w:val="30"/>
          <w:rtl w:val="0"/>
        </w:rPr>
        <w:t xml:space="preserve">  hosts: webserver</w:t>
      </w:r>
    </w:p>
    <w:p w14:paraId="000002F3">
      <w:pPr>
        <w:rPr>
          <w:sz w:val="30"/>
          <w:szCs w:val="30"/>
        </w:rPr>
      </w:pPr>
      <w:r>
        <w:rPr>
          <w:sz w:val="30"/>
          <w:szCs w:val="30"/>
          <w:rtl w:val="0"/>
        </w:rPr>
        <w:t xml:space="preserve">  become: true</w:t>
      </w:r>
    </w:p>
    <w:p w14:paraId="000002F4">
      <w:pPr>
        <w:rPr>
          <w:sz w:val="30"/>
          <w:szCs w:val="30"/>
        </w:rPr>
      </w:pPr>
      <w:r>
        <w:rPr>
          <w:sz w:val="30"/>
          <w:szCs w:val="30"/>
          <w:rtl w:val="0"/>
        </w:rPr>
        <w:t xml:space="preserve">  tasks:</w:t>
      </w:r>
    </w:p>
    <w:p w14:paraId="000002F5">
      <w:pPr>
        <w:rPr>
          <w:sz w:val="30"/>
          <w:szCs w:val="30"/>
        </w:rPr>
      </w:pPr>
      <w:r>
        <w:rPr>
          <w:sz w:val="30"/>
          <w:szCs w:val="30"/>
          <w:rtl w:val="0"/>
        </w:rPr>
        <w:t xml:space="preserve">  - name: install httpd package</w:t>
      </w:r>
    </w:p>
    <w:p w14:paraId="000002F6">
      <w:pPr>
        <w:rPr>
          <w:sz w:val="30"/>
          <w:szCs w:val="30"/>
        </w:rPr>
      </w:pPr>
      <w:r>
        <w:rPr>
          <w:sz w:val="30"/>
          <w:szCs w:val="30"/>
          <w:rtl w:val="0"/>
        </w:rPr>
        <w:t xml:space="preserve">    package: name=httpd state=present</w:t>
      </w:r>
    </w:p>
    <w:p w14:paraId="000002F7">
      <w:pPr>
        <w:rPr>
          <w:sz w:val="30"/>
          <w:szCs w:val="30"/>
        </w:rPr>
      </w:pPr>
      <w:r>
        <w:rPr>
          <w:sz w:val="30"/>
          <w:szCs w:val="30"/>
          <w:rtl w:val="0"/>
        </w:rPr>
        <w:t xml:space="preserve">    when: ansible_os_family == "RHEL"</w:t>
      </w:r>
    </w:p>
    <w:p w14:paraId="000002F8">
      <w:pPr>
        <w:rPr>
          <w:sz w:val="30"/>
          <w:szCs w:val="30"/>
        </w:rPr>
      </w:pPr>
      <w:r>
        <w:rPr>
          <w:sz w:val="30"/>
          <w:szCs w:val="30"/>
          <w:rtl w:val="0"/>
        </w:rPr>
        <w:t xml:space="preserve">  - name: install apache2 package</w:t>
      </w:r>
    </w:p>
    <w:p w14:paraId="000002F9">
      <w:pPr>
        <w:rPr>
          <w:sz w:val="30"/>
          <w:szCs w:val="30"/>
        </w:rPr>
      </w:pPr>
      <w:r>
        <w:rPr>
          <w:sz w:val="30"/>
          <w:szCs w:val="30"/>
          <w:rtl w:val="0"/>
        </w:rPr>
        <w:t xml:space="preserve">    package: name=apache2 state=present</w:t>
      </w:r>
    </w:p>
    <w:p w14:paraId="000002FA">
      <w:pPr>
        <w:rPr>
          <w:sz w:val="30"/>
          <w:szCs w:val="30"/>
        </w:rPr>
      </w:pPr>
      <w:r>
        <w:rPr>
          <w:sz w:val="30"/>
          <w:szCs w:val="30"/>
          <w:rtl w:val="0"/>
        </w:rPr>
        <w:t xml:space="preserve">    when: ansible_os_family == "Debian"</w:t>
      </w:r>
    </w:p>
    <w:p w14:paraId="000002FB">
      <w:pPr>
        <w:rPr>
          <w:sz w:val="30"/>
          <w:szCs w:val="30"/>
        </w:rPr>
      </w:pPr>
    </w:p>
    <w:p w14:paraId="000002FC">
      <w:pPr>
        <w:rPr>
          <w:sz w:val="30"/>
          <w:szCs w:val="30"/>
        </w:rPr>
      </w:pPr>
      <w:r>
        <w:rPr>
          <w:sz w:val="30"/>
          <w:szCs w:val="30"/>
          <w:rtl w:val="0"/>
        </w:rPr>
        <w:t>Save the file and run it</w:t>
      </w:r>
    </w:p>
    <w:p w14:paraId="000002FD">
      <w:pPr>
        <w:rPr>
          <w:sz w:val="30"/>
          <w:szCs w:val="30"/>
        </w:rPr>
      </w:pPr>
    </w:p>
    <w:p w14:paraId="000002FE">
      <w:pPr>
        <w:rPr>
          <w:sz w:val="30"/>
          <w:szCs w:val="30"/>
        </w:rPr>
      </w:pPr>
      <w:r>
        <w:rPr>
          <w:sz w:val="30"/>
          <w:szCs w:val="30"/>
          <w:rtl w:val="0"/>
        </w:rPr>
        <w:t>Example 2: When keyword</w:t>
      </w:r>
    </w:p>
    <w:p w14:paraId="000002FF">
      <w:pPr>
        <w:rPr>
          <w:sz w:val="30"/>
          <w:szCs w:val="30"/>
        </w:rPr>
      </w:pPr>
      <w:r>
        <w:rPr>
          <w:sz w:val="30"/>
          <w:szCs w:val="30"/>
          <w:rtl w:val="0"/>
        </w:rPr>
        <w:t>============================</w:t>
      </w:r>
    </w:p>
    <w:p w14:paraId="00000300">
      <w:pPr>
        <w:rPr>
          <w:sz w:val="30"/>
          <w:szCs w:val="30"/>
        </w:rPr>
      </w:pPr>
    </w:p>
    <w:p w14:paraId="00000301">
      <w:pPr>
        <w:rPr>
          <w:sz w:val="30"/>
          <w:szCs w:val="30"/>
        </w:rPr>
      </w:pPr>
      <w:r>
        <w:rPr>
          <w:sz w:val="30"/>
          <w:szCs w:val="30"/>
          <w:rtl w:val="0"/>
        </w:rPr>
        <w:t># vim playbookWhen.yml</w:t>
      </w:r>
    </w:p>
    <w:p w14:paraId="00000302">
      <w:pPr>
        <w:rPr>
          <w:sz w:val="30"/>
          <w:szCs w:val="30"/>
        </w:rPr>
      </w:pPr>
    </w:p>
    <w:p w14:paraId="00000303">
      <w:pPr>
        <w:rPr>
          <w:sz w:val="30"/>
          <w:szCs w:val="30"/>
        </w:rPr>
      </w:pPr>
    </w:p>
    <w:p w14:paraId="00000304">
      <w:pPr>
        <w:rPr>
          <w:sz w:val="30"/>
          <w:szCs w:val="30"/>
        </w:rPr>
      </w:pPr>
      <w:r>
        <w:rPr>
          <w:sz w:val="30"/>
          <w:szCs w:val="30"/>
          <w:rtl w:val="0"/>
        </w:rPr>
        <w:t>- name: When condition in playbook</w:t>
      </w:r>
    </w:p>
    <w:p w14:paraId="00000305">
      <w:pPr>
        <w:rPr>
          <w:sz w:val="30"/>
          <w:szCs w:val="30"/>
        </w:rPr>
      </w:pPr>
      <w:r>
        <w:rPr>
          <w:sz w:val="30"/>
          <w:szCs w:val="30"/>
          <w:rtl w:val="0"/>
        </w:rPr>
        <w:t xml:space="preserve">  hosts: webserver</w:t>
      </w:r>
    </w:p>
    <w:p w14:paraId="00000306">
      <w:pPr>
        <w:rPr>
          <w:sz w:val="30"/>
          <w:szCs w:val="30"/>
        </w:rPr>
      </w:pPr>
      <w:r>
        <w:rPr>
          <w:sz w:val="30"/>
          <w:szCs w:val="30"/>
          <w:rtl w:val="0"/>
        </w:rPr>
        <w:t xml:space="preserve">  become: true</w:t>
      </w:r>
    </w:p>
    <w:p w14:paraId="00000307">
      <w:pPr>
        <w:rPr>
          <w:sz w:val="30"/>
          <w:szCs w:val="30"/>
        </w:rPr>
      </w:pPr>
      <w:r>
        <w:rPr>
          <w:sz w:val="30"/>
          <w:szCs w:val="30"/>
          <w:rtl w:val="0"/>
        </w:rPr>
        <w:t xml:space="preserve">  tasks:</w:t>
      </w:r>
    </w:p>
    <w:p w14:paraId="00000308">
      <w:pPr>
        <w:rPr>
          <w:sz w:val="30"/>
          <w:szCs w:val="30"/>
        </w:rPr>
      </w:pPr>
      <w:r>
        <w:rPr>
          <w:sz w:val="30"/>
          <w:szCs w:val="30"/>
          <w:rtl w:val="0"/>
        </w:rPr>
        <w:t xml:space="preserve">  - name: install package on Debain machines</w:t>
      </w:r>
    </w:p>
    <w:p w14:paraId="00000309">
      <w:pPr>
        <w:rPr>
          <w:sz w:val="30"/>
          <w:szCs w:val="30"/>
        </w:rPr>
      </w:pPr>
      <w:r>
        <w:rPr>
          <w:sz w:val="30"/>
          <w:szCs w:val="30"/>
          <w:rtl w:val="0"/>
        </w:rPr>
        <w:t xml:space="preserve">    package: name=apache2 state=present</w:t>
      </w:r>
    </w:p>
    <w:p w14:paraId="0000030A">
      <w:pPr>
        <w:rPr>
          <w:sz w:val="30"/>
          <w:szCs w:val="30"/>
        </w:rPr>
      </w:pPr>
      <w:r>
        <w:rPr>
          <w:sz w:val="30"/>
          <w:szCs w:val="30"/>
          <w:rtl w:val="0"/>
        </w:rPr>
        <w:t xml:space="preserve">    when: ansible_distribution == "Ubuntu" and ansible_distribution_major_version == "24"</w:t>
      </w:r>
    </w:p>
    <w:p w14:paraId="0000030B">
      <w:pPr>
        <w:rPr>
          <w:sz w:val="30"/>
          <w:szCs w:val="30"/>
        </w:rPr>
      </w:pPr>
      <w:r>
        <w:rPr>
          <w:sz w:val="30"/>
          <w:szCs w:val="30"/>
          <w:rtl w:val="0"/>
        </w:rPr>
        <w:t xml:space="preserve">  - name: Execute a command</w:t>
      </w:r>
    </w:p>
    <w:p w14:paraId="0000030C">
      <w:pPr>
        <w:rPr>
          <w:sz w:val="30"/>
          <w:szCs w:val="30"/>
        </w:rPr>
      </w:pPr>
      <w:r>
        <w:rPr>
          <w:sz w:val="30"/>
          <w:szCs w:val="30"/>
          <w:rtl w:val="0"/>
        </w:rPr>
        <w:t xml:space="preserve">    command: hostname -s</w:t>
      </w:r>
    </w:p>
    <w:p w14:paraId="0000030D">
      <w:pPr>
        <w:rPr>
          <w:sz w:val="30"/>
          <w:szCs w:val="30"/>
        </w:rPr>
      </w:pPr>
      <w:r>
        <w:rPr>
          <w:sz w:val="30"/>
          <w:szCs w:val="30"/>
          <w:rtl w:val="0"/>
        </w:rPr>
        <w:t xml:space="preserve">    when: (ansible_distribution == "Ubuntu") or</w:t>
      </w:r>
    </w:p>
    <w:p w14:paraId="0000030E">
      <w:pPr>
        <w:rPr>
          <w:sz w:val="30"/>
          <w:szCs w:val="30"/>
        </w:rPr>
      </w:pPr>
      <w:r>
        <w:rPr>
          <w:sz w:val="30"/>
          <w:szCs w:val="30"/>
          <w:rtl w:val="0"/>
        </w:rPr>
        <w:t xml:space="preserve">               (ansible_distribution == "Amazon") or</w:t>
      </w:r>
    </w:p>
    <w:p w14:paraId="0000030F">
      <w:pPr>
        <w:rPr>
          <w:sz w:val="30"/>
          <w:szCs w:val="30"/>
        </w:rPr>
      </w:pPr>
      <w:r>
        <w:rPr>
          <w:sz w:val="30"/>
          <w:szCs w:val="30"/>
          <w:rtl w:val="0"/>
        </w:rPr>
        <w:t xml:space="preserve">               (ansible_distribution == "RHEL")</w:t>
      </w:r>
    </w:p>
    <w:p w14:paraId="00000310">
      <w:pPr>
        <w:rPr>
          <w:sz w:val="30"/>
          <w:szCs w:val="30"/>
        </w:rPr>
      </w:pPr>
    </w:p>
    <w:p w14:paraId="00000311">
      <w:pPr>
        <w:rPr>
          <w:sz w:val="30"/>
          <w:szCs w:val="30"/>
        </w:rPr>
      </w:pPr>
    </w:p>
    <w:p w14:paraId="00000312">
      <w:pPr>
        <w:rPr>
          <w:sz w:val="30"/>
          <w:szCs w:val="30"/>
        </w:rPr>
      </w:pPr>
      <w:r>
        <w:rPr>
          <w:sz w:val="30"/>
          <w:szCs w:val="30"/>
          <w:rtl w:val="0"/>
        </w:rPr>
        <w:t>Save the file and execute the file.</w:t>
      </w:r>
    </w:p>
    <w:p w14:paraId="00000313">
      <w:pPr>
        <w:rPr>
          <w:sz w:val="30"/>
          <w:szCs w:val="30"/>
        </w:rPr>
      </w:pPr>
    </w:p>
    <w:p w14:paraId="00000314">
      <w:pPr>
        <w:rPr>
          <w:sz w:val="30"/>
          <w:szCs w:val="30"/>
        </w:rPr>
      </w:pPr>
      <w:r>
        <w:rPr>
          <w:sz w:val="30"/>
          <w:szCs w:val="30"/>
          <w:rtl w:val="0"/>
        </w:rPr>
        <w:t>==============================================</w:t>
      </w:r>
    </w:p>
    <w:p w14:paraId="00000315">
      <w:pPr>
        <w:rPr>
          <w:sz w:val="30"/>
          <w:szCs w:val="30"/>
        </w:rPr>
      </w:pPr>
    </w:p>
    <w:p w14:paraId="00000316">
      <w:pPr>
        <w:rPr>
          <w:b/>
          <w:sz w:val="20"/>
          <w:szCs w:val="20"/>
        </w:rPr>
      </w:pPr>
    </w:p>
    <w:p w14:paraId="00000317">
      <w:pPr>
        <w:rPr>
          <w:b/>
          <w:sz w:val="20"/>
          <w:szCs w:val="20"/>
        </w:rPr>
      </w:pPr>
    </w:p>
    <w:p w14:paraId="00000318">
      <w:pPr>
        <w:rPr>
          <w:b/>
          <w:sz w:val="20"/>
          <w:szCs w:val="20"/>
        </w:rPr>
      </w:pPr>
    </w:p>
    <w:p w14:paraId="00000319">
      <w:pPr>
        <w:rPr>
          <w:b/>
          <w:sz w:val="30"/>
          <w:szCs w:val="30"/>
        </w:rPr>
      </w:pPr>
      <w:r>
        <w:rPr>
          <w:b/>
          <w:sz w:val="30"/>
          <w:szCs w:val="30"/>
          <w:rtl w:val="0"/>
        </w:rPr>
        <w:t>Tags in Ansible Playbook:</w:t>
      </w:r>
    </w:p>
    <w:p w14:paraId="0000031A">
      <w:pPr>
        <w:rPr>
          <w:b/>
          <w:sz w:val="30"/>
          <w:szCs w:val="30"/>
        </w:rPr>
      </w:pPr>
      <w:r>
        <w:rPr>
          <w:b/>
          <w:sz w:val="30"/>
          <w:szCs w:val="30"/>
          <w:rtl w:val="0"/>
        </w:rPr>
        <w:t>==========================================</w:t>
      </w:r>
    </w:p>
    <w:p w14:paraId="0000031B">
      <w:pPr>
        <w:rPr>
          <w:b/>
          <w:sz w:val="30"/>
          <w:szCs w:val="30"/>
        </w:rPr>
      </w:pPr>
    </w:p>
    <w:p w14:paraId="0000031C">
      <w:pPr>
        <w:rPr>
          <w:b/>
          <w:sz w:val="30"/>
          <w:szCs w:val="30"/>
        </w:rPr>
      </w:pPr>
      <w:r>
        <w:rPr>
          <w:b/>
          <w:sz w:val="30"/>
          <w:szCs w:val="30"/>
          <w:rtl w:val="0"/>
        </w:rPr>
        <w:t>Tags allows us to run specific tasks in the playbook</w:t>
      </w:r>
    </w:p>
    <w:p w14:paraId="0000031D">
      <w:pPr>
        <w:rPr>
          <w:b/>
          <w:sz w:val="30"/>
          <w:szCs w:val="30"/>
        </w:rPr>
      </w:pPr>
      <w:r>
        <w:rPr>
          <w:b/>
          <w:sz w:val="30"/>
          <w:szCs w:val="30"/>
          <w:rtl w:val="0"/>
        </w:rPr>
        <w:t>If we want set of tasks to be executed together then we can use tags</w:t>
      </w:r>
    </w:p>
    <w:p w14:paraId="0000031E">
      <w:pPr>
        <w:rPr>
          <w:b/>
          <w:sz w:val="30"/>
          <w:szCs w:val="30"/>
        </w:rPr>
      </w:pPr>
    </w:p>
    <w:p w14:paraId="0000031F">
      <w:pPr>
        <w:rPr>
          <w:b/>
          <w:sz w:val="30"/>
          <w:szCs w:val="30"/>
        </w:rPr>
      </w:pPr>
      <w:r>
        <w:rPr>
          <w:b/>
          <w:sz w:val="30"/>
          <w:szCs w:val="30"/>
          <w:rtl w:val="0"/>
        </w:rPr>
        <w:t># vim  playbookTags.yml</w:t>
      </w:r>
    </w:p>
    <w:p w14:paraId="00000320">
      <w:pPr>
        <w:rPr>
          <w:b/>
          <w:sz w:val="30"/>
          <w:szCs w:val="30"/>
        </w:rPr>
      </w:pPr>
    </w:p>
    <w:p w14:paraId="00000321">
      <w:pPr>
        <w:rPr>
          <w:b/>
          <w:sz w:val="30"/>
          <w:szCs w:val="30"/>
        </w:rPr>
      </w:pPr>
      <w:r>
        <w:rPr>
          <w:b/>
          <w:sz w:val="30"/>
          <w:szCs w:val="30"/>
          <w:rtl w:val="0"/>
        </w:rPr>
        <w:t>- name: Tags in ansible</w:t>
      </w:r>
    </w:p>
    <w:p w14:paraId="00000322">
      <w:pPr>
        <w:rPr>
          <w:b/>
          <w:sz w:val="30"/>
          <w:szCs w:val="30"/>
        </w:rPr>
      </w:pPr>
      <w:r>
        <w:rPr>
          <w:b/>
          <w:sz w:val="30"/>
          <w:szCs w:val="30"/>
          <w:rtl w:val="0"/>
        </w:rPr>
        <w:t xml:space="preserve">  hosts: webserver</w:t>
      </w:r>
    </w:p>
    <w:p w14:paraId="00000323">
      <w:pPr>
        <w:rPr>
          <w:b/>
          <w:sz w:val="30"/>
          <w:szCs w:val="30"/>
        </w:rPr>
      </w:pPr>
      <w:r>
        <w:rPr>
          <w:b/>
          <w:sz w:val="30"/>
          <w:szCs w:val="30"/>
          <w:rtl w:val="0"/>
        </w:rPr>
        <w:t xml:space="preserve">  become: true</w:t>
      </w:r>
    </w:p>
    <w:p w14:paraId="00000324">
      <w:pPr>
        <w:rPr>
          <w:b/>
          <w:sz w:val="30"/>
          <w:szCs w:val="30"/>
        </w:rPr>
      </w:pPr>
      <w:r>
        <w:rPr>
          <w:b/>
          <w:sz w:val="30"/>
          <w:szCs w:val="30"/>
          <w:rtl w:val="0"/>
        </w:rPr>
        <w:t xml:space="preserve">  tasks:</w:t>
      </w:r>
    </w:p>
    <w:p w14:paraId="00000325">
      <w:pPr>
        <w:rPr>
          <w:b/>
          <w:sz w:val="30"/>
          <w:szCs w:val="30"/>
        </w:rPr>
      </w:pPr>
      <w:r>
        <w:rPr>
          <w:b/>
          <w:sz w:val="30"/>
          <w:szCs w:val="30"/>
          <w:rtl w:val="0"/>
        </w:rPr>
        <w:t xml:space="preserve">  - name: exeucte a command</w:t>
      </w:r>
    </w:p>
    <w:p w14:paraId="00000326">
      <w:pPr>
        <w:rPr>
          <w:b/>
          <w:sz w:val="30"/>
          <w:szCs w:val="30"/>
        </w:rPr>
      </w:pPr>
      <w:r>
        <w:rPr>
          <w:b/>
          <w:sz w:val="30"/>
          <w:szCs w:val="30"/>
          <w:rtl w:val="0"/>
        </w:rPr>
        <w:t xml:space="preserve">    command: echo "Hello All"</w:t>
      </w:r>
    </w:p>
    <w:p w14:paraId="00000327">
      <w:pPr>
        <w:rPr>
          <w:b/>
          <w:sz w:val="30"/>
          <w:szCs w:val="30"/>
        </w:rPr>
      </w:pPr>
      <w:r>
        <w:rPr>
          <w:b/>
          <w:sz w:val="30"/>
          <w:szCs w:val="30"/>
          <w:rtl w:val="0"/>
        </w:rPr>
        <w:t xml:space="preserve">    tags: cmd</w:t>
      </w:r>
    </w:p>
    <w:p w14:paraId="00000328">
      <w:pPr>
        <w:rPr>
          <w:b/>
          <w:sz w:val="30"/>
          <w:szCs w:val="30"/>
        </w:rPr>
      </w:pPr>
      <w:r>
        <w:rPr>
          <w:b/>
          <w:sz w:val="30"/>
          <w:szCs w:val="30"/>
          <w:rtl w:val="0"/>
        </w:rPr>
        <w:t xml:space="preserve">  - name: execute a command to update apt</w:t>
      </w:r>
    </w:p>
    <w:p w14:paraId="00000329">
      <w:pPr>
        <w:rPr>
          <w:b/>
          <w:sz w:val="30"/>
          <w:szCs w:val="30"/>
        </w:rPr>
      </w:pPr>
      <w:r>
        <w:rPr>
          <w:b/>
          <w:sz w:val="30"/>
          <w:szCs w:val="30"/>
          <w:rtl w:val="0"/>
        </w:rPr>
        <w:t xml:space="preserve">    command: apt-get update</w:t>
      </w:r>
    </w:p>
    <w:p w14:paraId="0000032A">
      <w:pPr>
        <w:rPr>
          <w:b/>
          <w:sz w:val="30"/>
          <w:szCs w:val="30"/>
        </w:rPr>
      </w:pPr>
      <w:r>
        <w:rPr>
          <w:b/>
          <w:sz w:val="30"/>
          <w:szCs w:val="30"/>
          <w:rtl w:val="0"/>
        </w:rPr>
        <w:t xml:space="preserve">    tags: cmd</w:t>
      </w:r>
    </w:p>
    <w:p w14:paraId="0000032B">
      <w:pPr>
        <w:rPr>
          <w:b/>
          <w:sz w:val="30"/>
          <w:szCs w:val="30"/>
        </w:rPr>
      </w:pPr>
      <w:r>
        <w:rPr>
          <w:b/>
          <w:sz w:val="30"/>
          <w:szCs w:val="30"/>
          <w:rtl w:val="0"/>
        </w:rPr>
        <w:t xml:space="preserve">  - name: Install a package</w:t>
      </w:r>
    </w:p>
    <w:p w14:paraId="0000032C">
      <w:pPr>
        <w:rPr>
          <w:b/>
          <w:sz w:val="30"/>
          <w:szCs w:val="30"/>
        </w:rPr>
      </w:pPr>
      <w:r>
        <w:rPr>
          <w:b/>
          <w:sz w:val="30"/>
          <w:szCs w:val="30"/>
          <w:rtl w:val="0"/>
        </w:rPr>
        <w:t xml:space="preserve">    package: name=tree state=present</w:t>
      </w:r>
    </w:p>
    <w:p w14:paraId="0000032D">
      <w:pPr>
        <w:rPr>
          <w:b/>
          <w:sz w:val="30"/>
          <w:szCs w:val="30"/>
        </w:rPr>
      </w:pPr>
      <w:r>
        <w:rPr>
          <w:b/>
          <w:sz w:val="30"/>
          <w:szCs w:val="30"/>
          <w:rtl w:val="0"/>
        </w:rPr>
        <w:t xml:space="preserve">    tags: install</w:t>
      </w:r>
    </w:p>
    <w:p w14:paraId="0000032E">
      <w:pPr>
        <w:rPr>
          <w:b/>
          <w:sz w:val="30"/>
          <w:szCs w:val="30"/>
        </w:rPr>
      </w:pPr>
      <w:r>
        <w:rPr>
          <w:b/>
          <w:sz w:val="30"/>
          <w:szCs w:val="30"/>
          <w:rtl w:val="0"/>
        </w:rPr>
        <w:t xml:space="preserve">  - name: Uninstall tree package</w:t>
      </w:r>
    </w:p>
    <w:p w14:paraId="0000032F">
      <w:pPr>
        <w:rPr>
          <w:b/>
          <w:sz w:val="30"/>
          <w:szCs w:val="30"/>
        </w:rPr>
      </w:pPr>
      <w:r>
        <w:rPr>
          <w:b/>
          <w:sz w:val="30"/>
          <w:szCs w:val="30"/>
          <w:rtl w:val="0"/>
        </w:rPr>
        <w:t xml:space="preserve">    package: name=tree state=absent</w:t>
      </w:r>
    </w:p>
    <w:p w14:paraId="00000330">
      <w:pPr>
        <w:rPr>
          <w:b/>
          <w:sz w:val="30"/>
          <w:szCs w:val="30"/>
        </w:rPr>
      </w:pPr>
    </w:p>
    <w:p w14:paraId="00000331">
      <w:pPr>
        <w:rPr>
          <w:b/>
          <w:sz w:val="30"/>
          <w:szCs w:val="30"/>
        </w:rPr>
      </w:pPr>
    </w:p>
    <w:p w14:paraId="00000332">
      <w:pPr>
        <w:rPr>
          <w:b/>
          <w:sz w:val="30"/>
          <w:szCs w:val="30"/>
        </w:rPr>
      </w:pPr>
      <w:r>
        <w:rPr>
          <w:b/>
          <w:sz w:val="30"/>
          <w:szCs w:val="30"/>
          <w:rtl w:val="0"/>
        </w:rPr>
        <w:t>ansible-playbook playbookTags.yml --tags untagged</w:t>
      </w:r>
    </w:p>
    <w:p w14:paraId="00000333">
      <w:pPr>
        <w:rPr>
          <w:b/>
          <w:sz w:val="30"/>
          <w:szCs w:val="30"/>
        </w:rPr>
      </w:pPr>
    </w:p>
    <w:p w14:paraId="00000334">
      <w:pPr>
        <w:rPr>
          <w:b/>
          <w:sz w:val="30"/>
          <w:szCs w:val="30"/>
        </w:rPr>
      </w:pPr>
      <w:r>
        <w:rPr>
          <w:b/>
          <w:sz w:val="30"/>
          <w:szCs w:val="30"/>
          <w:rtl w:val="0"/>
        </w:rPr>
        <w:t># ansible-playbook playbookTags.yml --tags install</w:t>
      </w:r>
    </w:p>
    <w:p w14:paraId="00000335">
      <w:pPr>
        <w:rPr>
          <w:b/>
          <w:sz w:val="30"/>
          <w:szCs w:val="30"/>
        </w:rPr>
      </w:pPr>
    </w:p>
    <w:p w14:paraId="00000336">
      <w:pPr>
        <w:rPr>
          <w:b/>
          <w:sz w:val="30"/>
          <w:szCs w:val="30"/>
        </w:rPr>
      </w:pPr>
      <w:r>
        <w:rPr>
          <w:b/>
          <w:sz w:val="30"/>
          <w:szCs w:val="30"/>
          <w:rtl w:val="0"/>
        </w:rPr>
        <w:t># ansible-playbook playbookTags.yml --tags cmd</w:t>
      </w:r>
    </w:p>
    <w:p w14:paraId="00000337">
      <w:pPr>
        <w:rPr>
          <w:b/>
          <w:sz w:val="30"/>
          <w:szCs w:val="30"/>
        </w:rPr>
      </w:pPr>
    </w:p>
    <w:p w14:paraId="00000338">
      <w:pPr>
        <w:rPr>
          <w:b/>
          <w:sz w:val="30"/>
          <w:szCs w:val="30"/>
        </w:rPr>
      </w:pPr>
      <w:r>
        <w:rPr>
          <w:b/>
          <w:sz w:val="30"/>
          <w:szCs w:val="30"/>
          <w:rtl w:val="0"/>
        </w:rPr>
        <w:t>#  ansible-playbook playbookTags.yml --tags cmd,install</w:t>
      </w:r>
    </w:p>
    <w:p w14:paraId="00000339">
      <w:pPr>
        <w:rPr>
          <w:b/>
          <w:sz w:val="30"/>
          <w:szCs w:val="30"/>
        </w:rPr>
      </w:pPr>
    </w:p>
    <w:p w14:paraId="0000033A">
      <w:pPr>
        <w:rPr>
          <w:b/>
          <w:sz w:val="30"/>
          <w:szCs w:val="30"/>
        </w:rPr>
      </w:pPr>
      <w:r>
        <w:rPr>
          <w:b/>
          <w:sz w:val="30"/>
          <w:szCs w:val="30"/>
          <w:rtl w:val="0"/>
        </w:rPr>
        <w:t># ansible-playbook playbookTags.yml --tags untagged</w:t>
      </w:r>
    </w:p>
    <w:p w14:paraId="0000033B">
      <w:pPr>
        <w:rPr>
          <w:b/>
          <w:sz w:val="30"/>
          <w:szCs w:val="30"/>
        </w:rPr>
      </w:pPr>
    </w:p>
    <w:p w14:paraId="0000033C">
      <w:pPr>
        <w:rPr>
          <w:b/>
          <w:sz w:val="30"/>
          <w:szCs w:val="30"/>
        </w:rPr>
      </w:pPr>
      <w:r>
        <w:rPr>
          <w:b/>
          <w:sz w:val="30"/>
          <w:szCs w:val="30"/>
          <w:rtl w:val="0"/>
        </w:rPr>
        <w:t># ansible-playbook playbookTags.yml --tags tagged</w:t>
      </w:r>
    </w:p>
    <w:p w14:paraId="0000033D">
      <w:pPr>
        <w:rPr>
          <w:sz w:val="30"/>
          <w:szCs w:val="30"/>
        </w:rPr>
      </w:pPr>
    </w:p>
    <w:p w14:paraId="0000033E">
      <w:pPr>
        <w:rPr>
          <w:sz w:val="30"/>
          <w:szCs w:val="30"/>
        </w:rPr>
      </w:pPr>
    </w:p>
    <w:p w14:paraId="0000033F">
      <w:pPr>
        <w:rPr>
          <w:sz w:val="30"/>
          <w:szCs w:val="30"/>
        </w:rPr>
      </w:pPr>
      <w:r>
        <w:rPr>
          <w:sz w:val="30"/>
          <w:szCs w:val="30"/>
          <w:rtl w:val="0"/>
        </w:rPr>
        <w:t>==============================================</w:t>
      </w:r>
    </w:p>
    <w:p w14:paraId="00000340">
      <w:pPr>
        <w:rPr>
          <w:sz w:val="30"/>
          <w:szCs w:val="30"/>
        </w:rPr>
      </w:pPr>
    </w:p>
    <w:p w14:paraId="00000341">
      <w:pPr>
        <w:rPr>
          <w:sz w:val="30"/>
          <w:szCs w:val="30"/>
        </w:rPr>
      </w:pPr>
      <w:r>
        <w:rPr>
          <w:sz w:val="30"/>
          <w:szCs w:val="30"/>
          <w:rtl w:val="0"/>
        </w:rPr>
        <w:t>Day 3:</w:t>
      </w:r>
    </w:p>
    <w:p w14:paraId="00000342">
      <w:pPr>
        <w:rPr>
          <w:sz w:val="30"/>
          <w:szCs w:val="30"/>
        </w:rPr>
      </w:pPr>
      <w:r>
        <w:rPr>
          <w:sz w:val="30"/>
          <w:szCs w:val="30"/>
          <w:rtl w:val="0"/>
        </w:rPr>
        <w:t>===============================================</w:t>
      </w:r>
    </w:p>
    <w:p w14:paraId="00000343">
      <w:pPr>
        <w:rPr>
          <w:sz w:val="30"/>
          <w:szCs w:val="30"/>
        </w:rPr>
      </w:pPr>
      <w:r>
        <w:rPr>
          <w:sz w:val="30"/>
          <w:szCs w:val="30"/>
          <w:rtl w:val="0"/>
        </w:rPr>
        <w:t>Agenda:</w:t>
      </w:r>
    </w:p>
    <w:p w14:paraId="00000344">
      <w:pPr>
        <w:rPr>
          <w:sz w:val="30"/>
          <w:szCs w:val="30"/>
        </w:rPr>
      </w:pPr>
      <w:r>
        <w:rPr>
          <w:sz w:val="30"/>
          <w:szCs w:val="30"/>
          <w:rtl w:val="0"/>
        </w:rPr>
        <w:t>&gt; Jinja2 templates</w:t>
      </w:r>
    </w:p>
    <w:p w14:paraId="00000345">
      <w:pPr>
        <w:rPr>
          <w:sz w:val="30"/>
          <w:szCs w:val="30"/>
        </w:rPr>
      </w:pPr>
      <w:r>
        <w:rPr>
          <w:sz w:val="30"/>
          <w:szCs w:val="30"/>
          <w:rtl w:val="0"/>
        </w:rPr>
        <w:t>&gt; Handlers</w:t>
      </w:r>
    </w:p>
    <w:p w14:paraId="00000346">
      <w:pPr>
        <w:rPr>
          <w:sz w:val="30"/>
          <w:szCs w:val="30"/>
        </w:rPr>
      </w:pPr>
      <w:r>
        <w:rPr>
          <w:sz w:val="30"/>
          <w:szCs w:val="30"/>
          <w:rtl w:val="0"/>
        </w:rPr>
        <w:t>&gt; Ansible Roles</w:t>
      </w:r>
    </w:p>
    <w:p w14:paraId="00000347">
      <w:pPr>
        <w:rPr>
          <w:sz w:val="30"/>
          <w:szCs w:val="30"/>
        </w:rPr>
      </w:pPr>
      <w:r>
        <w:rPr>
          <w:sz w:val="30"/>
          <w:szCs w:val="30"/>
          <w:rtl w:val="0"/>
        </w:rPr>
        <w:t>&gt; Dynamic Inventory</w:t>
      </w:r>
    </w:p>
    <w:p w14:paraId="00000348">
      <w:pPr>
        <w:rPr>
          <w:sz w:val="30"/>
          <w:szCs w:val="30"/>
        </w:rPr>
      </w:pPr>
    </w:p>
    <w:p w14:paraId="00000349">
      <w:pPr>
        <w:rPr>
          <w:sz w:val="30"/>
          <w:szCs w:val="30"/>
        </w:rPr>
      </w:pPr>
      <w:r>
        <w:rPr>
          <w:sz w:val="30"/>
          <w:szCs w:val="30"/>
          <w:rtl w:val="0"/>
        </w:rPr>
        <w:t>================================================</w:t>
      </w:r>
    </w:p>
    <w:p w14:paraId="0000034A">
      <w:pPr>
        <w:rPr>
          <w:sz w:val="30"/>
          <w:szCs w:val="30"/>
        </w:rPr>
      </w:pPr>
    </w:p>
    <w:p w14:paraId="0000034B">
      <w:pPr>
        <w:rPr>
          <w:sz w:val="30"/>
          <w:szCs w:val="30"/>
        </w:rPr>
      </w:pPr>
      <w:r>
        <w:rPr>
          <w:sz w:val="30"/>
          <w:szCs w:val="30"/>
          <w:rtl w:val="0"/>
        </w:rPr>
        <w:t>Problem statement:</w:t>
      </w:r>
    </w:p>
    <w:p w14:paraId="0000034C">
      <w:pPr>
        <w:rPr>
          <w:sz w:val="30"/>
          <w:szCs w:val="30"/>
        </w:rPr>
      </w:pPr>
      <w:r>
        <w:rPr>
          <w:sz w:val="30"/>
          <w:szCs w:val="30"/>
          <w:rtl w:val="0"/>
        </w:rPr>
        <w:t>==========================</w:t>
      </w:r>
    </w:p>
    <w:p w14:paraId="0000034D">
      <w:pPr>
        <w:rPr>
          <w:sz w:val="30"/>
          <w:szCs w:val="30"/>
        </w:rPr>
      </w:pPr>
      <w:r>
        <w:rPr>
          <w:sz w:val="30"/>
          <w:szCs w:val="30"/>
          <w:rtl w:val="0"/>
        </w:rPr>
        <w:t xml:space="preserve">We have to always copy config files on each server </w:t>
      </w:r>
    </w:p>
    <w:p w14:paraId="0000034E">
      <w:pPr>
        <w:rPr>
          <w:sz w:val="30"/>
          <w:szCs w:val="30"/>
        </w:rPr>
      </w:pPr>
      <w:r>
        <w:rPr>
          <w:sz w:val="30"/>
          <w:szCs w:val="30"/>
          <w:rtl w:val="0"/>
        </w:rPr>
        <w:t>These config files with have:</w:t>
      </w:r>
    </w:p>
    <w:p w14:paraId="0000034F">
      <w:pPr>
        <w:rPr>
          <w:sz w:val="30"/>
          <w:szCs w:val="30"/>
        </w:rPr>
      </w:pPr>
      <w:r>
        <w:rPr>
          <w:sz w:val="30"/>
          <w:szCs w:val="30"/>
          <w:rtl w:val="0"/>
        </w:rPr>
        <w:t xml:space="preserve"> -&gt; some common content/code/paramters</w:t>
      </w:r>
    </w:p>
    <w:p w14:paraId="00000350">
      <w:pPr>
        <w:rPr>
          <w:sz w:val="30"/>
          <w:szCs w:val="30"/>
        </w:rPr>
      </w:pPr>
      <w:r>
        <w:rPr>
          <w:sz w:val="30"/>
          <w:szCs w:val="30"/>
          <w:rtl w:val="0"/>
        </w:rPr>
        <w:t xml:space="preserve"> -&gt; some content which is unique to each host server </w:t>
      </w:r>
    </w:p>
    <w:p w14:paraId="00000351">
      <w:pPr>
        <w:rPr>
          <w:sz w:val="30"/>
          <w:szCs w:val="30"/>
        </w:rPr>
      </w:pPr>
      <w:r>
        <w:rPr>
          <w:sz w:val="30"/>
          <w:szCs w:val="30"/>
          <w:rtl w:val="0"/>
        </w:rPr>
        <w:t xml:space="preserve"> So it is not a good practice to manually create unique files for each host server  </w:t>
      </w:r>
    </w:p>
    <w:p w14:paraId="00000352">
      <w:pPr>
        <w:rPr>
          <w:sz w:val="30"/>
          <w:szCs w:val="30"/>
        </w:rPr>
      </w:pPr>
      <w:r>
        <w:rPr>
          <w:sz w:val="30"/>
          <w:szCs w:val="30"/>
          <w:rtl w:val="0"/>
        </w:rPr>
        <w:t xml:space="preserve"> </w:t>
      </w:r>
    </w:p>
    <w:p w14:paraId="00000353">
      <w:pPr>
        <w:rPr>
          <w:sz w:val="30"/>
          <w:szCs w:val="30"/>
        </w:rPr>
      </w:pPr>
      <w:r>
        <w:rPr>
          <w:sz w:val="30"/>
          <w:szCs w:val="30"/>
          <w:rtl w:val="0"/>
        </w:rPr>
        <w:t>Solution:</w:t>
      </w:r>
    </w:p>
    <w:p w14:paraId="00000354">
      <w:pPr>
        <w:rPr>
          <w:sz w:val="30"/>
          <w:szCs w:val="30"/>
        </w:rPr>
      </w:pPr>
      <w:r>
        <w:rPr>
          <w:sz w:val="30"/>
          <w:szCs w:val="30"/>
          <w:rtl w:val="0"/>
        </w:rPr>
        <w:t xml:space="preserve">Use Templates in Ansible: </w:t>
      </w:r>
    </w:p>
    <w:p w14:paraId="00000355">
      <w:pPr>
        <w:rPr>
          <w:sz w:val="30"/>
          <w:szCs w:val="30"/>
        </w:rPr>
      </w:pPr>
      <w:r>
        <w:rPr>
          <w:sz w:val="30"/>
          <w:szCs w:val="30"/>
          <w:rtl w:val="0"/>
        </w:rPr>
        <w:t>=======================</w:t>
      </w:r>
    </w:p>
    <w:p w14:paraId="00000356">
      <w:pPr>
        <w:rPr>
          <w:sz w:val="30"/>
          <w:szCs w:val="30"/>
        </w:rPr>
      </w:pPr>
      <w:r>
        <w:rPr>
          <w:sz w:val="30"/>
          <w:szCs w:val="30"/>
          <w:rtl w:val="0"/>
        </w:rPr>
        <w:t xml:space="preserve">A file with text and data </w:t>
      </w:r>
    </w:p>
    <w:p w14:paraId="00000357">
      <w:pPr>
        <w:rPr>
          <w:sz w:val="30"/>
          <w:szCs w:val="30"/>
        </w:rPr>
      </w:pPr>
      <w:r>
        <w:rPr>
          <w:sz w:val="30"/>
          <w:szCs w:val="30"/>
          <w:rtl w:val="0"/>
        </w:rPr>
        <w:t xml:space="preserve">This data is computed by ansible for every worker node </w:t>
      </w:r>
    </w:p>
    <w:p w14:paraId="00000358">
      <w:pPr>
        <w:rPr>
          <w:sz w:val="30"/>
          <w:szCs w:val="30"/>
        </w:rPr>
      </w:pPr>
      <w:r>
        <w:rPr>
          <w:sz w:val="30"/>
          <w:szCs w:val="30"/>
          <w:rtl w:val="0"/>
        </w:rPr>
        <w:t xml:space="preserve">Ansible will update host server specific data in the template file </w:t>
      </w:r>
    </w:p>
    <w:p w14:paraId="00000359">
      <w:pPr>
        <w:rPr>
          <w:sz w:val="30"/>
          <w:szCs w:val="30"/>
        </w:rPr>
      </w:pPr>
      <w:r>
        <w:rPr>
          <w:sz w:val="30"/>
          <w:szCs w:val="30"/>
          <w:rtl w:val="0"/>
        </w:rPr>
        <w:t>Ansible will then copy that unique file to the  hosts servers</w:t>
      </w:r>
    </w:p>
    <w:p w14:paraId="0000035A">
      <w:pPr>
        <w:rPr>
          <w:sz w:val="30"/>
          <w:szCs w:val="30"/>
        </w:rPr>
      </w:pPr>
    </w:p>
    <w:p w14:paraId="0000035B">
      <w:pPr>
        <w:rPr>
          <w:sz w:val="30"/>
          <w:szCs w:val="30"/>
        </w:rPr>
      </w:pPr>
      <w:r>
        <w:rPr>
          <w:sz w:val="30"/>
          <w:szCs w:val="30"/>
          <w:rtl w:val="0"/>
        </w:rPr>
        <w:t xml:space="preserve">Ansible will perform this task using Jinja2 templates </w:t>
      </w:r>
    </w:p>
    <w:p w14:paraId="0000035C">
      <w:pPr>
        <w:rPr>
          <w:sz w:val="30"/>
          <w:szCs w:val="30"/>
        </w:rPr>
      </w:pPr>
      <w:r>
        <w:rPr>
          <w:sz w:val="30"/>
          <w:szCs w:val="30"/>
          <w:rtl w:val="0"/>
        </w:rPr>
        <w:t>================================</w:t>
      </w:r>
    </w:p>
    <w:p w14:paraId="0000035D">
      <w:pPr>
        <w:rPr>
          <w:sz w:val="30"/>
          <w:szCs w:val="30"/>
        </w:rPr>
      </w:pPr>
      <w:r>
        <w:rPr>
          <w:sz w:val="30"/>
          <w:szCs w:val="30"/>
          <w:rtl w:val="0"/>
        </w:rPr>
        <w:t>Jinja2 is a templating engine present in Ansible</w:t>
      </w:r>
    </w:p>
    <w:p w14:paraId="0000035E">
      <w:pPr>
        <w:rPr>
          <w:sz w:val="30"/>
          <w:szCs w:val="30"/>
        </w:rPr>
      </w:pPr>
      <w:r>
        <w:rPr>
          <w:sz w:val="30"/>
          <w:szCs w:val="30"/>
          <w:rtl w:val="0"/>
        </w:rPr>
        <w:t xml:space="preserve">It comes preinstalled in ansible controller </w:t>
      </w:r>
    </w:p>
    <w:p w14:paraId="0000035F">
      <w:pPr>
        <w:rPr>
          <w:sz w:val="30"/>
          <w:szCs w:val="30"/>
        </w:rPr>
      </w:pPr>
      <w:r>
        <w:rPr>
          <w:sz w:val="30"/>
          <w:szCs w:val="30"/>
          <w:rtl w:val="0"/>
        </w:rPr>
        <w:t>There is no jinja2 on worker nodes</w:t>
      </w:r>
    </w:p>
    <w:p w14:paraId="00000360">
      <w:pPr>
        <w:rPr>
          <w:sz w:val="30"/>
          <w:szCs w:val="30"/>
        </w:rPr>
      </w:pPr>
      <w:r>
        <w:rPr>
          <w:sz w:val="30"/>
          <w:szCs w:val="30"/>
          <w:rtl w:val="0"/>
        </w:rPr>
        <w:t>Templating happens only on the controller machine.</w:t>
      </w:r>
    </w:p>
    <w:p w14:paraId="00000361">
      <w:pPr>
        <w:rPr>
          <w:sz w:val="30"/>
          <w:szCs w:val="30"/>
        </w:rPr>
      </w:pPr>
      <w:r>
        <w:rPr>
          <w:sz w:val="30"/>
          <w:szCs w:val="30"/>
          <w:rtl w:val="0"/>
        </w:rPr>
        <w:t xml:space="preserve">A jinja2 template is a file with extension .j2 </w:t>
      </w:r>
    </w:p>
    <w:p w14:paraId="00000362">
      <w:pPr>
        <w:rPr>
          <w:sz w:val="30"/>
          <w:szCs w:val="30"/>
        </w:rPr>
      </w:pPr>
      <w:r>
        <w:rPr>
          <w:sz w:val="30"/>
          <w:szCs w:val="30"/>
          <w:rtl w:val="0"/>
        </w:rPr>
        <w:t>The jinja2 file consist of :</w:t>
      </w:r>
    </w:p>
    <w:p w14:paraId="00000363">
      <w:pPr>
        <w:rPr>
          <w:sz w:val="30"/>
          <w:szCs w:val="30"/>
        </w:rPr>
      </w:pPr>
      <w:r>
        <w:rPr>
          <w:sz w:val="30"/>
          <w:szCs w:val="30"/>
          <w:rtl w:val="0"/>
        </w:rPr>
        <w:t>- plain text</w:t>
      </w:r>
    </w:p>
    <w:p w14:paraId="00000364">
      <w:pPr>
        <w:rPr>
          <w:sz w:val="30"/>
          <w:szCs w:val="30"/>
        </w:rPr>
      </w:pPr>
      <w:r>
        <w:rPr>
          <w:sz w:val="30"/>
          <w:szCs w:val="30"/>
          <w:rtl w:val="0"/>
        </w:rPr>
        <w:t>- FACT variables</w:t>
      </w:r>
    </w:p>
    <w:p w14:paraId="00000365">
      <w:pPr>
        <w:rPr>
          <w:sz w:val="30"/>
          <w:szCs w:val="30"/>
        </w:rPr>
      </w:pPr>
      <w:r>
        <w:rPr>
          <w:sz w:val="30"/>
          <w:szCs w:val="30"/>
          <w:rtl w:val="0"/>
        </w:rPr>
        <w:t xml:space="preserve">- Custom Static Variable </w:t>
      </w:r>
    </w:p>
    <w:p w14:paraId="00000366">
      <w:pPr>
        <w:rPr>
          <w:sz w:val="30"/>
          <w:szCs w:val="30"/>
        </w:rPr>
      </w:pPr>
    </w:p>
    <w:p w14:paraId="00000367">
      <w:pPr>
        <w:rPr>
          <w:sz w:val="30"/>
          <w:szCs w:val="30"/>
        </w:rPr>
      </w:pPr>
      <w:r>
        <w:rPr>
          <w:sz w:val="30"/>
          <w:szCs w:val="30"/>
          <w:rtl w:val="0"/>
        </w:rPr>
        <w:t>When we execute the template Ansible will:</w:t>
      </w:r>
    </w:p>
    <w:p w14:paraId="00000368">
      <w:pPr>
        <w:rPr>
          <w:sz w:val="30"/>
          <w:szCs w:val="30"/>
        </w:rPr>
      </w:pPr>
      <w:r>
        <w:rPr>
          <w:sz w:val="30"/>
          <w:szCs w:val="30"/>
          <w:rtl w:val="0"/>
        </w:rPr>
        <w:t xml:space="preserve">  -&gt; keep the text as it is</w:t>
      </w:r>
    </w:p>
    <w:p w14:paraId="00000369">
      <w:pPr>
        <w:rPr>
          <w:sz w:val="30"/>
          <w:szCs w:val="30"/>
        </w:rPr>
      </w:pPr>
      <w:r>
        <w:rPr>
          <w:sz w:val="30"/>
          <w:szCs w:val="30"/>
          <w:rtl w:val="0"/>
        </w:rPr>
        <w:t xml:space="preserve">  -&gt; it will replace the static variables with their values as given by user </w:t>
      </w:r>
    </w:p>
    <w:p w14:paraId="0000036A">
      <w:pPr>
        <w:rPr>
          <w:sz w:val="30"/>
          <w:szCs w:val="30"/>
        </w:rPr>
      </w:pPr>
      <w:r>
        <w:rPr>
          <w:sz w:val="30"/>
          <w:szCs w:val="30"/>
          <w:rtl w:val="0"/>
        </w:rPr>
        <w:t xml:space="preserve">  -&gt; it will replace fact variables with values unique to each host</w:t>
      </w:r>
    </w:p>
    <w:p w14:paraId="0000036B">
      <w:pPr>
        <w:rPr>
          <w:sz w:val="30"/>
          <w:szCs w:val="30"/>
        </w:rPr>
      </w:pPr>
    </w:p>
    <w:p w14:paraId="0000036C">
      <w:pPr>
        <w:rPr>
          <w:sz w:val="30"/>
          <w:szCs w:val="30"/>
        </w:rPr>
      </w:pPr>
      <w:r>
        <w:rPr>
          <w:sz w:val="30"/>
          <w:szCs w:val="30"/>
          <w:rtl w:val="0"/>
        </w:rPr>
        <w:t>This way unique config file will be copied on each host server.</w:t>
      </w:r>
    </w:p>
    <w:p w14:paraId="0000036D">
      <w:pPr>
        <w:rPr>
          <w:sz w:val="30"/>
          <w:szCs w:val="30"/>
        </w:rPr>
      </w:pPr>
    </w:p>
    <w:p w14:paraId="0000036E">
      <w:pPr>
        <w:rPr>
          <w:sz w:val="30"/>
          <w:szCs w:val="30"/>
        </w:rPr>
      </w:pPr>
      <w:r>
        <w:rPr>
          <w:sz w:val="30"/>
          <w:szCs w:val="30"/>
          <w:rtl w:val="0"/>
        </w:rPr>
        <w:t>==========================================</w:t>
      </w:r>
    </w:p>
    <w:p w14:paraId="0000036F">
      <w:pPr>
        <w:rPr>
          <w:sz w:val="30"/>
          <w:szCs w:val="30"/>
        </w:rPr>
      </w:pPr>
    </w:p>
    <w:p w14:paraId="00000370">
      <w:pPr>
        <w:rPr>
          <w:sz w:val="30"/>
          <w:szCs w:val="30"/>
        </w:rPr>
      </w:pPr>
      <w:r>
        <w:rPr>
          <w:sz w:val="30"/>
          <w:szCs w:val="30"/>
          <w:rtl w:val="0"/>
        </w:rPr>
        <w:t>Demo:</w:t>
      </w:r>
    </w:p>
    <w:p w14:paraId="00000371">
      <w:pPr>
        <w:rPr>
          <w:sz w:val="30"/>
          <w:szCs w:val="30"/>
        </w:rPr>
      </w:pPr>
      <w:r>
        <w:rPr>
          <w:sz w:val="30"/>
          <w:szCs w:val="30"/>
          <w:rtl w:val="0"/>
        </w:rPr>
        <w:t>=========================================</w:t>
      </w:r>
    </w:p>
    <w:p w14:paraId="00000372">
      <w:pPr>
        <w:rPr>
          <w:sz w:val="30"/>
          <w:szCs w:val="30"/>
        </w:rPr>
      </w:pPr>
    </w:p>
    <w:p w14:paraId="00000373">
      <w:pPr>
        <w:rPr>
          <w:sz w:val="30"/>
          <w:szCs w:val="30"/>
        </w:rPr>
      </w:pPr>
    </w:p>
    <w:p w14:paraId="00000374">
      <w:pPr>
        <w:rPr>
          <w:sz w:val="30"/>
          <w:szCs w:val="30"/>
        </w:rPr>
      </w:pPr>
    </w:p>
    <w:p w14:paraId="00000375">
      <w:pPr>
        <w:rPr>
          <w:sz w:val="30"/>
          <w:szCs w:val="30"/>
        </w:rPr>
      </w:pPr>
    </w:p>
    <w:p w14:paraId="00000376">
      <w:pPr>
        <w:rPr>
          <w:sz w:val="30"/>
          <w:szCs w:val="30"/>
        </w:rPr>
      </w:pPr>
    </w:p>
    <w:p w14:paraId="00000377">
      <w:pPr>
        <w:rPr>
          <w:sz w:val="30"/>
          <w:szCs w:val="30"/>
        </w:rPr>
      </w:pPr>
      <w:r>
        <w:rPr>
          <w:sz w:val="30"/>
          <w:szCs w:val="30"/>
          <w:rtl w:val="0"/>
        </w:rPr>
        <w:t># vim file.config.j2</w:t>
      </w:r>
    </w:p>
    <w:p w14:paraId="00000378">
      <w:pPr>
        <w:rPr>
          <w:sz w:val="30"/>
          <w:szCs w:val="30"/>
        </w:rPr>
      </w:pPr>
    </w:p>
    <w:p w14:paraId="00000379">
      <w:pPr>
        <w:rPr>
          <w:sz w:val="30"/>
          <w:szCs w:val="30"/>
        </w:rPr>
      </w:pPr>
      <w:r>
        <w:rPr>
          <w:sz w:val="30"/>
          <w:szCs w:val="30"/>
          <w:rtl w:val="0"/>
        </w:rPr>
        <w:t>This is my application configuration file</w:t>
      </w:r>
    </w:p>
    <w:p w14:paraId="0000037A">
      <w:pPr>
        <w:rPr>
          <w:sz w:val="30"/>
          <w:szCs w:val="30"/>
        </w:rPr>
      </w:pPr>
      <w:r>
        <w:rPr>
          <w:sz w:val="30"/>
          <w:szCs w:val="30"/>
          <w:rtl w:val="0"/>
        </w:rPr>
        <w:t>This file is created by {{ author }}</w:t>
      </w:r>
    </w:p>
    <w:p w14:paraId="0000037B">
      <w:pPr>
        <w:rPr>
          <w:sz w:val="30"/>
          <w:szCs w:val="30"/>
        </w:rPr>
      </w:pPr>
      <w:r>
        <w:rPr>
          <w:sz w:val="30"/>
          <w:szCs w:val="30"/>
          <w:rtl w:val="0"/>
        </w:rPr>
        <w:t>This file is present in directory /etc</w:t>
      </w:r>
    </w:p>
    <w:p w14:paraId="0000037C">
      <w:pPr>
        <w:rPr>
          <w:sz w:val="30"/>
          <w:szCs w:val="30"/>
        </w:rPr>
      </w:pPr>
    </w:p>
    <w:p w14:paraId="0000037D">
      <w:pPr>
        <w:rPr>
          <w:sz w:val="30"/>
          <w:szCs w:val="30"/>
        </w:rPr>
      </w:pPr>
      <w:r>
        <w:rPr>
          <w:sz w:val="30"/>
          <w:szCs w:val="30"/>
          <w:rtl w:val="0"/>
        </w:rPr>
        <w:t>hostname = {{ ansible_nodename }}</w:t>
      </w:r>
    </w:p>
    <w:p w14:paraId="0000037E">
      <w:pPr>
        <w:rPr>
          <w:sz w:val="30"/>
          <w:szCs w:val="30"/>
        </w:rPr>
      </w:pPr>
      <w:r>
        <w:rPr>
          <w:sz w:val="30"/>
          <w:szCs w:val="30"/>
          <w:rtl w:val="0"/>
        </w:rPr>
        <w:t>Ip address = {{ ansible_default_ipv4["address"] }}</w:t>
      </w:r>
    </w:p>
    <w:p w14:paraId="0000037F">
      <w:pPr>
        <w:rPr>
          <w:sz w:val="30"/>
          <w:szCs w:val="30"/>
        </w:rPr>
      </w:pPr>
      <w:r>
        <w:rPr>
          <w:sz w:val="30"/>
          <w:szCs w:val="30"/>
          <w:rtl w:val="0"/>
        </w:rPr>
        <w:t>OS = {{ ansible_os_family }}</w:t>
      </w:r>
    </w:p>
    <w:p w14:paraId="00000380">
      <w:pPr>
        <w:rPr>
          <w:sz w:val="30"/>
          <w:szCs w:val="30"/>
        </w:rPr>
      </w:pPr>
    </w:p>
    <w:p w14:paraId="00000381">
      <w:pPr>
        <w:rPr>
          <w:sz w:val="30"/>
          <w:szCs w:val="30"/>
        </w:rPr>
      </w:pPr>
      <w:r>
        <w:rPr>
          <w:sz w:val="30"/>
          <w:szCs w:val="30"/>
          <w:rtl w:val="0"/>
        </w:rPr>
        <w:t>For any concerns send an email to {{ email }}</w:t>
      </w:r>
    </w:p>
    <w:p w14:paraId="00000382">
      <w:pPr>
        <w:rPr>
          <w:sz w:val="30"/>
          <w:szCs w:val="30"/>
        </w:rPr>
      </w:pPr>
    </w:p>
    <w:p w14:paraId="00000383">
      <w:pPr>
        <w:rPr>
          <w:sz w:val="30"/>
          <w:szCs w:val="30"/>
        </w:rPr>
      </w:pPr>
    </w:p>
    <w:p w14:paraId="00000384">
      <w:pPr>
        <w:rPr>
          <w:sz w:val="30"/>
          <w:szCs w:val="30"/>
        </w:rPr>
      </w:pPr>
      <w:r>
        <w:rPr>
          <w:sz w:val="30"/>
          <w:szCs w:val="30"/>
          <w:rtl w:val="0"/>
        </w:rPr>
        <w:t>Save the file</w:t>
      </w:r>
    </w:p>
    <w:p w14:paraId="00000385">
      <w:pPr>
        <w:rPr>
          <w:sz w:val="30"/>
          <w:szCs w:val="30"/>
        </w:rPr>
      </w:pPr>
    </w:p>
    <w:p w14:paraId="00000386">
      <w:pPr>
        <w:rPr>
          <w:sz w:val="30"/>
          <w:szCs w:val="30"/>
        </w:rPr>
      </w:pPr>
    </w:p>
    <w:p w14:paraId="00000387">
      <w:pPr>
        <w:rPr>
          <w:sz w:val="30"/>
          <w:szCs w:val="30"/>
        </w:rPr>
      </w:pPr>
      <w:r>
        <w:rPr>
          <w:sz w:val="30"/>
          <w:szCs w:val="30"/>
          <w:rtl w:val="0"/>
        </w:rPr>
        <w:t># vim playbookJinja2.yml</w:t>
      </w:r>
    </w:p>
    <w:p w14:paraId="00000388">
      <w:pPr>
        <w:rPr>
          <w:sz w:val="30"/>
          <w:szCs w:val="30"/>
        </w:rPr>
      </w:pPr>
    </w:p>
    <w:p w14:paraId="00000389">
      <w:pPr>
        <w:rPr>
          <w:sz w:val="30"/>
          <w:szCs w:val="30"/>
        </w:rPr>
      </w:pPr>
      <w:r>
        <w:rPr>
          <w:sz w:val="30"/>
          <w:szCs w:val="30"/>
          <w:rtl w:val="0"/>
        </w:rPr>
        <w:t>- name: Jinja2 templates</w:t>
      </w:r>
    </w:p>
    <w:p w14:paraId="0000038A">
      <w:pPr>
        <w:rPr>
          <w:sz w:val="30"/>
          <w:szCs w:val="30"/>
        </w:rPr>
      </w:pPr>
      <w:r>
        <w:rPr>
          <w:sz w:val="30"/>
          <w:szCs w:val="30"/>
          <w:rtl w:val="0"/>
        </w:rPr>
        <w:t xml:space="preserve">  hosts: webserver</w:t>
      </w:r>
    </w:p>
    <w:p w14:paraId="0000038B">
      <w:pPr>
        <w:rPr>
          <w:sz w:val="30"/>
          <w:szCs w:val="30"/>
        </w:rPr>
      </w:pPr>
      <w:r>
        <w:rPr>
          <w:sz w:val="30"/>
          <w:szCs w:val="30"/>
          <w:rtl w:val="0"/>
        </w:rPr>
        <w:t xml:space="preserve">  become: true</w:t>
      </w:r>
    </w:p>
    <w:p w14:paraId="0000038C">
      <w:pPr>
        <w:rPr>
          <w:sz w:val="30"/>
          <w:szCs w:val="30"/>
        </w:rPr>
      </w:pPr>
      <w:r>
        <w:rPr>
          <w:sz w:val="30"/>
          <w:szCs w:val="30"/>
          <w:rtl w:val="0"/>
        </w:rPr>
        <w:t xml:space="preserve">  vars:</w:t>
      </w:r>
    </w:p>
    <w:p w14:paraId="0000038D">
      <w:pPr>
        <w:rPr>
          <w:sz w:val="30"/>
          <w:szCs w:val="30"/>
        </w:rPr>
      </w:pPr>
      <w:r>
        <w:rPr>
          <w:sz w:val="30"/>
          <w:szCs w:val="30"/>
          <w:rtl w:val="0"/>
        </w:rPr>
        <w:t xml:space="preserve">    author: admin</w:t>
      </w:r>
    </w:p>
    <w:p w14:paraId="0000038E">
      <w:pPr>
        <w:rPr>
          <w:sz w:val="30"/>
          <w:szCs w:val="30"/>
        </w:rPr>
      </w:pPr>
      <w:r>
        <w:rPr>
          <w:sz w:val="30"/>
          <w:szCs w:val="30"/>
          <w:rtl w:val="0"/>
        </w:rPr>
        <w:t xml:space="preserve">    email: admin@gmail.com</w:t>
      </w:r>
    </w:p>
    <w:p w14:paraId="0000038F">
      <w:pPr>
        <w:rPr>
          <w:sz w:val="30"/>
          <w:szCs w:val="30"/>
        </w:rPr>
      </w:pPr>
      <w:r>
        <w:rPr>
          <w:sz w:val="30"/>
          <w:szCs w:val="30"/>
          <w:rtl w:val="0"/>
        </w:rPr>
        <w:t xml:space="preserve">  tasks:</w:t>
      </w:r>
    </w:p>
    <w:p w14:paraId="00000390">
      <w:pPr>
        <w:rPr>
          <w:sz w:val="30"/>
          <w:szCs w:val="30"/>
        </w:rPr>
      </w:pPr>
      <w:r>
        <w:rPr>
          <w:sz w:val="30"/>
          <w:szCs w:val="30"/>
          <w:rtl w:val="0"/>
        </w:rPr>
        <w:t xml:space="preserve">  - name: copy jinja2 file on the host</w:t>
      </w:r>
    </w:p>
    <w:p w14:paraId="00000391">
      <w:pPr>
        <w:rPr>
          <w:sz w:val="30"/>
          <w:szCs w:val="30"/>
        </w:rPr>
      </w:pPr>
      <w:r>
        <w:rPr>
          <w:sz w:val="30"/>
          <w:szCs w:val="30"/>
          <w:rtl w:val="0"/>
        </w:rPr>
        <w:t xml:space="preserve">    template: src=file.config.j2 dest=/etc/file.config</w:t>
      </w:r>
    </w:p>
    <w:p w14:paraId="00000392">
      <w:pPr>
        <w:rPr>
          <w:sz w:val="30"/>
          <w:szCs w:val="30"/>
        </w:rPr>
      </w:pPr>
    </w:p>
    <w:p w14:paraId="00000393">
      <w:pPr>
        <w:rPr>
          <w:sz w:val="30"/>
          <w:szCs w:val="30"/>
        </w:rPr>
      </w:pPr>
      <w:r>
        <w:rPr>
          <w:sz w:val="30"/>
          <w:szCs w:val="30"/>
          <w:rtl w:val="0"/>
        </w:rPr>
        <w:t>Run the playbook</w:t>
      </w:r>
    </w:p>
    <w:p w14:paraId="00000394">
      <w:pPr>
        <w:rPr>
          <w:sz w:val="30"/>
          <w:szCs w:val="30"/>
        </w:rPr>
      </w:pPr>
    </w:p>
    <w:p w14:paraId="00000395">
      <w:pPr>
        <w:rPr>
          <w:sz w:val="30"/>
          <w:szCs w:val="30"/>
        </w:rPr>
      </w:pPr>
    </w:p>
    <w:p w14:paraId="00000396">
      <w:pPr>
        <w:rPr>
          <w:sz w:val="30"/>
          <w:szCs w:val="30"/>
        </w:rPr>
      </w:pPr>
      <w:r>
        <w:rPr>
          <w:sz w:val="30"/>
          <w:szCs w:val="30"/>
          <w:rtl w:val="0"/>
        </w:rPr>
        <w:t>Validate:</w:t>
      </w:r>
    </w:p>
    <w:p w14:paraId="00000397">
      <w:pPr>
        <w:rPr>
          <w:sz w:val="30"/>
          <w:szCs w:val="30"/>
        </w:rPr>
      </w:pPr>
      <w:r>
        <w:rPr>
          <w:sz w:val="30"/>
          <w:szCs w:val="30"/>
          <w:rtl w:val="0"/>
        </w:rPr>
        <w:t># ansible webserver -m command -a "cat /etc/file.config"</w:t>
      </w:r>
    </w:p>
    <w:p w14:paraId="00000398">
      <w:pPr>
        <w:rPr>
          <w:sz w:val="30"/>
          <w:szCs w:val="30"/>
        </w:rPr>
      </w:pPr>
    </w:p>
    <w:p w14:paraId="00000399">
      <w:pPr>
        <w:rPr>
          <w:sz w:val="30"/>
          <w:szCs w:val="30"/>
        </w:rPr>
      </w:pPr>
      <w:r>
        <w:rPr>
          <w:sz w:val="30"/>
          <w:szCs w:val="30"/>
          <w:rtl w:val="0"/>
        </w:rPr>
        <w:t>====================================================</w:t>
      </w:r>
    </w:p>
    <w:p w14:paraId="0000039A">
      <w:pPr>
        <w:rPr>
          <w:sz w:val="30"/>
          <w:szCs w:val="30"/>
        </w:rPr>
      </w:pPr>
    </w:p>
    <w:p w14:paraId="0000039B">
      <w:pPr>
        <w:rPr>
          <w:sz w:val="30"/>
          <w:szCs w:val="30"/>
        </w:rPr>
      </w:pPr>
      <w:r>
        <w:rPr>
          <w:sz w:val="30"/>
          <w:szCs w:val="30"/>
          <w:rtl w:val="0"/>
        </w:rPr>
        <w:t>Demo2:</w:t>
      </w:r>
    </w:p>
    <w:p w14:paraId="0000039C">
      <w:pPr>
        <w:rPr>
          <w:sz w:val="30"/>
          <w:szCs w:val="30"/>
        </w:rPr>
      </w:pPr>
      <w:r>
        <w:rPr>
          <w:sz w:val="30"/>
          <w:szCs w:val="30"/>
          <w:rtl w:val="0"/>
        </w:rPr>
        <w:t>======================================</w:t>
      </w:r>
    </w:p>
    <w:p w14:paraId="0000039D">
      <w:pPr>
        <w:rPr>
          <w:sz w:val="30"/>
          <w:szCs w:val="30"/>
        </w:rPr>
      </w:pPr>
    </w:p>
    <w:p w14:paraId="0000039E">
      <w:pPr>
        <w:rPr>
          <w:sz w:val="30"/>
          <w:szCs w:val="30"/>
        </w:rPr>
      </w:pPr>
      <w:r>
        <w:rPr>
          <w:sz w:val="30"/>
          <w:szCs w:val="30"/>
          <w:rtl w:val="0"/>
        </w:rPr>
        <w:t># vim myinventory</w:t>
      </w:r>
    </w:p>
    <w:p w14:paraId="0000039F">
      <w:pPr>
        <w:rPr>
          <w:sz w:val="30"/>
          <w:szCs w:val="30"/>
        </w:rPr>
      </w:pPr>
    </w:p>
    <w:p w14:paraId="000003A0">
      <w:pPr>
        <w:rPr>
          <w:sz w:val="30"/>
          <w:szCs w:val="30"/>
        </w:rPr>
      </w:pPr>
      <w:r>
        <w:rPr>
          <w:sz w:val="30"/>
          <w:szCs w:val="30"/>
          <w:rtl w:val="0"/>
        </w:rPr>
        <w:t>[webserver]</w:t>
      </w:r>
    </w:p>
    <w:p w14:paraId="000003A1">
      <w:pPr>
        <w:rPr>
          <w:sz w:val="30"/>
          <w:szCs w:val="30"/>
        </w:rPr>
      </w:pPr>
      <w:r>
        <w:rPr>
          <w:sz w:val="30"/>
          <w:szCs w:val="30"/>
          <w:rtl w:val="0"/>
        </w:rPr>
        <w:t>18.233.160.220 http_port=80</w:t>
      </w:r>
    </w:p>
    <w:p w14:paraId="000003A2">
      <w:pPr>
        <w:rPr>
          <w:sz w:val="30"/>
          <w:szCs w:val="30"/>
        </w:rPr>
      </w:pPr>
    </w:p>
    <w:p w14:paraId="000003A3">
      <w:pPr>
        <w:rPr>
          <w:sz w:val="30"/>
          <w:szCs w:val="30"/>
        </w:rPr>
      </w:pPr>
    </w:p>
    <w:p w14:paraId="000003A4">
      <w:pPr>
        <w:rPr>
          <w:sz w:val="30"/>
          <w:szCs w:val="30"/>
        </w:rPr>
      </w:pPr>
      <w:r>
        <w:rPr>
          <w:sz w:val="30"/>
          <w:szCs w:val="30"/>
          <w:rtl w:val="0"/>
        </w:rPr>
        <w:t># vim ports.conf.j2</w:t>
      </w:r>
    </w:p>
    <w:p w14:paraId="000003A5">
      <w:pPr>
        <w:rPr>
          <w:sz w:val="30"/>
          <w:szCs w:val="30"/>
        </w:rPr>
      </w:pPr>
    </w:p>
    <w:p w14:paraId="000003A6">
      <w:pPr>
        <w:rPr>
          <w:b/>
          <w:color w:val="0000FF"/>
          <w:sz w:val="30"/>
          <w:szCs w:val="30"/>
        </w:rPr>
      </w:pPr>
      <w:r>
        <w:rPr>
          <w:b/>
          <w:color w:val="0000FF"/>
          <w:sz w:val="30"/>
          <w:szCs w:val="30"/>
          <w:rtl w:val="0"/>
        </w:rPr>
        <w:t># If you just change the port or add more ports here, you will likely also</w:t>
      </w:r>
    </w:p>
    <w:p w14:paraId="000003A7">
      <w:pPr>
        <w:rPr>
          <w:b/>
          <w:color w:val="0000FF"/>
          <w:sz w:val="30"/>
          <w:szCs w:val="30"/>
        </w:rPr>
      </w:pPr>
      <w:r>
        <w:rPr>
          <w:b/>
          <w:color w:val="0000FF"/>
          <w:sz w:val="30"/>
          <w:szCs w:val="30"/>
          <w:rtl w:val="0"/>
        </w:rPr>
        <w:t># have to change the VirtualHost statement in</w:t>
      </w:r>
    </w:p>
    <w:p w14:paraId="000003A8">
      <w:pPr>
        <w:rPr>
          <w:b/>
          <w:color w:val="0000FF"/>
          <w:sz w:val="30"/>
          <w:szCs w:val="30"/>
        </w:rPr>
      </w:pPr>
      <w:r>
        <w:rPr>
          <w:b/>
          <w:color w:val="0000FF"/>
          <w:sz w:val="30"/>
          <w:szCs w:val="30"/>
          <w:rtl w:val="0"/>
        </w:rPr>
        <w:t># /etc/apache2/sites-enabled/000-default.conf</w:t>
      </w:r>
    </w:p>
    <w:p w14:paraId="000003A9">
      <w:pPr>
        <w:rPr>
          <w:b/>
          <w:color w:val="0000FF"/>
          <w:sz w:val="30"/>
          <w:szCs w:val="30"/>
        </w:rPr>
      </w:pPr>
    </w:p>
    <w:p w14:paraId="000003AA">
      <w:pPr>
        <w:rPr>
          <w:b/>
          <w:color w:val="0000FF"/>
          <w:sz w:val="30"/>
          <w:szCs w:val="30"/>
        </w:rPr>
      </w:pPr>
      <w:r>
        <w:rPr>
          <w:b/>
          <w:color w:val="0000FF"/>
          <w:sz w:val="30"/>
          <w:szCs w:val="30"/>
          <w:rtl w:val="0"/>
        </w:rPr>
        <w:t>Listen {{ http_port }}</w:t>
      </w:r>
    </w:p>
    <w:p w14:paraId="000003AB">
      <w:pPr>
        <w:rPr>
          <w:b/>
          <w:color w:val="0000FF"/>
          <w:sz w:val="30"/>
          <w:szCs w:val="30"/>
        </w:rPr>
      </w:pPr>
    </w:p>
    <w:p w14:paraId="000003AC">
      <w:pPr>
        <w:rPr>
          <w:b/>
          <w:color w:val="0000FF"/>
          <w:sz w:val="30"/>
          <w:szCs w:val="30"/>
        </w:rPr>
      </w:pPr>
      <w:r>
        <w:rPr>
          <w:b/>
          <w:color w:val="0000FF"/>
          <w:sz w:val="30"/>
          <w:szCs w:val="30"/>
          <w:rtl w:val="0"/>
        </w:rPr>
        <w:t>&lt;IfModule ssl_module&gt;</w:t>
      </w:r>
    </w:p>
    <w:p w14:paraId="000003AD">
      <w:pPr>
        <w:rPr>
          <w:b/>
          <w:color w:val="0000FF"/>
          <w:sz w:val="30"/>
          <w:szCs w:val="30"/>
        </w:rPr>
      </w:pPr>
      <w:r>
        <w:rPr>
          <w:b/>
          <w:color w:val="0000FF"/>
          <w:sz w:val="30"/>
          <w:szCs w:val="30"/>
          <w:rtl w:val="0"/>
        </w:rPr>
        <w:t xml:space="preserve">        Listen 443</w:t>
      </w:r>
    </w:p>
    <w:p w14:paraId="000003AE">
      <w:pPr>
        <w:rPr>
          <w:b/>
          <w:color w:val="0000FF"/>
          <w:sz w:val="30"/>
          <w:szCs w:val="30"/>
        </w:rPr>
      </w:pPr>
      <w:r>
        <w:rPr>
          <w:b/>
          <w:color w:val="0000FF"/>
          <w:sz w:val="30"/>
          <w:szCs w:val="30"/>
          <w:rtl w:val="0"/>
        </w:rPr>
        <w:t>&lt;/IfModule&gt;</w:t>
      </w:r>
    </w:p>
    <w:p w14:paraId="000003AF">
      <w:pPr>
        <w:rPr>
          <w:b/>
          <w:color w:val="0000FF"/>
          <w:sz w:val="30"/>
          <w:szCs w:val="30"/>
        </w:rPr>
      </w:pPr>
    </w:p>
    <w:p w14:paraId="000003B0">
      <w:pPr>
        <w:rPr>
          <w:b/>
          <w:color w:val="0000FF"/>
          <w:sz w:val="30"/>
          <w:szCs w:val="30"/>
        </w:rPr>
      </w:pPr>
      <w:r>
        <w:rPr>
          <w:b/>
          <w:color w:val="0000FF"/>
          <w:sz w:val="30"/>
          <w:szCs w:val="30"/>
          <w:rtl w:val="0"/>
        </w:rPr>
        <w:t>&lt;IfModule mod_gnutls.c&gt;</w:t>
      </w:r>
    </w:p>
    <w:p w14:paraId="000003B1">
      <w:pPr>
        <w:rPr>
          <w:b/>
          <w:color w:val="0000FF"/>
          <w:sz w:val="30"/>
          <w:szCs w:val="30"/>
        </w:rPr>
      </w:pPr>
      <w:r>
        <w:rPr>
          <w:b/>
          <w:color w:val="0000FF"/>
          <w:sz w:val="30"/>
          <w:szCs w:val="30"/>
          <w:rtl w:val="0"/>
        </w:rPr>
        <w:t xml:space="preserve">        Listen 443</w:t>
      </w:r>
    </w:p>
    <w:p w14:paraId="000003B2">
      <w:pPr>
        <w:rPr>
          <w:b/>
          <w:color w:val="0000FF"/>
          <w:sz w:val="30"/>
          <w:szCs w:val="30"/>
        </w:rPr>
      </w:pPr>
      <w:r>
        <w:rPr>
          <w:b/>
          <w:color w:val="0000FF"/>
          <w:sz w:val="30"/>
          <w:szCs w:val="30"/>
          <w:rtl w:val="0"/>
        </w:rPr>
        <w:t>&lt;/IfModule&gt;</w:t>
      </w:r>
    </w:p>
    <w:p w14:paraId="000003B3">
      <w:pPr>
        <w:rPr>
          <w:b/>
          <w:color w:val="0000FF"/>
          <w:sz w:val="30"/>
          <w:szCs w:val="30"/>
        </w:rPr>
      </w:pPr>
    </w:p>
    <w:p w14:paraId="000003B4">
      <w:pPr>
        <w:rPr>
          <w:b/>
          <w:color w:val="0000FF"/>
          <w:sz w:val="30"/>
          <w:szCs w:val="30"/>
        </w:rPr>
      </w:pPr>
      <w:r>
        <w:rPr>
          <w:b/>
          <w:color w:val="0000FF"/>
          <w:sz w:val="30"/>
          <w:szCs w:val="30"/>
          <w:rtl w:val="0"/>
        </w:rPr>
        <w:t># vim: syntax=apache ts=4 sw=4 sts=4 sr noet</w:t>
      </w:r>
    </w:p>
    <w:p w14:paraId="000003B5">
      <w:pPr>
        <w:rPr>
          <w:b/>
          <w:color w:val="0000FF"/>
          <w:sz w:val="30"/>
          <w:szCs w:val="30"/>
        </w:rPr>
      </w:pPr>
    </w:p>
    <w:p w14:paraId="000003B6">
      <w:pPr>
        <w:rPr>
          <w:b/>
          <w:color w:val="0000FF"/>
          <w:sz w:val="30"/>
          <w:szCs w:val="30"/>
        </w:rPr>
      </w:pPr>
      <w:r>
        <w:rPr>
          <w:b/>
          <w:color w:val="0000FF"/>
          <w:sz w:val="30"/>
          <w:szCs w:val="30"/>
          <w:rtl w:val="0"/>
        </w:rPr>
        <w:t>Save the above file.</w:t>
      </w:r>
    </w:p>
    <w:p w14:paraId="000003B7">
      <w:pPr>
        <w:rPr>
          <w:b/>
          <w:color w:val="0000FF"/>
          <w:sz w:val="30"/>
          <w:szCs w:val="30"/>
        </w:rPr>
      </w:pPr>
    </w:p>
    <w:p w14:paraId="000003B8">
      <w:pPr>
        <w:rPr>
          <w:b/>
          <w:color w:val="0000FF"/>
          <w:sz w:val="30"/>
          <w:szCs w:val="30"/>
        </w:rPr>
      </w:pPr>
    </w:p>
    <w:p w14:paraId="000003B9">
      <w:pPr>
        <w:rPr>
          <w:b/>
          <w:color w:val="0000FF"/>
          <w:sz w:val="30"/>
          <w:szCs w:val="30"/>
        </w:rPr>
      </w:pPr>
    </w:p>
    <w:p w14:paraId="000003BA">
      <w:pPr>
        <w:rPr>
          <w:b/>
          <w:color w:val="0000FF"/>
          <w:sz w:val="30"/>
          <w:szCs w:val="30"/>
        </w:rPr>
      </w:pPr>
      <w:r>
        <w:rPr>
          <w:b/>
          <w:color w:val="0000FF"/>
          <w:sz w:val="30"/>
          <w:szCs w:val="30"/>
          <w:rtl w:val="0"/>
        </w:rPr>
        <w:t># vim 000-default.conf.j2</w:t>
      </w:r>
    </w:p>
    <w:p w14:paraId="000003BB">
      <w:pPr>
        <w:rPr>
          <w:b/>
          <w:color w:val="0000FF"/>
          <w:sz w:val="30"/>
          <w:szCs w:val="30"/>
        </w:rPr>
      </w:pPr>
      <w:r>
        <w:rPr>
          <w:b/>
          <w:color w:val="0000FF"/>
          <w:sz w:val="30"/>
          <w:szCs w:val="30"/>
          <w:rtl w:val="0"/>
        </w:rPr>
        <w:t>&lt;VirtualHost *:{{http_port}}&gt;</w:t>
      </w:r>
    </w:p>
    <w:p w14:paraId="000003BC">
      <w:pPr>
        <w:rPr>
          <w:b/>
          <w:color w:val="0000FF"/>
          <w:sz w:val="30"/>
          <w:szCs w:val="30"/>
        </w:rPr>
      </w:pPr>
      <w:r>
        <w:rPr>
          <w:b/>
          <w:color w:val="0000FF"/>
          <w:sz w:val="30"/>
          <w:szCs w:val="30"/>
          <w:rtl w:val="0"/>
        </w:rPr>
        <w:t xml:space="preserve">        # The ServerName directive sets the request scheme, hostname and port that</w:t>
      </w:r>
    </w:p>
    <w:p w14:paraId="000003BD">
      <w:pPr>
        <w:rPr>
          <w:b/>
          <w:color w:val="0000FF"/>
          <w:sz w:val="30"/>
          <w:szCs w:val="30"/>
        </w:rPr>
      </w:pPr>
      <w:r>
        <w:rPr>
          <w:b/>
          <w:color w:val="0000FF"/>
          <w:sz w:val="30"/>
          <w:szCs w:val="30"/>
          <w:rtl w:val="0"/>
        </w:rPr>
        <w:t xml:space="preserve">        # the server uses to identify itself. This is used when creating</w:t>
      </w:r>
    </w:p>
    <w:p w14:paraId="000003BE">
      <w:pPr>
        <w:rPr>
          <w:b/>
          <w:color w:val="0000FF"/>
          <w:sz w:val="30"/>
          <w:szCs w:val="30"/>
        </w:rPr>
      </w:pPr>
      <w:r>
        <w:rPr>
          <w:b/>
          <w:color w:val="0000FF"/>
          <w:sz w:val="30"/>
          <w:szCs w:val="30"/>
          <w:rtl w:val="0"/>
        </w:rPr>
        <w:t xml:space="preserve">        # redirection URLs. In the context of virtual hosts, the ServerName</w:t>
      </w:r>
    </w:p>
    <w:p w14:paraId="000003BF">
      <w:pPr>
        <w:rPr>
          <w:b/>
          <w:color w:val="0000FF"/>
          <w:sz w:val="30"/>
          <w:szCs w:val="30"/>
        </w:rPr>
      </w:pPr>
      <w:r>
        <w:rPr>
          <w:b/>
          <w:color w:val="0000FF"/>
          <w:sz w:val="30"/>
          <w:szCs w:val="30"/>
          <w:rtl w:val="0"/>
        </w:rPr>
        <w:t xml:space="preserve">        # specifies what hostname must appear in the request's Host: header to</w:t>
      </w:r>
    </w:p>
    <w:p w14:paraId="000003C0">
      <w:pPr>
        <w:rPr>
          <w:b/>
          <w:color w:val="0000FF"/>
          <w:sz w:val="30"/>
          <w:szCs w:val="30"/>
        </w:rPr>
      </w:pPr>
      <w:r>
        <w:rPr>
          <w:b/>
          <w:color w:val="0000FF"/>
          <w:sz w:val="30"/>
          <w:szCs w:val="30"/>
          <w:rtl w:val="0"/>
        </w:rPr>
        <w:t xml:space="preserve">        # match this virtual host. For the default virtual host (this file) this</w:t>
      </w:r>
    </w:p>
    <w:p w14:paraId="000003C1">
      <w:pPr>
        <w:rPr>
          <w:b/>
          <w:color w:val="0000FF"/>
          <w:sz w:val="30"/>
          <w:szCs w:val="30"/>
        </w:rPr>
      </w:pPr>
      <w:r>
        <w:rPr>
          <w:b/>
          <w:color w:val="0000FF"/>
          <w:sz w:val="30"/>
          <w:szCs w:val="30"/>
          <w:rtl w:val="0"/>
        </w:rPr>
        <w:t xml:space="preserve">        # value is not decisive as it is used as a last resort host regardless.</w:t>
      </w:r>
    </w:p>
    <w:p w14:paraId="000003C2">
      <w:pPr>
        <w:rPr>
          <w:b/>
          <w:color w:val="0000FF"/>
          <w:sz w:val="30"/>
          <w:szCs w:val="30"/>
        </w:rPr>
      </w:pPr>
      <w:r>
        <w:rPr>
          <w:b/>
          <w:color w:val="0000FF"/>
          <w:sz w:val="30"/>
          <w:szCs w:val="30"/>
          <w:rtl w:val="0"/>
        </w:rPr>
        <w:t xml:space="preserve">        # However, you must set it for any further virtual host explicitly.</w:t>
      </w:r>
    </w:p>
    <w:p w14:paraId="000003C3">
      <w:pPr>
        <w:rPr>
          <w:b/>
          <w:color w:val="0000FF"/>
          <w:sz w:val="30"/>
          <w:szCs w:val="30"/>
        </w:rPr>
      </w:pPr>
      <w:r>
        <w:rPr>
          <w:b/>
          <w:color w:val="0000FF"/>
          <w:sz w:val="30"/>
          <w:szCs w:val="30"/>
          <w:rtl w:val="0"/>
        </w:rPr>
        <w:t xml:space="preserve">        #ServerName www.example.com</w:t>
      </w:r>
    </w:p>
    <w:p w14:paraId="000003C4">
      <w:pPr>
        <w:rPr>
          <w:b/>
          <w:color w:val="0000FF"/>
          <w:sz w:val="30"/>
          <w:szCs w:val="30"/>
        </w:rPr>
      </w:pPr>
    </w:p>
    <w:p w14:paraId="000003C5">
      <w:pPr>
        <w:rPr>
          <w:b/>
          <w:color w:val="0000FF"/>
          <w:sz w:val="30"/>
          <w:szCs w:val="30"/>
        </w:rPr>
      </w:pPr>
      <w:r>
        <w:rPr>
          <w:b/>
          <w:color w:val="0000FF"/>
          <w:sz w:val="30"/>
          <w:szCs w:val="30"/>
          <w:rtl w:val="0"/>
        </w:rPr>
        <w:t xml:space="preserve">        ServerAdmin webmaster@localhost</w:t>
      </w:r>
    </w:p>
    <w:p w14:paraId="000003C6">
      <w:pPr>
        <w:rPr>
          <w:b/>
          <w:color w:val="0000FF"/>
          <w:sz w:val="30"/>
          <w:szCs w:val="30"/>
        </w:rPr>
      </w:pPr>
      <w:r>
        <w:rPr>
          <w:b/>
          <w:color w:val="0000FF"/>
          <w:sz w:val="30"/>
          <w:szCs w:val="30"/>
          <w:rtl w:val="0"/>
        </w:rPr>
        <w:t xml:space="preserve">        DocumentRoot /var/www/html</w:t>
      </w:r>
    </w:p>
    <w:p w14:paraId="000003C7">
      <w:pPr>
        <w:rPr>
          <w:b/>
          <w:color w:val="0000FF"/>
          <w:sz w:val="30"/>
          <w:szCs w:val="30"/>
        </w:rPr>
      </w:pPr>
    </w:p>
    <w:p w14:paraId="000003C8">
      <w:pPr>
        <w:rPr>
          <w:b/>
          <w:color w:val="0000FF"/>
          <w:sz w:val="30"/>
          <w:szCs w:val="30"/>
        </w:rPr>
      </w:pPr>
      <w:r>
        <w:rPr>
          <w:b/>
          <w:color w:val="0000FF"/>
          <w:sz w:val="30"/>
          <w:szCs w:val="30"/>
          <w:rtl w:val="0"/>
        </w:rPr>
        <w:t xml:space="preserve">        # Available loglevels: trace8, ..., trace1, debug, info, notice, warn,</w:t>
      </w:r>
    </w:p>
    <w:p w14:paraId="000003C9">
      <w:pPr>
        <w:rPr>
          <w:b/>
          <w:color w:val="0000FF"/>
          <w:sz w:val="30"/>
          <w:szCs w:val="30"/>
        </w:rPr>
      </w:pPr>
      <w:r>
        <w:rPr>
          <w:b/>
          <w:color w:val="0000FF"/>
          <w:sz w:val="30"/>
          <w:szCs w:val="30"/>
          <w:rtl w:val="0"/>
        </w:rPr>
        <w:t xml:space="preserve">        # error, crit, alert, emerg.</w:t>
      </w:r>
    </w:p>
    <w:p w14:paraId="000003CA">
      <w:pPr>
        <w:rPr>
          <w:b/>
          <w:color w:val="0000FF"/>
          <w:sz w:val="30"/>
          <w:szCs w:val="30"/>
        </w:rPr>
      </w:pPr>
      <w:r>
        <w:rPr>
          <w:b/>
          <w:color w:val="0000FF"/>
          <w:sz w:val="30"/>
          <w:szCs w:val="30"/>
          <w:rtl w:val="0"/>
        </w:rPr>
        <w:t xml:space="preserve">        # It is also possible to configure the loglevel for particular</w:t>
      </w:r>
    </w:p>
    <w:p w14:paraId="000003CB">
      <w:pPr>
        <w:rPr>
          <w:b/>
          <w:color w:val="0000FF"/>
          <w:sz w:val="30"/>
          <w:szCs w:val="30"/>
        </w:rPr>
      </w:pPr>
      <w:r>
        <w:rPr>
          <w:b/>
          <w:color w:val="0000FF"/>
          <w:sz w:val="30"/>
          <w:szCs w:val="30"/>
          <w:rtl w:val="0"/>
        </w:rPr>
        <w:t xml:space="preserve">        # modules, e.g.</w:t>
      </w:r>
    </w:p>
    <w:p w14:paraId="000003CC">
      <w:pPr>
        <w:rPr>
          <w:b/>
          <w:color w:val="0000FF"/>
          <w:sz w:val="30"/>
          <w:szCs w:val="30"/>
        </w:rPr>
      </w:pPr>
      <w:r>
        <w:rPr>
          <w:b/>
          <w:color w:val="0000FF"/>
          <w:sz w:val="30"/>
          <w:szCs w:val="30"/>
          <w:rtl w:val="0"/>
        </w:rPr>
        <w:t xml:space="preserve">        #LogLevel info ssl:warn</w:t>
      </w:r>
    </w:p>
    <w:p w14:paraId="000003CD">
      <w:pPr>
        <w:rPr>
          <w:b/>
          <w:color w:val="0000FF"/>
          <w:sz w:val="30"/>
          <w:szCs w:val="30"/>
        </w:rPr>
      </w:pPr>
    </w:p>
    <w:p w14:paraId="000003CE">
      <w:pPr>
        <w:rPr>
          <w:b/>
          <w:color w:val="0000FF"/>
          <w:sz w:val="30"/>
          <w:szCs w:val="30"/>
        </w:rPr>
      </w:pPr>
      <w:r>
        <w:rPr>
          <w:b/>
          <w:color w:val="0000FF"/>
          <w:sz w:val="30"/>
          <w:szCs w:val="30"/>
          <w:rtl w:val="0"/>
        </w:rPr>
        <w:t xml:space="preserve">        ErrorLog ${APACHE_LOG_DIR}/error.log</w:t>
      </w:r>
    </w:p>
    <w:p w14:paraId="000003CF">
      <w:pPr>
        <w:rPr>
          <w:b/>
          <w:color w:val="0000FF"/>
          <w:sz w:val="30"/>
          <w:szCs w:val="30"/>
        </w:rPr>
      </w:pPr>
      <w:r>
        <w:rPr>
          <w:b/>
          <w:color w:val="0000FF"/>
          <w:sz w:val="30"/>
          <w:szCs w:val="30"/>
          <w:rtl w:val="0"/>
        </w:rPr>
        <w:t xml:space="preserve">        CustomLog ${APACHE_LOG_DIR}/access.log combined</w:t>
      </w:r>
    </w:p>
    <w:p w14:paraId="000003D0">
      <w:pPr>
        <w:rPr>
          <w:b/>
          <w:color w:val="0000FF"/>
          <w:sz w:val="30"/>
          <w:szCs w:val="30"/>
        </w:rPr>
      </w:pPr>
    </w:p>
    <w:p w14:paraId="000003D1">
      <w:pPr>
        <w:rPr>
          <w:b/>
          <w:color w:val="0000FF"/>
          <w:sz w:val="30"/>
          <w:szCs w:val="30"/>
        </w:rPr>
      </w:pPr>
      <w:r>
        <w:rPr>
          <w:b/>
          <w:color w:val="0000FF"/>
          <w:sz w:val="30"/>
          <w:szCs w:val="30"/>
          <w:rtl w:val="0"/>
        </w:rPr>
        <w:t xml:space="preserve">        # For most configuration files from conf-available/, which are</w:t>
      </w:r>
    </w:p>
    <w:p w14:paraId="000003D2">
      <w:pPr>
        <w:rPr>
          <w:b/>
          <w:color w:val="0000FF"/>
          <w:sz w:val="30"/>
          <w:szCs w:val="30"/>
        </w:rPr>
      </w:pPr>
      <w:r>
        <w:rPr>
          <w:b/>
          <w:color w:val="0000FF"/>
          <w:sz w:val="30"/>
          <w:szCs w:val="30"/>
          <w:rtl w:val="0"/>
        </w:rPr>
        <w:t xml:space="preserve">        # enabled or disabled at a global level, it is possible to</w:t>
      </w:r>
    </w:p>
    <w:p w14:paraId="000003D3">
      <w:pPr>
        <w:rPr>
          <w:b/>
          <w:color w:val="0000FF"/>
          <w:sz w:val="30"/>
          <w:szCs w:val="30"/>
        </w:rPr>
      </w:pPr>
      <w:r>
        <w:rPr>
          <w:b/>
          <w:color w:val="0000FF"/>
          <w:sz w:val="30"/>
          <w:szCs w:val="30"/>
          <w:rtl w:val="0"/>
        </w:rPr>
        <w:t xml:space="preserve">        # include a line for only one particular virtual host. For example the</w:t>
      </w:r>
    </w:p>
    <w:p w14:paraId="000003D4">
      <w:pPr>
        <w:rPr>
          <w:b/>
          <w:color w:val="0000FF"/>
          <w:sz w:val="30"/>
          <w:szCs w:val="30"/>
        </w:rPr>
      </w:pPr>
      <w:r>
        <w:rPr>
          <w:b/>
          <w:color w:val="0000FF"/>
          <w:sz w:val="30"/>
          <w:szCs w:val="30"/>
          <w:rtl w:val="0"/>
        </w:rPr>
        <w:t xml:space="preserve">        # following line enables the CGI configuration for this host only</w:t>
      </w:r>
    </w:p>
    <w:p w14:paraId="000003D5">
      <w:pPr>
        <w:rPr>
          <w:b/>
          <w:color w:val="0000FF"/>
          <w:sz w:val="30"/>
          <w:szCs w:val="30"/>
        </w:rPr>
      </w:pPr>
      <w:r>
        <w:rPr>
          <w:b/>
          <w:color w:val="0000FF"/>
          <w:sz w:val="30"/>
          <w:szCs w:val="30"/>
          <w:rtl w:val="0"/>
        </w:rPr>
        <w:t xml:space="preserve">        # after it has been globally disabled with "a2disconf".</w:t>
      </w:r>
    </w:p>
    <w:p w14:paraId="000003D6">
      <w:pPr>
        <w:rPr>
          <w:b/>
          <w:color w:val="0000FF"/>
          <w:sz w:val="30"/>
          <w:szCs w:val="30"/>
        </w:rPr>
      </w:pPr>
      <w:r>
        <w:rPr>
          <w:b/>
          <w:color w:val="0000FF"/>
          <w:sz w:val="30"/>
          <w:szCs w:val="30"/>
          <w:rtl w:val="0"/>
        </w:rPr>
        <w:t xml:space="preserve">        #Include conf-available/serve-cgi-bin.conf</w:t>
      </w:r>
    </w:p>
    <w:p w14:paraId="000003D7">
      <w:pPr>
        <w:rPr>
          <w:b/>
          <w:color w:val="0000FF"/>
          <w:sz w:val="30"/>
          <w:szCs w:val="30"/>
        </w:rPr>
      </w:pPr>
      <w:r>
        <w:rPr>
          <w:b/>
          <w:color w:val="0000FF"/>
          <w:sz w:val="30"/>
          <w:szCs w:val="30"/>
          <w:rtl w:val="0"/>
        </w:rPr>
        <w:t>&lt;/VirtualHost&gt;</w:t>
      </w:r>
    </w:p>
    <w:p w14:paraId="000003D8">
      <w:pPr>
        <w:rPr>
          <w:b/>
          <w:color w:val="0000FF"/>
          <w:sz w:val="30"/>
          <w:szCs w:val="30"/>
        </w:rPr>
      </w:pPr>
    </w:p>
    <w:p w14:paraId="000003D9">
      <w:pPr>
        <w:rPr>
          <w:b/>
          <w:color w:val="0000FF"/>
          <w:sz w:val="30"/>
          <w:szCs w:val="30"/>
        </w:rPr>
      </w:pPr>
    </w:p>
    <w:p w14:paraId="000003DA">
      <w:pPr>
        <w:rPr>
          <w:b/>
          <w:color w:val="0000FF"/>
          <w:sz w:val="30"/>
          <w:szCs w:val="30"/>
        </w:rPr>
      </w:pPr>
    </w:p>
    <w:p w14:paraId="000003DB">
      <w:pPr>
        <w:rPr>
          <w:b/>
          <w:color w:val="0000FF"/>
          <w:sz w:val="30"/>
          <w:szCs w:val="30"/>
        </w:rPr>
      </w:pPr>
      <w:r>
        <w:rPr>
          <w:b/>
          <w:color w:val="0000FF"/>
          <w:sz w:val="30"/>
          <w:szCs w:val="30"/>
          <w:rtl w:val="0"/>
        </w:rPr>
        <w:t>Save the file</w:t>
      </w:r>
    </w:p>
    <w:p w14:paraId="000003DC">
      <w:pPr>
        <w:rPr>
          <w:b/>
          <w:color w:val="0000FF"/>
          <w:sz w:val="30"/>
          <w:szCs w:val="30"/>
        </w:rPr>
      </w:pPr>
    </w:p>
    <w:p w14:paraId="000003DD">
      <w:pPr>
        <w:rPr>
          <w:b/>
          <w:color w:val="0000FF"/>
          <w:sz w:val="30"/>
          <w:szCs w:val="30"/>
        </w:rPr>
      </w:pPr>
    </w:p>
    <w:p w14:paraId="000003DE">
      <w:pPr>
        <w:rPr>
          <w:b/>
          <w:sz w:val="30"/>
          <w:szCs w:val="30"/>
        </w:rPr>
      </w:pPr>
      <w:r>
        <w:rPr>
          <w:b/>
          <w:sz w:val="30"/>
          <w:szCs w:val="30"/>
          <w:rtl w:val="0"/>
        </w:rPr>
        <w:t># vim playbookapache.yml</w:t>
      </w:r>
    </w:p>
    <w:p w14:paraId="000003DF">
      <w:pPr>
        <w:rPr>
          <w:b/>
          <w:sz w:val="30"/>
          <w:szCs w:val="30"/>
        </w:rPr>
      </w:pPr>
    </w:p>
    <w:p w14:paraId="000003E0">
      <w:pPr>
        <w:rPr>
          <w:b/>
          <w:sz w:val="30"/>
          <w:szCs w:val="30"/>
        </w:rPr>
      </w:pPr>
      <w:r>
        <w:rPr>
          <w:b/>
          <w:sz w:val="30"/>
          <w:szCs w:val="30"/>
          <w:rtl w:val="0"/>
        </w:rPr>
        <w:t>- name: Update config files of apache2 server</w:t>
      </w:r>
    </w:p>
    <w:p w14:paraId="000003E1">
      <w:pPr>
        <w:rPr>
          <w:b/>
          <w:sz w:val="30"/>
          <w:szCs w:val="30"/>
        </w:rPr>
      </w:pPr>
      <w:r>
        <w:rPr>
          <w:b/>
          <w:sz w:val="30"/>
          <w:szCs w:val="30"/>
          <w:rtl w:val="0"/>
        </w:rPr>
        <w:t xml:space="preserve">  hosts: webserver</w:t>
      </w:r>
    </w:p>
    <w:p w14:paraId="000003E2">
      <w:pPr>
        <w:rPr>
          <w:b/>
          <w:sz w:val="30"/>
          <w:szCs w:val="30"/>
        </w:rPr>
      </w:pPr>
      <w:r>
        <w:rPr>
          <w:b/>
          <w:sz w:val="30"/>
          <w:szCs w:val="30"/>
          <w:rtl w:val="0"/>
        </w:rPr>
        <w:t xml:space="preserve">  become: true</w:t>
      </w:r>
    </w:p>
    <w:p w14:paraId="000003E3">
      <w:pPr>
        <w:rPr>
          <w:b/>
          <w:sz w:val="30"/>
          <w:szCs w:val="30"/>
        </w:rPr>
      </w:pPr>
      <w:r>
        <w:rPr>
          <w:b/>
          <w:sz w:val="30"/>
          <w:szCs w:val="30"/>
          <w:rtl w:val="0"/>
        </w:rPr>
        <w:t xml:space="preserve">  tasks:</w:t>
      </w:r>
    </w:p>
    <w:p w14:paraId="000003E4">
      <w:pPr>
        <w:rPr>
          <w:b/>
          <w:sz w:val="30"/>
          <w:szCs w:val="30"/>
        </w:rPr>
      </w:pPr>
      <w:r>
        <w:rPr>
          <w:b/>
          <w:sz w:val="30"/>
          <w:szCs w:val="30"/>
          <w:rtl w:val="0"/>
        </w:rPr>
        <w:t xml:space="preserve">  - name: Update the repo</w:t>
      </w:r>
    </w:p>
    <w:p w14:paraId="000003E5">
      <w:pPr>
        <w:rPr>
          <w:b/>
          <w:sz w:val="30"/>
          <w:szCs w:val="30"/>
        </w:rPr>
      </w:pPr>
      <w:r>
        <w:rPr>
          <w:b/>
          <w:sz w:val="30"/>
          <w:szCs w:val="30"/>
          <w:rtl w:val="0"/>
        </w:rPr>
        <w:t xml:space="preserve">    command: apt-get update</w:t>
      </w:r>
    </w:p>
    <w:p w14:paraId="000003E6">
      <w:pPr>
        <w:rPr>
          <w:b/>
          <w:sz w:val="30"/>
          <w:szCs w:val="30"/>
        </w:rPr>
      </w:pPr>
      <w:r>
        <w:rPr>
          <w:b/>
          <w:sz w:val="30"/>
          <w:szCs w:val="30"/>
          <w:rtl w:val="0"/>
        </w:rPr>
        <w:t xml:space="preserve">  - name: Install apache2</w:t>
      </w:r>
    </w:p>
    <w:p w14:paraId="000003E7">
      <w:pPr>
        <w:rPr>
          <w:b/>
          <w:sz w:val="30"/>
          <w:szCs w:val="30"/>
        </w:rPr>
      </w:pPr>
      <w:r>
        <w:rPr>
          <w:b/>
          <w:sz w:val="30"/>
          <w:szCs w:val="30"/>
          <w:rtl w:val="0"/>
        </w:rPr>
        <w:t xml:space="preserve">    package: name=apache2 state=present</w:t>
      </w:r>
    </w:p>
    <w:p w14:paraId="000003E8">
      <w:pPr>
        <w:rPr>
          <w:b/>
          <w:sz w:val="30"/>
          <w:szCs w:val="30"/>
        </w:rPr>
      </w:pPr>
      <w:r>
        <w:rPr>
          <w:b/>
          <w:sz w:val="30"/>
          <w:szCs w:val="30"/>
          <w:rtl w:val="0"/>
        </w:rPr>
        <w:t xml:space="preserve">  - name: Copy the update apache2 ports.conf file</w:t>
      </w:r>
    </w:p>
    <w:p w14:paraId="000003E9">
      <w:pPr>
        <w:rPr>
          <w:b/>
          <w:sz w:val="30"/>
          <w:szCs w:val="30"/>
        </w:rPr>
      </w:pPr>
      <w:r>
        <w:rPr>
          <w:b/>
          <w:sz w:val="30"/>
          <w:szCs w:val="30"/>
          <w:rtl w:val="0"/>
        </w:rPr>
        <w:t xml:space="preserve">    template: src=ports.conf.j2 dest=/etc/apache2/ports.conf</w:t>
      </w:r>
    </w:p>
    <w:p w14:paraId="000003EA">
      <w:pPr>
        <w:rPr>
          <w:b/>
          <w:sz w:val="30"/>
          <w:szCs w:val="30"/>
        </w:rPr>
      </w:pPr>
      <w:r>
        <w:rPr>
          <w:b/>
          <w:sz w:val="30"/>
          <w:szCs w:val="30"/>
          <w:rtl w:val="0"/>
        </w:rPr>
        <w:t xml:space="preserve">  - name: Copy the updated 000-defualt.conf file</w:t>
      </w:r>
    </w:p>
    <w:p w14:paraId="000003EB">
      <w:pPr>
        <w:rPr>
          <w:b/>
          <w:sz w:val="30"/>
          <w:szCs w:val="30"/>
        </w:rPr>
      </w:pPr>
      <w:r>
        <w:rPr>
          <w:b/>
          <w:sz w:val="30"/>
          <w:szCs w:val="30"/>
          <w:rtl w:val="0"/>
        </w:rPr>
        <w:t xml:space="preserve">    template: src=000-default.conf.j2 dest=/etc/apache2/sites-enabled/000-default.conf</w:t>
      </w:r>
    </w:p>
    <w:p w14:paraId="000003EC">
      <w:pPr>
        <w:rPr>
          <w:b/>
          <w:sz w:val="30"/>
          <w:szCs w:val="30"/>
        </w:rPr>
      </w:pPr>
      <w:r>
        <w:rPr>
          <w:b/>
          <w:sz w:val="30"/>
          <w:szCs w:val="30"/>
          <w:rtl w:val="0"/>
        </w:rPr>
        <w:t xml:space="preserve">  - name: Restart apache2 service</w:t>
      </w:r>
    </w:p>
    <w:p w14:paraId="000003ED">
      <w:pPr>
        <w:rPr>
          <w:b/>
          <w:sz w:val="30"/>
          <w:szCs w:val="30"/>
        </w:rPr>
      </w:pPr>
      <w:r>
        <w:rPr>
          <w:b/>
          <w:sz w:val="30"/>
          <w:szCs w:val="30"/>
          <w:rtl w:val="0"/>
        </w:rPr>
        <w:t xml:space="preserve">    service: name=apache2 state=restarted</w:t>
      </w:r>
    </w:p>
    <w:p w14:paraId="000003EE">
      <w:pPr>
        <w:rPr>
          <w:b/>
          <w:sz w:val="30"/>
          <w:szCs w:val="30"/>
        </w:rPr>
      </w:pPr>
    </w:p>
    <w:p w14:paraId="000003EF">
      <w:pPr>
        <w:rPr>
          <w:b/>
          <w:sz w:val="30"/>
          <w:szCs w:val="30"/>
        </w:rPr>
      </w:pPr>
    </w:p>
    <w:p w14:paraId="000003F0">
      <w:pPr>
        <w:rPr>
          <w:b/>
          <w:sz w:val="30"/>
          <w:szCs w:val="30"/>
        </w:rPr>
      </w:pPr>
      <w:r>
        <w:rPr>
          <w:b/>
          <w:sz w:val="30"/>
          <w:szCs w:val="30"/>
          <w:rtl w:val="0"/>
        </w:rPr>
        <w:t>Save the file and execute</w:t>
      </w:r>
    </w:p>
    <w:p w14:paraId="000003F1">
      <w:pPr>
        <w:rPr>
          <w:b/>
          <w:sz w:val="30"/>
          <w:szCs w:val="30"/>
        </w:rPr>
      </w:pPr>
    </w:p>
    <w:p w14:paraId="000003F2">
      <w:pPr>
        <w:rPr>
          <w:b/>
          <w:sz w:val="30"/>
          <w:szCs w:val="30"/>
        </w:rPr>
      </w:pPr>
    </w:p>
    <w:p w14:paraId="000003F3">
      <w:pPr>
        <w:rPr>
          <w:b/>
          <w:sz w:val="30"/>
          <w:szCs w:val="30"/>
        </w:rPr>
      </w:pPr>
      <w:r>
        <w:rPr>
          <w:b/>
          <w:sz w:val="30"/>
          <w:szCs w:val="30"/>
          <w:rtl w:val="0"/>
        </w:rPr>
        <w:t>Validate:</w:t>
      </w:r>
    </w:p>
    <w:p w14:paraId="000003F4">
      <w:pPr>
        <w:rPr>
          <w:b/>
          <w:sz w:val="30"/>
          <w:szCs w:val="30"/>
        </w:rPr>
      </w:pPr>
    </w:p>
    <w:p w14:paraId="000003F5">
      <w:pPr>
        <w:rPr>
          <w:b/>
          <w:sz w:val="28"/>
          <w:szCs w:val="28"/>
        </w:rPr>
      </w:pPr>
      <w:r>
        <w:rPr>
          <w:b/>
          <w:sz w:val="30"/>
          <w:szCs w:val="30"/>
          <w:rtl w:val="0"/>
        </w:rPr>
        <w:t xml:space="preserve"># </w:t>
      </w:r>
      <w:r>
        <w:rPr>
          <w:b/>
          <w:sz w:val="28"/>
          <w:szCs w:val="28"/>
          <w:rtl w:val="0"/>
        </w:rPr>
        <w:t>ansible webserver -m command -a "cat /etc/apache2/ports.conf"</w:t>
      </w:r>
    </w:p>
    <w:p w14:paraId="000003F6">
      <w:pPr>
        <w:rPr>
          <w:b/>
          <w:sz w:val="30"/>
          <w:szCs w:val="30"/>
        </w:rPr>
      </w:pPr>
    </w:p>
    <w:p w14:paraId="000003F7">
      <w:pPr>
        <w:rPr>
          <w:b/>
        </w:rPr>
      </w:pPr>
      <w:r>
        <w:rPr>
          <w:b/>
          <w:sz w:val="30"/>
          <w:szCs w:val="30"/>
          <w:rtl w:val="0"/>
        </w:rPr>
        <w:t xml:space="preserve">#  </w:t>
      </w:r>
      <w:r>
        <w:rPr>
          <w:b/>
          <w:rtl w:val="0"/>
        </w:rPr>
        <w:t>ansible webserver -m command -a " cat /etc/apache2/sites-enabled/000-default.conf"</w:t>
      </w:r>
    </w:p>
    <w:p w14:paraId="000003F8">
      <w:pPr>
        <w:rPr>
          <w:b/>
          <w:color w:val="0000FF"/>
          <w:sz w:val="30"/>
          <w:szCs w:val="30"/>
        </w:rPr>
      </w:pPr>
    </w:p>
    <w:p w14:paraId="000003F9">
      <w:pPr>
        <w:rPr>
          <w:b/>
          <w:color w:val="0000FF"/>
          <w:sz w:val="30"/>
          <w:szCs w:val="30"/>
        </w:rPr>
      </w:pPr>
      <w:r>
        <w:rPr>
          <w:b/>
          <w:color w:val="0000FF"/>
          <w:sz w:val="30"/>
          <w:szCs w:val="30"/>
          <w:rtl w:val="0"/>
        </w:rPr>
        <w:t>=============================================</w:t>
      </w:r>
    </w:p>
    <w:p w14:paraId="000003FA">
      <w:pPr>
        <w:rPr>
          <w:b/>
          <w:color w:val="0000FF"/>
          <w:sz w:val="30"/>
          <w:szCs w:val="30"/>
        </w:rPr>
      </w:pPr>
      <w:r>
        <w:rPr>
          <w:b/>
          <w:color w:val="0000FF"/>
          <w:sz w:val="30"/>
          <w:szCs w:val="30"/>
          <w:rtl w:val="0"/>
        </w:rPr>
        <w:t>HANDLERS:</w:t>
      </w:r>
    </w:p>
    <w:p w14:paraId="000003FB">
      <w:pPr>
        <w:rPr>
          <w:b/>
          <w:color w:val="0000FF"/>
          <w:sz w:val="30"/>
          <w:szCs w:val="30"/>
        </w:rPr>
      </w:pPr>
      <w:r>
        <w:rPr>
          <w:b/>
          <w:color w:val="0000FF"/>
          <w:sz w:val="30"/>
          <w:szCs w:val="30"/>
          <w:rtl w:val="0"/>
        </w:rPr>
        <w:t>=============================================</w:t>
      </w:r>
    </w:p>
    <w:p w14:paraId="000003FC">
      <w:pPr>
        <w:rPr>
          <w:b/>
          <w:color w:val="0000FF"/>
          <w:sz w:val="30"/>
          <w:szCs w:val="30"/>
        </w:rPr>
      </w:pPr>
    </w:p>
    <w:p w14:paraId="000003FD">
      <w:pPr>
        <w:rPr>
          <w:b/>
          <w:color w:val="0000FF"/>
          <w:sz w:val="30"/>
          <w:szCs w:val="30"/>
        </w:rPr>
      </w:pPr>
      <w:r>
        <w:rPr>
          <w:b/>
          <w:color w:val="0000FF"/>
          <w:sz w:val="30"/>
          <w:szCs w:val="30"/>
          <w:rtl w:val="0"/>
        </w:rPr>
        <w:t>Handlers:</w:t>
      </w:r>
    </w:p>
    <w:p w14:paraId="000003FE">
      <w:pPr>
        <w:rPr>
          <w:b/>
          <w:color w:val="0000FF"/>
          <w:sz w:val="30"/>
          <w:szCs w:val="30"/>
        </w:rPr>
      </w:pPr>
      <w:r>
        <w:rPr>
          <w:b/>
          <w:color w:val="0000FF"/>
          <w:sz w:val="30"/>
          <w:szCs w:val="30"/>
          <w:rtl w:val="0"/>
        </w:rPr>
        <w:t>============</w:t>
      </w:r>
    </w:p>
    <w:p w14:paraId="000003FF">
      <w:pPr>
        <w:rPr>
          <w:b/>
          <w:color w:val="0000FF"/>
          <w:sz w:val="30"/>
          <w:szCs w:val="30"/>
        </w:rPr>
      </w:pPr>
    </w:p>
    <w:p w14:paraId="00000400">
      <w:pPr>
        <w:rPr>
          <w:b/>
          <w:color w:val="0000FF"/>
          <w:sz w:val="30"/>
          <w:szCs w:val="30"/>
        </w:rPr>
      </w:pPr>
      <w:r>
        <w:rPr>
          <w:b/>
          <w:color w:val="0000FF"/>
          <w:sz w:val="30"/>
          <w:szCs w:val="30"/>
          <w:rtl w:val="0"/>
        </w:rPr>
        <w:t>When we have a set of tasks to be executed only when required then use handlers</w:t>
      </w:r>
    </w:p>
    <w:p w14:paraId="00000401">
      <w:pPr>
        <w:rPr>
          <w:b/>
          <w:color w:val="0000FF"/>
          <w:sz w:val="30"/>
          <w:szCs w:val="30"/>
        </w:rPr>
      </w:pPr>
      <w:r>
        <w:rPr>
          <w:b/>
          <w:color w:val="0000FF"/>
          <w:sz w:val="30"/>
          <w:szCs w:val="30"/>
          <w:rtl w:val="0"/>
        </w:rPr>
        <w:t>Handlers are executed only when notified by the parent tasks - notify keyword</w:t>
      </w:r>
    </w:p>
    <w:p w14:paraId="00000402">
      <w:pPr>
        <w:rPr>
          <w:b/>
          <w:color w:val="0000FF"/>
          <w:sz w:val="30"/>
          <w:szCs w:val="30"/>
        </w:rPr>
      </w:pPr>
      <w:r>
        <w:rPr>
          <w:b/>
          <w:color w:val="0000FF"/>
          <w:sz w:val="30"/>
          <w:szCs w:val="30"/>
          <w:rtl w:val="0"/>
        </w:rPr>
        <w:t>Handler tasks will be notified only and only when the status of the parent task is changed</w:t>
      </w:r>
    </w:p>
    <w:p w14:paraId="00000403">
      <w:pPr>
        <w:rPr>
          <w:b/>
          <w:color w:val="0000FF"/>
          <w:sz w:val="30"/>
          <w:szCs w:val="30"/>
        </w:rPr>
      </w:pPr>
      <w:r>
        <w:rPr>
          <w:b/>
          <w:color w:val="0000FF"/>
          <w:sz w:val="30"/>
          <w:szCs w:val="30"/>
          <w:rtl w:val="0"/>
        </w:rPr>
        <w:t>IF the parent task status is Ok - ansible will not notify the handler to run</w:t>
      </w:r>
    </w:p>
    <w:p w14:paraId="00000404">
      <w:pPr>
        <w:rPr>
          <w:b/>
          <w:color w:val="0000FF"/>
          <w:sz w:val="30"/>
          <w:szCs w:val="30"/>
        </w:rPr>
      </w:pPr>
      <w:r>
        <w:rPr>
          <w:b/>
          <w:color w:val="0000FF"/>
          <w:sz w:val="30"/>
          <w:szCs w:val="30"/>
          <w:rtl w:val="0"/>
        </w:rPr>
        <w:t>Handlers tasks are execute after all the parent task have been executed</w:t>
      </w:r>
    </w:p>
    <w:p w14:paraId="00000405">
      <w:pPr>
        <w:rPr>
          <w:b/>
          <w:color w:val="0000FF"/>
          <w:sz w:val="30"/>
          <w:szCs w:val="30"/>
        </w:rPr>
      </w:pPr>
      <w:r>
        <w:rPr>
          <w:b/>
          <w:color w:val="0000FF"/>
          <w:sz w:val="30"/>
          <w:szCs w:val="30"/>
          <w:rtl w:val="0"/>
        </w:rPr>
        <w:t>As the task is executed - tasks status is chnaged --notify the handler to run- handler executed at this point</w:t>
      </w:r>
    </w:p>
    <w:p w14:paraId="00000406">
      <w:pPr>
        <w:rPr>
          <w:b/>
          <w:color w:val="0000FF"/>
          <w:sz w:val="30"/>
          <w:szCs w:val="30"/>
        </w:rPr>
      </w:pPr>
      <w:r>
        <w:rPr>
          <w:b/>
          <w:color w:val="0000FF"/>
          <w:sz w:val="30"/>
          <w:szCs w:val="30"/>
          <w:rtl w:val="0"/>
        </w:rPr>
        <w:t>We make use of concept of flush_handlers</w:t>
      </w:r>
    </w:p>
    <w:p w14:paraId="00000407">
      <w:pPr>
        <w:rPr>
          <w:b/>
          <w:color w:val="0000FF"/>
          <w:sz w:val="30"/>
          <w:szCs w:val="30"/>
        </w:rPr>
      </w:pPr>
      <w:r>
        <w:rPr>
          <w:b/>
          <w:color w:val="0000FF"/>
          <w:sz w:val="30"/>
          <w:szCs w:val="30"/>
          <w:rtl w:val="0"/>
        </w:rPr>
        <w:t>Using --force-handlers at runtime - notifed handlers will be executed even if playbook has failed Tasks</w:t>
      </w:r>
    </w:p>
    <w:p w14:paraId="00000408">
      <w:pPr>
        <w:rPr>
          <w:b/>
          <w:color w:val="0000FF"/>
          <w:sz w:val="30"/>
          <w:szCs w:val="30"/>
        </w:rPr>
      </w:pPr>
    </w:p>
    <w:p w14:paraId="00000409">
      <w:pPr>
        <w:rPr>
          <w:b/>
          <w:color w:val="0000FF"/>
          <w:sz w:val="30"/>
          <w:szCs w:val="30"/>
        </w:rPr>
      </w:pPr>
    </w:p>
    <w:p w14:paraId="0000040A">
      <w:pPr>
        <w:rPr>
          <w:b/>
          <w:color w:val="0000FF"/>
          <w:sz w:val="30"/>
          <w:szCs w:val="30"/>
        </w:rPr>
      </w:pPr>
      <w:r>
        <w:rPr>
          <w:b/>
          <w:color w:val="0000FF"/>
          <w:sz w:val="30"/>
          <w:szCs w:val="30"/>
          <w:rtl w:val="0"/>
        </w:rPr>
        <w:t>Observations:</w:t>
      </w:r>
    </w:p>
    <w:p w14:paraId="0000040B">
      <w:pPr>
        <w:rPr>
          <w:b/>
          <w:color w:val="0000FF"/>
          <w:sz w:val="30"/>
          <w:szCs w:val="30"/>
        </w:rPr>
      </w:pPr>
      <w:r>
        <w:rPr>
          <w:b/>
          <w:color w:val="0000FF"/>
          <w:sz w:val="30"/>
          <w:szCs w:val="30"/>
          <w:rtl w:val="0"/>
        </w:rPr>
        <w:t>=================</w:t>
      </w:r>
    </w:p>
    <w:p w14:paraId="0000040C">
      <w:pPr>
        <w:rPr>
          <w:b/>
          <w:color w:val="0000FF"/>
          <w:sz w:val="30"/>
          <w:szCs w:val="30"/>
        </w:rPr>
      </w:pPr>
      <w:r>
        <w:rPr>
          <w:b/>
          <w:color w:val="0000FF"/>
          <w:sz w:val="30"/>
          <w:szCs w:val="30"/>
          <w:rtl w:val="0"/>
        </w:rPr>
        <w:t>1. Tasks under the handler section of the playbook are not executed by themselves</w:t>
      </w:r>
    </w:p>
    <w:p w14:paraId="0000040D">
      <w:pPr>
        <w:rPr>
          <w:b/>
          <w:color w:val="0000FF"/>
          <w:sz w:val="30"/>
          <w:szCs w:val="30"/>
        </w:rPr>
      </w:pPr>
      <w:r>
        <w:rPr>
          <w:b/>
          <w:color w:val="0000FF"/>
          <w:sz w:val="30"/>
          <w:szCs w:val="30"/>
          <w:rtl w:val="0"/>
        </w:rPr>
        <w:t xml:space="preserve">2. Even though we have added notify keyword under the parent tasks to notify handlers, however the handlers were not executed </w:t>
      </w:r>
    </w:p>
    <w:p w14:paraId="0000040E">
      <w:pPr>
        <w:rPr>
          <w:b/>
          <w:color w:val="0000FF"/>
          <w:sz w:val="30"/>
          <w:szCs w:val="30"/>
        </w:rPr>
      </w:pPr>
      <w:r>
        <w:rPr>
          <w:b/>
          <w:color w:val="0000FF"/>
          <w:sz w:val="30"/>
          <w:szCs w:val="30"/>
          <w:rtl w:val="0"/>
        </w:rPr>
        <w:t>3. Handler tasks though notified multiple times during the play but they will execute only once at the end.</w:t>
      </w:r>
    </w:p>
    <w:p w14:paraId="0000040F">
      <w:pPr>
        <w:rPr>
          <w:b/>
          <w:color w:val="0000FF"/>
          <w:sz w:val="30"/>
          <w:szCs w:val="30"/>
        </w:rPr>
      </w:pPr>
      <w:r>
        <w:rPr>
          <w:b/>
          <w:color w:val="0000FF"/>
          <w:sz w:val="30"/>
          <w:szCs w:val="30"/>
          <w:rtl w:val="0"/>
        </w:rPr>
        <w:t xml:space="preserve">4. Using meta and flush handlers task are executed immediately as they are notified </w:t>
      </w:r>
    </w:p>
    <w:p w14:paraId="00000410">
      <w:pPr>
        <w:rPr>
          <w:b/>
          <w:color w:val="0000FF"/>
          <w:sz w:val="30"/>
          <w:szCs w:val="30"/>
        </w:rPr>
      </w:pPr>
      <w:r>
        <w:rPr>
          <w:b/>
          <w:color w:val="0000FF"/>
          <w:sz w:val="30"/>
          <w:szCs w:val="30"/>
          <w:rtl w:val="0"/>
        </w:rPr>
        <w:t>5. If any task fails in the playbook -&gt; all handlers will not execute even though they have been notified by previous successful task.</w:t>
      </w:r>
    </w:p>
    <w:p w14:paraId="00000411">
      <w:pPr>
        <w:rPr>
          <w:b/>
          <w:color w:val="0000FF"/>
          <w:sz w:val="30"/>
          <w:szCs w:val="30"/>
        </w:rPr>
      </w:pPr>
      <w:r>
        <w:rPr>
          <w:b/>
          <w:color w:val="0000FF"/>
          <w:sz w:val="30"/>
          <w:szCs w:val="30"/>
          <w:rtl w:val="0"/>
        </w:rPr>
        <w:t>Using --force-handlers at runtime - notifed handlers will be executed even if playbook has failed Tasks</w:t>
      </w:r>
    </w:p>
    <w:p w14:paraId="00000412">
      <w:pPr>
        <w:rPr>
          <w:b/>
          <w:color w:val="0000FF"/>
          <w:sz w:val="30"/>
          <w:szCs w:val="30"/>
        </w:rPr>
      </w:pPr>
    </w:p>
    <w:p w14:paraId="00000413">
      <w:pPr>
        <w:rPr>
          <w:b/>
          <w:color w:val="0000FF"/>
          <w:sz w:val="30"/>
          <w:szCs w:val="30"/>
        </w:rPr>
      </w:pPr>
    </w:p>
    <w:p w14:paraId="00000414">
      <w:pPr>
        <w:rPr>
          <w:b/>
          <w:color w:val="0000FF"/>
          <w:sz w:val="30"/>
          <w:szCs w:val="30"/>
        </w:rPr>
      </w:pPr>
    </w:p>
    <w:p w14:paraId="00000415">
      <w:pPr>
        <w:rPr>
          <w:b/>
          <w:color w:val="0000FF"/>
          <w:sz w:val="30"/>
          <w:szCs w:val="30"/>
        </w:rPr>
      </w:pPr>
    </w:p>
    <w:p w14:paraId="00000416">
      <w:pPr>
        <w:rPr>
          <w:b/>
          <w:color w:val="0000FF"/>
          <w:sz w:val="30"/>
          <w:szCs w:val="30"/>
        </w:rPr>
      </w:pPr>
    </w:p>
    <w:p w14:paraId="00000417">
      <w:pPr>
        <w:rPr>
          <w:b/>
          <w:color w:val="0000FF"/>
          <w:sz w:val="30"/>
          <w:szCs w:val="30"/>
        </w:rPr>
      </w:pPr>
      <w:r>
        <w:rPr>
          <w:b/>
          <w:color w:val="0000FF"/>
          <w:sz w:val="30"/>
          <w:szCs w:val="30"/>
          <w:rtl w:val="0"/>
        </w:rPr>
        <w:t># vim playbookHandlers.yml</w:t>
      </w:r>
    </w:p>
    <w:p w14:paraId="00000418">
      <w:pPr>
        <w:rPr>
          <w:b/>
          <w:color w:val="0000FF"/>
          <w:sz w:val="30"/>
          <w:szCs w:val="30"/>
        </w:rPr>
      </w:pPr>
    </w:p>
    <w:p w14:paraId="00000419">
      <w:pPr>
        <w:rPr>
          <w:b/>
          <w:color w:val="0000FF"/>
          <w:sz w:val="30"/>
          <w:szCs w:val="30"/>
        </w:rPr>
      </w:pPr>
      <w:r>
        <w:rPr>
          <w:b/>
          <w:color w:val="0000FF"/>
          <w:sz w:val="30"/>
          <w:szCs w:val="30"/>
          <w:rtl w:val="0"/>
        </w:rPr>
        <w:t>- name: handlers in Ansible</w:t>
      </w:r>
    </w:p>
    <w:p w14:paraId="0000041A">
      <w:pPr>
        <w:rPr>
          <w:b/>
          <w:color w:val="0000FF"/>
          <w:sz w:val="30"/>
          <w:szCs w:val="30"/>
        </w:rPr>
      </w:pPr>
      <w:r>
        <w:rPr>
          <w:b/>
          <w:color w:val="0000FF"/>
          <w:sz w:val="30"/>
          <w:szCs w:val="30"/>
          <w:rtl w:val="0"/>
        </w:rPr>
        <w:t xml:space="preserve">  hosts: webserver</w:t>
      </w:r>
    </w:p>
    <w:p w14:paraId="0000041B">
      <w:pPr>
        <w:rPr>
          <w:b/>
          <w:color w:val="0000FF"/>
          <w:sz w:val="30"/>
          <w:szCs w:val="30"/>
        </w:rPr>
      </w:pPr>
      <w:r>
        <w:rPr>
          <w:b/>
          <w:color w:val="0000FF"/>
          <w:sz w:val="30"/>
          <w:szCs w:val="30"/>
          <w:rtl w:val="0"/>
        </w:rPr>
        <w:t xml:space="preserve">  become: true</w:t>
      </w:r>
    </w:p>
    <w:p w14:paraId="0000041C">
      <w:pPr>
        <w:rPr>
          <w:b/>
          <w:color w:val="0000FF"/>
          <w:sz w:val="30"/>
          <w:szCs w:val="30"/>
        </w:rPr>
      </w:pPr>
      <w:r>
        <w:rPr>
          <w:b/>
          <w:color w:val="0000FF"/>
          <w:sz w:val="30"/>
          <w:szCs w:val="30"/>
          <w:rtl w:val="0"/>
        </w:rPr>
        <w:t xml:space="preserve">  tasks:</w:t>
      </w:r>
    </w:p>
    <w:p w14:paraId="0000041D">
      <w:pPr>
        <w:rPr>
          <w:b/>
          <w:color w:val="0000FF"/>
          <w:sz w:val="30"/>
          <w:szCs w:val="30"/>
        </w:rPr>
      </w:pPr>
      <w:r>
        <w:rPr>
          <w:b/>
          <w:color w:val="0000FF"/>
          <w:sz w:val="30"/>
          <w:szCs w:val="30"/>
          <w:rtl w:val="0"/>
        </w:rPr>
        <w:t xml:space="preserve">  - name: To run a command</w:t>
      </w:r>
    </w:p>
    <w:p w14:paraId="0000041E">
      <w:pPr>
        <w:rPr>
          <w:b/>
          <w:color w:val="0000FF"/>
          <w:sz w:val="30"/>
          <w:szCs w:val="30"/>
        </w:rPr>
      </w:pPr>
      <w:r>
        <w:rPr>
          <w:b/>
          <w:color w:val="0000FF"/>
          <w:sz w:val="30"/>
          <w:szCs w:val="30"/>
          <w:rtl w:val="0"/>
        </w:rPr>
        <w:t xml:space="preserve">    command: echo "Trigger a command"</w:t>
      </w:r>
    </w:p>
    <w:p w14:paraId="0000041F">
      <w:pPr>
        <w:rPr>
          <w:b/>
          <w:color w:val="0000FF"/>
          <w:sz w:val="30"/>
          <w:szCs w:val="30"/>
        </w:rPr>
      </w:pPr>
      <w:r>
        <w:rPr>
          <w:b/>
          <w:color w:val="0000FF"/>
          <w:sz w:val="30"/>
          <w:szCs w:val="30"/>
          <w:rtl w:val="0"/>
        </w:rPr>
        <w:t xml:space="preserve">    notify: Run a command</w:t>
      </w:r>
    </w:p>
    <w:p w14:paraId="00000420">
      <w:pPr>
        <w:ind w:left="0" w:firstLine="0"/>
        <w:rPr>
          <w:b/>
          <w:color w:val="0000FF"/>
          <w:sz w:val="30"/>
          <w:szCs w:val="30"/>
        </w:rPr>
      </w:pPr>
      <w:r>
        <w:rPr>
          <w:b/>
          <w:color w:val="0000FF"/>
          <w:sz w:val="30"/>
          <w:szCs w:val="30"/>
          <w:rtl w:val="0"/>
        </w:rPr>
        <w:t xml:space="preserve">  - name: Start a service</w:t>
      </w:r>
    </w:p>
    <w:p w14:paraId="00000421">
      <w:pPr>
        <w:rPr>
          <w:b/>
          <w:color w:val="0000FF"/>
          <w:sz w:val="30"/>
          <w:szCs w:val="30"/>
        </w:rPr>
      </w:pPr>
      <w:r>
        <w:rPr>
          <w:b/>
          <w:color w:val="0000FF"/>
          <w:sz w:val="30"/>
          <w:szCs w:val="30"/>
          <w:rtl w:val="0"/>
        </w:rPr>
        <w:t xml:space="preserve">    command: echo "start service"</w:t>
      </w:r>
    </w:p>
    <w:p w14:paraId="00000422">
      <w:pPr>
        <w:rPr>
          <w:b/>
          <w:color w:val="0000FF"/>
          <w:sz w:val="30"/>
          <w:szCs w:val="30"/>
        </w:rPr>
      </w:pPr>
      <w:r>
        <w:rPr>
          <w:b/>
          <w:color w:val="0000FF"/>
          <w:sz w:val="30"/>
          <w:szCs w:val="30"/>
          <w:rtl w:val="0"/>
        </w:rPr>
        <w:t xml:space="preserve">    notify: Restart apache2 service</w:t>
      </w:r>
    </w:p>
    <w:p w14:paraId="00000423">
      <w:pPr>
        <w:rPr>
          <w:b/>
          <w:color w:val="0000FF"/>
          <w:sz w:val="30"/>
          <w:szCs w:val="30"/>
        </w:rPr>
      </w:pPr>
      <w:r>
        <w:rPr>
          <w:b/>
          <w:color w:val="0000FF"/>
          <w:sz w:val="30"/>
          <w:szCs w:val="30"/>
          <w:rtl w:val="0"/>
        </w:rPr>
        <w:t xml:space="preserve">  - name: Create a file</w:t>
      </w:r>
    </w:p>
    <w:p w14:paraId="00000424">
      <w:pPr>
        <w:rPr>
          <w:b/>
          <w:color w:val="0000FF"/>
          <w:sz w:val="30"/>
          <w:szCs w:val="30"/>
        </w:rPr>
      </w:pPr>
      <w:r>
        <w:rPr>
          <w:b/>
          <w:color w:val="0000FF"/>
          <w:sz w:val="30"/>
          <w:szCs w:val="30"/>
          <w:rtl w:val="0"/>
        </w:rPr>
        <w:t xml:space="preserve">    command: echo "File created"</w:t>
      </w:r>
    </w:p>
    <w:p w14:paraId="00000425">
      <w:pPr>
        <w:rPr>
          <w:b/>
          <w:color w:val="0000FF"/>
          <w:sz w:val="30"/>
          <w:szCs w:val="30"/>
        </w:rPr>
      </w:pPr>
      <w:r>
        <w:rPr>
          <w:b/>
          <w:color w:val="0000FF"/>
          <w:sz w:val="30"/>
          <w:szCs w:val="30"/>
          <w:rtl w:val="0"/>
        </w:rPr>
        <w:t xml:space="preserve">    notify: File Create</w:t>
      </w:r>
    </w:p>
    <w:p w14:paraId="00000426">
      <w:pPr>
        <w:rPr>
          <w:b/>
          <w:color w:val="0000FF"/>
          <w:sz w:val="30"/>
          <w:szCs w:val="30"/>
        </w:rPr>
      </w:pPr>
      <w:r>
        <w:rPr>
          <w:b/>
          <w:color w:val="0000FF"/>
          <w:sz w:val="30"/>
          <w:szCs w:val="30"/>
          <w:rtl w:val="0"/>
        </w:rPr>
        <w:t xml:space="preserve">  handlers:</w:t>
      </w:r>
    </w:p>
    <w:p w14:paraId="00000427">
      <w:pPr>
        <w:rPr>
          <w:b/>
          <w:color w:val="0000FF"/>
          <w:sz w:val="30"/>
          <w:szCs w:val="30"/>
        </w:rPr>
      </w:pPr>
      <w:r>
        <w:rPr>
          <w:b/>
          <w:color w:val="0000FF"/>
          <w:sz w:val="30"/>
          <w:szCs w:val="30"/>
          <w:rtl w:val="0"/>
        </w:rPr>
        <w:t xml:space="preserve">  - name: Run a command</w:t>
      </w:r>
    </w:p>
    <w:p w14:paraId="00000428">
      <w:pPr>
        <w:rPr>
          <w:b/>
          <w:color w:val="0000FF"/>
          <w:sz w:val="30"/>
          <w:szCs w:val="30"/>
        </w:rPr>
      </w:pPr>
      <w:r>
        <w:rPr>
          <w:b/>
          <w:color w:val="0000FF"/>
          <w:sz w:val="30"/>
          <w:szCs w:val="30"/>
          <w:rtl w:val="0"/>
        </w:rPr>
        <w:t xml:space="preserve">    command: hostname -s</w:t>
      </w:r>
    </w:p>
    <w:p w14:paraId="00000429">
      <w:pPr>
        <w:rPr>
          <w:b/>
          <w:color w:val="0000FF"/>
          <w:sz w:val="30"/>
          <w:szCs w:val="30"/>
        </w:rPr>
      </w:pPr>
      <w:r>
        <w:rPr>
          <w:b/>
          <w:color w:val="0000FF"/>
          <w:sz w:val="30"/>
          <w:szCs w:val="30"/>
          <w:rtl w:val="0"/>
        </w:rPr>
        <w:t xml:space="preserve">  - name: Restart apache2 service</w:t>
      </w:r>
    </w:p>
    <w:p w14:paraId="0000042A">
      <w:pPr>
        <w:rPr>
          <w:b/>
          <w:color w:val="0000FF"/>
          <w:sz w:val="30"/>
          <w:szCs w:val="30"/>
        </w:rPr>
      </w:pPr>
      <w:r>
        <w:rPr>
          <w:b/>
          <w:color w:val="0000FF"/>
          <w:sz w:val="30"/>
          <w:szCs w:val="30"/>
          <w:rtl w:val="0"/>
        </w:rPr>
        <w:t xml:space="preserve">    service: name=apache2 state=restarted</w:t>
      </w:r>
    </w:p>
    <w:p w14:paraId="0000042B">
      <w:pPr>
        <w:rPr>
          <w:b/>
          <w:color w:val="0000FF"/>
          <w:sz w:val="30"/>
          <w:szCs w:val="30"/>
        </w:rPr>
      </w:pPr>
      <w:r>
        <w:rPr>
          <w:b/>
          <w:color w:val="0000FF"/>
          <w:sz w:val="30"/>
          <w:szCs w:val="30"/>
          <w:rtl w:val="0"/>
        </w:rPr>
        <w:t xml:space="preserve">  - name: File Create</w:t>
      </w:r>
    </w:p>
    <w:p w14:paraId="0000042C">
      <w:pPr>
        <w:rPr>
          <w:b/>
          <w:color w:val="0000FF"/>
          <w:sz w:val="30"/>
          <w:szCs w:val="30"/>
        </w:rPr>
      </w:pPr>
      <w:r>
        <w:rPr>
          <w:b/>
          <w:color w:val="0000FF"/>
          <w:sz w:val="30"/>
          <w:szCs w:val="30"/>
          <w:rtl w:val="0"/>
        </w:rPr>
        <w:t xml:space="preserve">    file: path=/tmp/newfile state=touch</w:t>
      </w:r>
    </w:p>
    <w:p w14:paraId="0000042D">
      <w:pPr>
        <w:rPr>
          <w:b/>
          <w:color w:val="0000FF"/>
          <w:sz w:val="30"/>
          <w:szCs w:val="30"/>
        </w:rPr>
      </w:pPr>
    </w:p>
    <w:p w14:paraId="0000042E">
      <w:pPr>
        <w:rPr>
          <w:b/>
          <w:color w:val="0000FF"/>
          <w:sz w:val="30"/>
          <w:szCs w:val="30"/>
        </w:rPr>
      </w:pPr>
    </w:p>
    <w:p w14:paraId="0000042F">
      <w:pPr>
        <w:rPr>
          <w:b/>
          <w:color w:val="0000FF"/>
          <w:sz w:val="30"/>
          <w:szCs w:val="30"/>
        </w:rPr>
      </w:pPr>
      <w:r>
        <w:rPr>
          <w:b/>
          <w:color w:val="0000FF"/>
          <w:sz w:val="30"/>
          <w:szCs w:val="30"/>
          <w:rtl w:val="0"/>
        </w:rPr>
        <w:t>Save and execute, handlers will run at the last</w:t>
      </w:r>
    </w:p>
    <w:p w14:paraId="00000430">
      <w:pPr>
        <w:rPr>
          <w:b/>
          <w:color w:val="0000FF"/>
          <w:sz w:val="30"/>
          <w:szCs w:val="30"/>
        </w:rPr>
      </w:pPr>
    </w:p>
    <w:p w14:paraId="00000431">
      <w:pPr>
        <w:rPr>
          <w:b/>
          <w:color w:val="0000FF"/>
          <w:sz w:val="30"/>
          <w:szCs w:val="30"/>
        </w:rPr>
      </w:pPr>
    </w:p>
    <w:p w14:paraId="00000432">
      <w:pPr>
        <w:rPr>
          <w:b/>
          <w:color w:val="0000FF"/>
          <w:sz w:val="30"/>
          <w:szCs w:val="30"/>
        </w:rPr>
      </w:pPr>
      <w:r>
        <w:rPr>
          <w:b/>
          <w:color w:val="0000FF"/>
          <w:sz w:val="30"/>
          <w:szCs w:val="30"/>
          <w:rtl w:val="0"/>
        </w:rPr>
        <w:t>Demo : Flush the handlers as they are notified</w:t>
      </w:r>
    </w:p>
    <w:p w14:paraId="00000433">
      <w:pPr>
        <w:rPr>
          <w:b/>
          <w:color w:val="0000FF"/>
          <w:sz w:val="30"/>
          <w:szCs w:val="30"/>
        </w:rPr>
      </w:pPr>
    </w:p>
    <w:p w14:paraId="00000434">
      <w:pPr>
        <w:rPr>
          <w:b/>
          <w:color w:val="0000FF"/>
          <w:sz w:val="30"/>
          <w:szCs w:val="30"/>
        </w:rPr>
      </w:pPr>
      <w:r>
        <w:rPr>
          <w:b/>
          <w:color w:val="0000FF"/>
          <w:sz w:val="30"/>
          <w:szCs w:val="30"/>
          <w:rtl w:val="0"/>
        </w:rPr>
        <w:t># vim playbookhandlers2.yml</w:t>
      </w:r>
    </w:p>
    <w:p w14:paraId="00000435">
      <w:pPr>
        <w:rPr>
          <w:b/>
          <w:color w:val="0000FF"/>
          <w:sz w:val="30"/>
          <w:szCs w:val="30"/>
        </w:rPr>
      </w:pPr>
    </w:p>
    <w:p w14:paraId="00000436">
      <w:pPr>
        <w:rPr>
          <w:b/>
          <w:color w:val="0000FF"/>
          <w:sz w:val="30"/>
          <w:szCs w:val="30"/>
        </w:rPr>
      </w:pPr>
    </w:p>
    <w:p w14:paraId="00000437">
      <w:pPr>
        <w:rPr>
          <w:b/>
          <w:color w:val="0000FF"/>
          <w:sz w:val="30"/>
          <w:szCs w:val="30"/>
        </w:rPr>
      </w:pPr>
      <w:r>
        <w:rPr>
          <w:b/>
          <w:color w:val="0000FF"/>
          <w:sz w:val="30"/>
          <w:szCs w:val="30"/>
          <w:rtl w:val="0"/>
        </w:rPr>
        <w:t>- name: handlers in Ansible</w:t>
      </w:r>
    </w:p>
    <w:p w14:paraId="00000438">
      <w:pPr>
        <w:rPr>
          <w:b/>
          <w:color w:val="0000FF"/>
          <w:sz w:val="30"/>
          <w:szCs w:val="30"/>
        </w:rPr>
      </w:pPr>
      <w:r>
        <w:rPr>
          <w:b/>
          <w:color w:val="0000FF"/>
          <w:sz w:val="30"/>
          <w:szCs w:val="30"/>
          <w:rtl w:val="0"/>
        </w:rPr>
        <w:t xml:space="preserve">  hosts: webserver</w:t>
      </w:r>
    </w:p>
    <w:p w14:paraId="00000439">
      <w:pPr>
        <w:rPr>
          <w:b/>
          <w:color w:val="0000FF"/>
          <w:sz w:val="30"/>
          <w:szCs w:val="30"/>
        </w:rPr>
      </w:pPr>
      <w:r>
        <w:rPr>
          <w:b/>
          <w:color w:val="0000FF"/>
          <w:sz w:val="30"/>
          <w:szCs w:val="30"/>
          <w:rtl w:val="0"/>
        </w:rPr>
        <w:t xml:space="preserve">  become: true</w:t>
      </w:r>
    </w:p>
    <w:p w14:paraId="0000043A">
      <w:pPr>
        <w:rPr>
          <w:b/>
          <w:color w:val="0000FF"/>
          <w:sz w:val="30"/>
          <w:szCs w:val="30"/>
        </w:rPr>
      </w:pPr>
      <w:r>
        <w:rPr>
          <w:b/>
          <w:color w:val="0000FF"/>
          <w:sz w:val="30"/>
          <w:szCs w:val="30"/>
          <w:rtl w:val="0"/>
        </w:rPr>
        <w:t xml:space="preserve">  tasks:</w:t>
      </w:r>
    </w:p>
    <w:p w14:paraId="0000043B">
      <w:pPr>
        <w:rPr>
          <w:b/>
          <w:color w:val="0000FF"/>
          <w:sz w:val="30"/>
          <w:szCs w:val="30"/>
        </w:rPr>
      </w:pPr>
      <w:r>
        <w:rPr>
          <w:b/>
          <w:color w:val="0000FF"/>
          <w:sz w:val="30"/>
          <w:szCs w:val="30"/>
          <w:rtl w:val="0"/>
        </w:rPr>
        <w:t xml:space="preserve">  - name: To run a command</w:t>
      </w:r>
    </w:p>
    <w:p w14:paraId="0000043C">
      <w:pPr>
        <w:rPr>
          <w:b/>
          <w:color w:val="0000FF"/>
          <w:sz w:val="30"/>
          <w:szCs w:val="30"/>
        </w:rPr>
      </w:pPr>
      <w:r>
        <w:rPr>
          <w:b/>
          <w:color w:val="0000FF"/>
          <w:sz w:val="30"/>
          <w:szCs w:val="30"/>
          <w:rtl w:val="0"/>
        </w:rPr>
        <w:t xml:space="preserve">    command: echo "Trigger a command"</w:t>
      </w:r>
    </w:p>
    <w:p w14:paraId="0000043D">
      <w:pPr>
        <w:rPr>
          <w:b/>
          <w:color w:val="0000FF"/>
          <w:sz w:val="30"/>
          <w:szCs w:val="30"/>
        </w:rPr>
      </w:pPr>
      <w:r>
        <w:rPr>
          <w:b/>
          <w:color w:val="0000FF"/>
          <w:sz w:val="30"/>
          <w:szCs w:val="30"/>
          <w:rtl w:val="0"/>
        </w:rPr>
        <w:t xml:space="preserve">    notify: Run a command</w:t>
      </w:r>
    </w:p>
    <w:p w14:paraId="0000043E">
      <w:pPr>
        <w:rPr>
          <w:b/>
          <w:color w:val="0000FF"/>
          <w:sz w:val="30"/>
          <w:szCs w:val="30"/>
        </w:rPr>
      </w:pPr>
      <w:r>
        <w:rPr>
          <w:b/>
          <w:color w:val="0000FF"/>
          <w:sz w:val="30"/>
          <w:szCs w:val="30"/>
          <w:rtl w:val="0"/>
        </w:rPr>
        <w:t xml:space="preserve">  - meta: flush_handlers  # all handlers notified till here  will get executed</w:t>
      </w:r>
    </w:p>
    <w:p w14:paraId="0000043F">
      <w:pPr>
        <w:rPr>
          <w:b/>
          <w:color w:val="0000FF"/>
          <w:sz w:val="30"/>
          <w:szCs w:val="30"/>
        </w:rPr>
      </w:pPr>
      <w:r>
        <w:rPr>
          <w:b/>
          <w:color w:val="0000FF"/>
          <w:sz w:val="30"/>
          <w:szCs w:val="30"/>
          <w:rtl w:val="0"/>
        </w:rPr>
        <w:t xml:space="preserve">  - name: Start a service</w:t>
      </w:r>
    </w:p>
    <w:p w14:paraId="00000440">
      <w:pPr>
        <w:rPr>
          <w:b/>
          <w:color w:val="0000FF"/>
          <w:sz w:val="30"/>
          <w:szCs w:val="30"/>
        </w:rPr>
      </w:pPr>
      <w:r>
        <w:rPr>
          <w:b/>
          <w:color w:val="0000FF"/>
          <w:sz w:val="30"/>
          <w:szCs w:val="30"/>
          <w:rtl w:val="0"/>
        </w:rPr>
        <w:t xml:space="preserve">    command: echo "start service"</w:t>
      </w:r>
    </w:p>
    <w:p w14:paraId="00000441">
      <w:pPr>
        <w:rPr>
          <w:b/>
          <w:color w:val="0000FF"/>
          <w:sz w:val="30"/>
          <w:szCs w:val="30"/>
        </w:rPr>
      </w:pPr>
      <w:r>
        <w:rPr>
          <w:b/>
          <w:color w:val="0000FF"/>
          <w:sz w:val="30"/>
          <w:szCs w:val="30"/>
          <w:rtl w:val="0"/>
        </w:rPr>
        <w:t xml:space="preserve">    notify: Restart apache2 service</w:t>
      </w:r>
    </w:p>
    <w:p w14:paraId="00000442">
      <w:pPr>
        <w:rPr>
          <w:b/>
          <w:color w:val="0000FF"/>
          <w:sz w:val="30"/>
          <w:szCs w:val="30"/>
        </w:rPr>
      </w:pPr>
      <w:r>
        <w:rPr>
          <w:b/>
          <w:color w:val="0000FF"/>
          <w:sz w:val="30"/>
          <w:szCs w:val="30"/>
          <w:rtl w:val="0"/>
        </w:rPr>
        <w:t xml:space="preserve">  - name: Create a file</w:t>
      </w:r>
    </w:p>
    <w:p w14:paraId="00000443">
      <w:pPr>
        <w:rPr>
          <w:b/>
          <w:color w:val="0000FF"/>
          <w:sz w:val="30"/>
          <w:szCs w:val="30"/>
        </w:rPr>
      </w:pPr>
      <w:r>
        <w:rPr>
          <w:b/>
          <w:color w:val="0000FF"/>
          <w:sz w:val="30"/>
          <w:szCs w:val="30"/>
          <w:rtl w:val="0"/>
        </w:rPr>
        <w:t xml:space="preserve">    command: echo "File created"</w:t>
      </w:r>
    </w:p>
    <w:p w14:paraId="00000444">
      <w:pPr>
        <w:rPr>
          <w:b/>
          <w:color w:val="0000FF"/>
          <w:sz w:val="30"/>
          <w:szCs w:val="30"/>
        </w:rPr>
      </w:pPr>
      <w:r>
        <w:rPr>
          <w:b/>
          <w:color w:val="0000FF"/>
          <w:sz w:val="30"/>
          <w:szCs w:val="30"/>
          <w:rtl w:val="0"/>
        </w:rPr>
        <w:t xml:space="preserve">    notify: File Create</w:t>
      </w:r>
    </w:p>
    <w:p w14:paraId="00000445">
      <w:pPr>
        <w:rPr>
          <w:b/>
          <w:color w:val="0000FF"/>
          <w:sz w:val="30"/>
          <w:szCs w:val="30"/>
        </w:rPr>
      </w:pPr>
      <w:r>
        <w:rPr>
          <w:b/>
          <w:color w:val="0000FF"/>
          <w:sz w:val="30"/>
          <w:szCs w:val="30"/>
          <w:rtl w:val="0"/>
        </w:rPr>
        <w:t xml:space="preserve">  handlers:</w:t>
      </w:r>
    </w:p>
    <w:p w14:paraId="00000446">
      <w:pPr>
        <w:rPr>
          <w:b/>
          <w:color w:val="0000FF"/>
          <w:sz w:val="30"/>
          <w:szCs w:val="30"/>
        </w:rPr>
      </w:pPr>
      <w:r>
        <w:rPr>
          <w:b/>
          <w:color w:val="0000FF"/>
          <w:sz w:val="30"/>
          <w:szCs w:val="30"/>
          <w:rtl w:val="0"/>
        </w:rPr>
        <w:t xml:space="preserve">  - name: Run a command</w:t>
      </w:r>
    </w:p>
    <w:p w14:paraId="00000447">
      <w:pPr>
        <w:rPr>
          <w:b/>
          <w:color w:val="0000FF"/>
          <w:sz w:val="30"/>
          <w:szCs w:val="30"/>
        </w:rPr>
      </w:pPr>
      <w:r>
        <w:rPr>
          <w:b/>
          <w:color w:val="0000FF"/>
          <w:sz w:val="30"/>
          <w:szCs w:val="30"/>
          <w:rtl w:val="0"/>
        </w:rPr>
        <w:t xml:space="preserve">    command: hostname -s</w:t>
      </w:r>
    </w:p>
    <w:p w14:paraId="00000448">
      <w:pPr>
        <w:rPr>
          <w:b/>
          <w:color w:val="0000FF"/>
          <w:sz w:val="30"/>
          <w:szCs w:val="30"/>
        </w:rPr>
      </w:pPr>
      <w:r>
        <w:rPr>
          <w:b/>
          <w:color w:val="0000FF"/>
          <w:sz w:val="30"/>
          <w:szCs w:val="30"/>
          <w:rtl w:val="0"/>
        </w:rPr>
        <w:t xml:space="preserve">  - name: Restart apache2 service</w:t>
      </w:r>
    </w:p>
    <w:p w14:paraId="00000449">
      <w:pPr>
        <w:rPr>
          <w:b/>
          <w:color w:val="0000FF"/>
          <w:sz w:val="30"/>
          <w:szCs w:val="30"/>
        </w:rPr>
      </w:pPr>
      <w:r>
        <w:rPr>
          <w:b/>
          <w:color w:val="0000FF"/>
          <w:sz w:val="30"/>
          <w:szCs w:val="30"/>
          <w:rtl w:val="0"/>
        </w:rPr>
        <w:t xml:space="preserve">    service: name=apache2 state=restarted</w:t>
      </w:r>
    </w:p>
    <w:p w14:paraId="0000044A">
      <w:pPr>
        <w:rPr>
          <w:b/>
          <w:color w:val="0000FF"/>
          <w:sz w:val="30"/>
          <w:szCs w:val="30"/>
        </w:rPr>
      </w:pPr>
      <w:r>
        <w:rPr>
          <w:b/>
          <w:color w:val="0000FF"/>
          <w:sz w:val="30"/>
          <w:szCs w:val="30"/>
          <w:rtl w:val="0"/>
        </w:rPr>
        <w:t xml:space="preserve">  - name: File Create</w:t>
      </w:r>
    </w:p>
    <w:p w14:paraId="0000044B">
      <w:pPr>
        <w:rPr>
          <w:b/>
          <w:color w:val="0000FF"/>
          <w:sz w:val="30"/>
          <w:szCs w:val="30"/>
        </w:rPr>
      </w:pPr>
      <w:r>
        <w:rPr>
          <w:b/>
          <w:color w:val="0000FF"/>
          <w:sz w:val="30"/>
          <w:szCs w:val="30"/>
          <w:rtl w:val="0"/>
        </w:rPr>
        <w:t xml:space="preserve">    file: path=/tmp/newfile state=touch</w:t>
      </w:r>
    </w:p>
    <w:p w14:paraId="0000044C">
      <w:pPr>
        <w:rPr>
          <w:b/>
          <w:color w:val="0000FF"/>
          <w:sz w:val="30"/>
          <w:szCs w:val="30"/>
        </w:rPr>
      </w:pPr>
    </w:p>
    <w:p w14:paraId="0000044D">
      <w:pPr>
        <w:rPr>
          <w:b/>
          <w:color w:val="0000FF"/>
          <w:sz w:val="30"/>
          <w:szCs w:val="30"/>
        </w:rPr>
      </w:pPr>
    </w:p>
    <w:p w14:paraId="0000044E">
      <w:pPr>
        <w:rPr>
          <w:b/>
          <w:color w:val="0000FF"/>
          <w:sz w:val="30"/>
          <w:szCs w:val="30"/>
        </w:rPr>
      </w:pPr>
      <w:r>
        <w:rPr>
          <w:b/>
          <w:color w:val="0000FF"/>
          <w:sz w:val="30"/>
          <w:szCs w:val="30"/>
          <w:rtl w:val="0"/>
        </w:rPr>
        <w:t>Save and run it.</w:t>
      </w:r>
    </w:p>
    <w:p w14:paraId="0000044F">
      <w:pPr>
        <w:rPr>
          <w:b/>
          <w:color w:val="0000FF"/>
          <w:sz w:val="30"/>
          <w:szCs w:val="30"/>
        </w:rPr>
      </w:pPr>
    </w:p>
    <w:p w14:paraId="00000450">
      <w:pPr>
        <w:rPr>
          <w:b/>
          <w:color w:val="0000FF"/>
          <w:sz w:val="30"/>
          <w:szCs w:val="30"/>
        </w:rPr>
      </w:pPr>
      <w:r>
        <w:rPr>
          <w:b/>
          <w:color w:val="0000FF"/>
          <w:sz w:val="30"/>
          <w:szCs w:val="30"/>
          <w:rtl w:val="0"/>
        </w:rPr>
        <w:t># vim playbookHandlers3.yml</w:t>
      </w:r>
    </w:p>
    <w:p w14:paraId="00000451">
      <w:pPr>
        <w:rPr>
          <w:b/>
          <w:color w:val="0000FF"/>
          <w:sz w:val="30"/>
          <w:szCs w:val="30"/>
        </w:rPr>
      </w:pPr>
    </w:p>
    <w:p w14:paraId="00000452">
      <w:pPr>
        <w:rPr>
          <w:b/>
          <w:color w:val="0000FF"/>
          <w:sz w:val="30"/>
          <w:szCs w:val="30"/>
        </w:rPr>
      </w:pPr>
      <w:r>
        <w:rPr>
          <w:b/>
          <w:color w:val="0000FF"/>
          <w:sz w:val="30"/>
          <w:szCs w:val="30"/>
          <w:rtl w:val="0"/>
        </w:rPr>
        <w:t>- name: handlers in Ansible</w:t>
      </w:r>
    </w:p>
    <w:p w14:paraId="00000453">
      <w:pPr>
        <w:rPr>
          <w:b/>
          <w:color w:val="0000FF"/>
          <w:sz w:val="30"/>
          <w:szCs w:val="30"/>
        </w:rPr>
      </w:pPr>
      <w:r>
        <w:rPr>
          <w:b/>
          <w:color w:val="0000FF"/>
          <w:sz w:val="30"/>
          <w:szCs w:val="30"/>
          <w:rtl w:val="0"/>
        </w:rPr>
        <w:t xml:space="preserve">  hosts: webserver</w:t>
      </w:r>
    </w:p>
    <w:p w14:paraId="00000454">
      <w:pPr>
        <w:rPr>
          <w:b/>
          <w:color w:val="0000FF"/>
          <w:sz w:val="30"/>
          <w:szCs w:val="30"/>
        </w:rPr>
      </w:pPr>
      <w:r>
        <w:rPr>
          <w:b/>
          <w:color w:val="0000FF"/>
          <w:sz w:val="30"/>
          <w:szCs w:val="30"/>
          <w:rtl w:val="0"/>
        </w:rPr>
        <w:t xml:space="preserve">  become: true</w:t>
      </w:r>
    </w:p>
    <w:p w14:paraId="00000455">
      <w:pPr>
        <w:rPr>
          <w:b/>
          <w:color w:val="0000FF"/>
          <w:sz w:val="30"/>
          <w:szCs w:val="30"/>
        </w:rPr>
      </w:pPr>
      <w:r>
        <w:rPr>
          <w:b/>
          <w:color w:val="0000FF"/>
          <w:sz w:val="30"/>
          <w:szCs w:val="30"/>
          <w:rtl w:val="0"/>
        </w:rPr>
        <w:t xml:space="preserve">  tasks:</w:t>
      </w:r>
    </w:p>
    <w:p w14:paraId="00000456">
      <w:pPr>
        <w:rPr>
          <w:b/>
          <w:color w:val="0000FF"/>
          <w:sz w:val="30"/>
          <w:szCs w:val="30"/>
        </w:rPr>
      </w:pPr>
      <w:r>
        <w:rPr>
          <w:b/>
          <w:color w:val="0000FF"/>
          <w:sz w:val="30"/>
          <w:szCs w:val="30"/>
          <w:rtl w:val="0"/>
        </w:rPr>
        <w:t xml:space="preserve">  - name: To run a command</w:t>
      </w:r>
    </w:p>
    <w:p w14:paraId="00000457">
      <w:pPr>
        <w:rPr>
          <w:b/>
          <w:color w:val="0000FF"/>
          <w:sz w:val="30"/>
          <w:szCs w:val="30"/>
        </w:rPr>
      </w:pPr>
      <w:r>
        <w:rPr>
          <w:b/>
          <w:color w:val="0000FF"/>
          <w:sz w:val="30"/>
          <w:szCs w:val="30"/>
          <w:rtl w:val="0"/>
        </w:rPr>
        <w:t xml:space="preserve">    command: echo "Trigger a command"</w:t>
      </w:r>
    </w:p>
    <w:p w14:paraId="00000458">
      <w:pPr>
        <w:rPr>
          <w:b/>
          <w:color w:val="0000FF"/>
          <w:sz w:val="30"/>
          <w:szCs w:val="30"/>
        </w:rPr>
      </w:pPr>
      <w:r>
        <w:rPr>
          <w:b/>
          <w:color w:val="0000FF"/>
          <w:sz w:val="30"/>
          <w:szCs w:val="30"/>
          <w:rtl w:val="0"/>
        </w:rPr>
        <w:t xml:space="preserve">    notify: Run a command</w:t>
      </w:r>
    </w:p>
    <w:p w14:paraId="00000459">
      <w:pPr>
        <w:rPr>
          <w:b/>
          <w:color w:val="0000FF"/>
          <w:sz w:val="30"/>
          <w:szCs w:val="30"/>
        </w:rPr>
      </w:pPr>
      <w:r>
        <w:rPr>
          <w:b/>
          <w:color w:val="0000FF"/>
          <w:sz w:val="30"/>
          <w:szCs w:val="30"/>
          <w:rtl w:val="0"/>
        </w:rPr>
        <w:t xml:space="preserve">  - name: Start a service</w:t>
      </w:r>
    </w:p>
    <w:p w14:paraId="0000045A">
      <w:pPr>
        <w:rPr>
          <w:b/>
          <w:color w:val="0000FF"/>
          <w:sz w:val="30"/>
          <w:szCs w:val="30"/>
        </w:rPr>
      </w:pPr>
      <w:r>
        <w:rPr>
          <w:b/>
          <w:color w:val="0000FF"/>
          <w:sz w:val="30"/>
          <w:szCs w:val="30"/>
          <w:rtl w:val="0"/>
        </w:rPr>
        <w:t xml:space="preserve">    command: ech "start service"</w:t>
      </w:r>
    </w:p>
    <w:p w14:paraId="0000045B">
      <w:pPr>
        <w:rPr>
          <w:b/>
          <w:color w:val="0000FF"/>
          <w:sz w:val="30"/>
          <w:szCs w:val="30"/>
        </w:rPr>
      </w:pPr>
      <w:r>
        <w:rPr>
          <w:b/>
          <w:color w:val="0000FF"/>
          <w:sz w:val="30"/>
          <w:szCs w:val="30"/>
          <w:rtl w:val="0"/>
        </w:rPr>
        <w:t xml:space="preserve">    notify: Restart apache2 service</w:t>
      </w:r>
    </w:p>
    <w:p w14:paraId="0000045C">
      <w:pPr>
        <w:rPr>
          <w:b/>
          <w:color w:val="0000FF"/>
          <w:sz w:val="30"/>
          <w:szCs w:val="30"/>
        </w:rPr>
      </w:pPr>
      <w:r>
        <w:rPr>
          <w:b/>
          <w:color w:val="0000FF"/>
          <w:sz w:val="30"/>
          <w:szCs w:val="30"/>
          <w:rtl w:val="0"/>
        </w:rPr>
        <w:t xml:space="preserve">    ignore_errors: true</w:t>
      </w:r>
    </w:p>
    <w:p w14:paraId="0000045D">
      <w:pPr>
        <w:rPr>
          <w:b/>
          <w:color w:val="0000FF"/>
          <w:sz w:val="30"/>
          <w:szCs w:val="30"/>
        </w:rPr>
      </w:pPr>
      <w:r>
        <w:rPr>
          <w:b/>
          <w:color w:val="0000FF"/>
          <w:sz w:val="30"/>
          <w:szCs w:val="30"/>
          <w:rtl w:val="0"/>
        </w:rPr>
        <w:t xml:space="preserve">  - name: Create a file</w:t>
      </w:r>
    </w:p>
    <w:p w14:paraId="0000045E">
      <w:pPr>
        <w:rPr>
          <w:b/>
          <w:color w:val="0000FF"/>
          <w:sz w:val="30"/>
          <w:szCs w:val="30"/>
        </w:rPr>
      </w:pPr>
      <w:r>
        <w:rPr>
          <w:b/>
          <w:color w:val="0000FF"/>
          <w:sz w:val="30"/>
          <w:szCs w:val="30"/>
          <w:rtl w:val="0"/>
        </w:rPr>
        <w:t xml:space="preserve">    command: echo "File created"</w:t>
      </w:r>
    </w:p>
    <w:p w14:paraId="0000045F">
      <w:pPr>
        <w:rPr>
          <w:b/>
          <w:color w:val="0000FF"/>
          <w:sz w:val="30"/>
          <w:szCs w:val="30"/>
        </w:rPr>
      </w:pPr>
      <w:r>
        <w:rPr>
          <w:b/>
          <w:color w:val="0000FF"/>
          <w:sz w:val="30"/>
          <w:szCs w:val="30"/>
          <w:rtl w:val="0"/>
        </w:rPr>
        <w:t xml:space="preserve">    notify: File Create</w:t>
      </w:r>
    </w:p>
    <w:p w14:paraId="00000460">
      <w:pPr>
        <w:rPr>
          <w:b/>
          <w:color w:val="0000FF"/>
          <w:sz w:val="30"/>
          <w:szCs w:val="30"/>
        </w:rPr>
      </w:pPr>
      <w:r>
        <w:rPr>
          <w:b/>
          <w:color w:val="0000FF"/>
          <w:sz w:val="30"/>
          <w:szCs w:val="30"/>
          <w:rtl w:val="0"/>
        </w:rPr>
        <w:t xml:space="preserve">  handlers:</w:t>
      </w:r>
    </w:p>
    <w:p w14:paraId="00000461">
      <w:pPr>
        <w:rPr>
          <w:b/>
          <w:color w:val="0000FF"/>
          <w:sz w:val="30"/>
          <w:szCs w:val="30"/>
        </w:rPr>
      </w:pPr>
      <w:r>
        <w:rPr>
          <w:b/>
          <w:color w:val="0000FF"/>
          <w:sz w:val="30"/>
          <w:szCs w:val="30"/>
          <w:rtl w:val="0"/>
        </w:rPr>
        <w:t xml:space="preserve">  - name: Run a command</w:t>
      </w:r>
    </w:p>
    <w:p w14:paraId="00000462">
      <w:pPr>
        <w:rPr>
          <w:b/>
          <w:color w:val="0000FF"/>
          <w:sz w:val="30"/>
          <w:szCs w:val="30"/>
        </w:rPr>
      </w:pPr>
      <w:r>
        <w:rPr>
          <w:b/>
          <w:color w:val="0000FF"/>
          <w:sz w:val="30"/>
          <w:szCs w:val="30"/>
          <w:rtl w:val="0"/>
        </w:rPr>
        <w:t xml:space="preserve">    command: hostname -s</w:t>
      </w:r>
    </w:p>
    <w:p w14:paraId="00000463">
      <w:pPr>
        <w:rPr>
          <w:b/>
          <w:color w:val="0000FF"/>
          <w:sz w:val="30"/>
          <w:szCs w:val="30"/>
        </w:rPr>
      </w:pPr>
      <w:r>
        <w:rPr>
          <w:b/>
          <w:color w:val="0000FF"/>
          <w:sz w:val="30"/>
          <w:szCs w:val="30"/>
          <w:rtl w:val="0"/>
        </w:rPr>
        <w:t xml:space="preserve">  - name: Restart apache2 service</w:t>
      </w:r>
    </w:p>
    <w:p w14:paraId="00000464">
      <w:pPr>
        <w:rPr>
          <w:b/>
          <w:color w:val="0000FF"/>
          <w:sz w:val="30"/>
          <w:szCs w:val="30"/>
        </w:rPr>
      </w:pPr>
      <w:r>
        <w:rPr>
          <w:b/>
          <w:color w:val="0000FF"/>
          <w:sz w:val="30"/>
          <w:szCs w:val="30"/>
          <w:rtl w:val="0"/>
        </w:rPr>
        <w:t xml:space="preserve">    service: name=apache2 state=restarted</w:t>
      </w:r>
    </w:p>
    <w:p w14:paraId="00000465">
      <w:pPr>
        <w:rPr>
          <w:b/>
          <w:color w:val="0000FF"/>
          <w:sz w:val="30"/>
          <w:szCs w:val="30"/>
        </w:rPr>
      </w:pPr>
      <w:r>
        <w:rPr>
          <w:b/>
          <w:color w:val="0000FF"/>
          <w:sz w:val="30"/>
          <w:szCs w:val="30"/>
          <w:rtl w:val="0"/>
        </w:rPr>
        <w:t xml:space="preserve">  - name: File Create</w:t>
      </w:r>
    </w:p>
    <w:p w14:paraId="00000466">
      <w:pPr>
        <w:rPr>
          <w:b/>
          <w:color w:val="0000FF"/>
          <w:sz w:val="30"/>
          <w:szCs w:val="30"/>
        </w:rPr>
      </w:pPr>
      <w:r>
        <w:rPr>
          <w:b/>
          <w:color w:val="0000FF"/>
          <w:sz w:val="30"/>
          <w:szCs w:val="30"/>
          <w:rtl w:val="0"/>
        </w:rPr>
        <w:t xml:space="preserve">    file: path=/tmp/newfile state=touch</w:t>
      </w:r>
    </w:p>
    <w:p w14:paraId="00000467">
      <w:pPr>
        <w:rPr>
          <w:b/>
          <w:color w:val="0000FF"/>
          <w:sz w:val="30"/>
          <w:szCs w:val="30"/>
        </w:rPr>
      </w:pPr>
    </w:p>
    <w:p w14:paraId="00000468">
      <w:pPr>
        <w:rPr>
          <w:b/>
          <w:color w:val="0000FF"/>
          <w:sz w:val="30"/>
          <w:szCs w:val="30"/>
        </w:rPr>
      </w:pPr>
    </w:p>
    <w:p w14:paraId="00000469">
      <w:pPr>
        <w:rPr>
          <w:b/>
          <w:color w:val="0000FF"/>
          <w:sz w:val="30"/>
          <w:szCs w:val="30"/>
        </w:rPr>
      </w:pPr>
      <w:r>
        <w:rPr>
          <w:b/>
          <w:color w:val="0000FF"/>
          <w:sz w:val="30"/>
          <w:szCs w:val="30"/>
          <w:rtl w:val="0"/>
        </w:rPr>
        <w:t># ansible-playbook playbookHandlers3.yml --force-handlers</w:t>
      </w:r>
    </w:p>
    <w:p w14:paraId="0000046A">
      <w:pPr>
        <w:rPr>
          <w:b/>
          <w:color w:val="0000FF"/>
          <w:sz w:val="30"/>
          <w:szCs w:val="30"/>
        </w:rPr>
      </w:pPr>
    </w:p>
    <w:p w14:paraId="0000046B">
      <w:pPr>
        <w:rPr>
          <w:b/>
          <w:color w:val="0000FF"/>
          <w:sz w:val="30"/>
          <w:szCs w:val="30"/>
        </w:rPr>
      </w:pPr>
      <w:r>
        <w:rPr>
          <w:b/>
          <w:color w:val="0000FF"/>
          <w:sz w:val="30"/>
          <w:szCs w:val="30"/>
          <w:rtl w:val="0"/>
        </w:rPr>
        <w:t>If any task fails in the playbook -&gt; all handlers will not execute even though they have been notified by previous successful task.</w:t>
      </w:r>
    </w:p>
    <w:p w14:paraId="0000046C">
      <w:pPr>
        <w:rPr>
          <w:b/>
          <w:color w:val="0000FF"/>
          <w:sz w:val="30"/>
          <w:szCs w:val="30"/>
        </w:rPr>
      </w:pPr>
      <w:r>
        <w:rPr>
          <w:b/>
          <w:color w:val="0000FF"/>
          <w:sz w:val="30"/>
          <w:szCs w:val="30"/>
          <w:rtl w:val="0"/>
        </w:rPr>
        <w:t>Using --force-handlers at runtime - notifed handlers will be executed even if playbook has failed Tasks</w:t>
      </w:r>
    </w:p>
    <w:p w14:paraId="0000046D">
      <w:pPr>
        <w:rPr>
          <w:b/>
          <w:color w:val="0000FF"/>
          <w:sz w:val="30"/>
          <w:szCs w:val="30"/>
        </w:rPr>
      </w:pPr>
    </w:p>
    <w:p w14:paraId="0000046E">
      <w:pPr>
        <w:rPr>
          <w:b/>
          <w:color w:val="0000FF"/>
          <w:sz w:val="30"/>
          <w:szCs w:val="30"/>
        </w:rPr>
      </w:pPr>
    </w:p>
    <w:p w14:paraId="0000046F">
      <w:pPr>
        <w:rPr>
          <w:b/>
          <w:color w:val="0000FF"/>
          <w:sz w:val="30"/>
          <w:szCs w:val="30"/>
        </w:rPr>
      </w:pPr>
      <w:r>
        <w:rPr>
          <w:b/>
          <w:color w:val="0000FF"/>
          <w:sz w:val="30"/>
          <w:szCs w:val="30"/>
          <w:rtl w:val="0"/>
        </w:rPr>
        <w:t>===============================================</w:t>
      </w:r>
    </w:p>
    <w:p w14:paraId="00000470">
      <w:pPr>
        <w:rPr>
          <w:b/>
          <w:color w:val="0000FF"/>
          <w:sz w:val="30"/>
          <w:szCs w:val="30"/>
        </w:rPr>
      </w:pPr>
    </w:p>
    <w:p w14:paraId="00000471">
      <w:pPr>
        <w:rPr>
          <w:b/>
          <w:color w:val="0000FF"/>
          <w:sz w:val="30"/>
          <w:szCs w:val="30"/>
        </w:rPr>
      </w:pPr>
      <w:r>
        <w:rPr>
          <w:b/>
          <w:color w:val="0000FF"/>
          <w:sz w:val="30"/>
          <w:szCs w:val="30"/>
          <w:rtl w:val="0"/>
        </w:rPr>
        <w:t>Ansible Roles:</w:t>
      </w:r>
    </w:p>
    <w:p w14:paraId="00000472">
      <w:pPr>
        <w:rPr>
          <w:b/>
          <w:color w:val="0000FF"/>
          <w:sz w:val="30"/>
          <w:szCs w:val="30"/>
        </w:rPr>
      </w:pPr>
      <w:r>
        <w:rPr>
          <w:b/>
          <w:color w:val="0000FF"/>
          <w:sz w:val="30"/>
          <w:szCs w:val="30"/>
          <w:rtl w:val="0"/>
        </w:rPr>
        <w:t>=================================================</w:t>
      </w:r>
    </w:p>
    <w:p w14:paraId="00000473">
      <w:pPr>
        <w:rPr>
          <w:b/>
          <w:color w:val="0000FF"/>
          <w:sz w:val="30"/>
          <w:szCs w:val="30"/>
        </w:rPr>
      </w:pPr>
    </w:p>
    <w:p w14:paraId="00000474">
      <w:pPr>
        <w:rPr>
          <w:b/>
          <w:color w:val="0000FF"/>
          <w:sz w:val="30"/>
          <w:szCs w:val="30"/>
        </w:rPr>
      </w:pPr>
      <w:r>
        <w:rPr>
          <w:b/>
          <w:color w:val="0000FF"/>
          <w:sz w:val="30"/>
          <w:szCs w:val="30"/>
          <w:rtl w:val="0"/>
        </w:rPr>
        <w:t># mkdir roles</w:t>
      </w:r>
    </w:p>
    <w:p w14:paraId="00000475">
      <w:pPr>
        <w:rPr>
          <w:b/>
          <w:color w:val="0000FF"/>
          <w:sz w:val="30"/>
          <w:szCs w:val="30"/>
        </w:rPr>
      </w:pPr>
    </w:p>
    <w:p w14:paraId="00000476">
      <w:pPr>
        <w:rPr>
          <w:b/>
          <w:color w:val="0000FF"/>
          <w:sz w:val="30"/>
          <w:szCs w:val="30"/>
        </w:rPr>
      </w:pPr>
      <w:r>
        <w:rPr>
          <w:b/>
          <w:color w:val="0000FF"/>
          <w:sz w:val="30"/>
          <w:szCs w:val="30"/>
          <w:rtl w:val="0"/>
        </w:rPr>
        <w:t># cd roles</w:t>
      </w:r>
    </w:p>
    <w:p w14:paraId="00000477">
      <w:pPr>
        <w:rPr>
          <w:b/>
          <w:color w:val="0000FF"/>
          <w:sz w:val="30"/>
          <w:szCs w:val="30"/>
        </w:rPr>
      </w:pPr>
    </w:p>
    <w:p w14:paraId="00000478">
      <w:pPr>
        <w:rPr>
          <w:b/>
          <w:color w:val="0000FF"/>
          <w:sz w:val="30"/>
          <w:szCs w:val="30"/>
        </w:rPr>
      </w:pPr>
      <w:r>
        <w:rPr>
          <w:b/>
          <w:color w:val="0000FF"/>
          <w:sz w:val="30"/>
          <w:szCs w:val="30"/>
          <w:rtl w:val="0"/>
        </w:rPr>
        <w:t># ansible-galaxy init apache</w:t>
      </w:r>
    </w:p>
    <w:p w14:paraId="00000479">
      <w:pPr>
        <w:rPr>
          <w:b/>
          <w:color w:val="0000FF"/>
          <w:sz w:val="30"/>
          <w:szCs w:val="30"/>
        </w:rPr>
      </w:pPr>
    </w:p>
    <w:p w14:paraId="0000047A">
      <w:pPr>
        <w:rPr>
          <w:b/>
          <w:color w:val="0000FF"/>
          <w:sz w:val="30"/>
          <w:szCs w:val="30"/>
        </w:rPr>
      </w:pPr>
      <w:r>
        <w:rPr>
          <w:b/>
          <w:color w:val="0000FF"/>
          <w:sz w:val="30"/>
          <w:szCs w:val="30"/>
          <w:rtl w:val="0"/>
        </w:rPr>
        <w:t># cd apache</w:t>
      </w:r>
    </w:p>
    <w:p w14:paraId="0000047B">
      <w:pPr>
        <w:rPr>
          <w:b/>
          <w:color w:val="0000FF"/>
          <w:sz w:val="30"/>
          <w:szCs w:val="30"/>
        </w:rPr>
      </w:pPr>
    </w:p>
    <w:p w14:paraId="0000047C">
      <w:pPr>
        <w:rPr>
          <w:b/>
          <w:color w:val="0000FF"/>
          <w:sz w:val="30"/>
          <w:szCs w:val="30"/>
        </w:rPr>
      </w:pPr>
      <w:r>
        <w:rPr>
          <w:b/>
          <w:color w:val="0000FF"/>
          <w:sz w:val="30"/>
          <w:szCs w:val="30"/>
          <w:rtl w:val="0"/>
        </w:rPr>
        <w:t># ls</w:t>
      </w:r>
    </w:p>
    <w:p w14:paraId="0000047D">
      <w:pPr>
        <w:rPr>
          <w:b/>
          <w:color w:val="0000FF"/>
          <w:sz w:val="30"/>
          <w:szCs w:val="30"/>
        </w:rPr>
      </w:pPr>
    </w:p>
    <w:p w14:paraId="0000047E">
      <w:pPr>
        <w:rPr>
          <w:b/>
          <w:color w:val="0000FF"/>
          <w:sz w:val="30"/>
          <w:szCs w:val="30"/>
        </w:rPr>
      </w:pPr>
      <w:r>
        <w:rPr>
          <w:b/>
          <w:color w:val="0000FF"/>
          <w:sz w:val="30"/>
          <w:szCs w:val="30"/>
          <w:rtl w:val="0"/>
        </w:rPr>
        <w:t># vim tasks/main.yml</w:t>
      </w:r>
    </w:p>
    <w:p w14:paraId="0000047F">
      <w:pPr>
        <w:rPr>
          <w:b/>
          <w:color w:val="0000FF"/>
          <w:sz w:val="30"/>
          <w:szCs w:val="30"/>
        </w:rPr>
      </w:pPr>
    </w:p>
    <w:p w14:paraId="00000480">
      <w:pPr>
        <w:rPr>
          <w:b/>
          <w:color w:val="0000FF"/>
          <w:sz w:val="30"/>
          <w:szCs w:val="30"/>
        </w:rPr>
      </w:pPr>
      <w:r>
        <w:rPr>
          <w:b/>
          <w:color w:val="0000FF"/>
          <w:sz w:val="30"/>
          <w:szCs w:val="30"/>
          <w:rtl w:val="0"/>
        </w:rPr>
        <w:t xml:space="preserve">  - name: Update the repo</w:t>
      </w:r>
    </w:p>
    <w:p w14:paraId="00000481">
      <w:pPr>
        <w:rPr>
          <w:b/>
          <w:color w:val="0000FF"/>
          <w:sz w:val="30"/>
          <w:szCs w:val="30"/>
        </w:rPr>
      </w:pPr>
      <w:r>
        <w:rPr>
          <w:b/>
          <w:color w:val="0000FF"/>
          <w:sz w:val="30"/>
          <w:szCs w:val="30"/>
          <w:rtl w:val="0"/>
        </w:rPr>
        <w:t xml:space="preserve">    command: apt-get update</w:t>
      </w:r>
    </w:p>
    <w:p w14:paraId="00000482">
      <w:pPr>
        <w:rPr>
          <w:b/>
          <w:color w:val="0000FF"/>
          <w:sz w:val="30"/>
          <w:szCs w:val="30"/>
        </w:rPr>
      </w:pPr>
      <w:r>
        <w:rPr>
          <w:b/>
          <w:color w:val="0000FF"/>
          <w:sz w:val="30"/>
          <w:szCs w:val="30"/>
          <w:rtl w:val="0"/>
        </w:rPr>
        <w:t xml:space="preserve">  - name: Install apache2</w:t>
      </w:r>
    </w:p>
    <w:p w14:paraId="00000483">
      <w:pPr>
        <w:rPr>
          <w:b/>
          <w:color w:val="0000FF"/>
          <w:sz w:val="30"/>
          <w:szCs w:val="30"/>
        </w:rPr>
      </w:pPr>
      <w:r>
        <w:rPr>
          <w:b/>
          <w:color w:val="0000FF"/>
          <w:sz w:val="30"/>
          <w:szCs w:val="30"/>
          <w:rtl w:val="0"/>
        </w:rPr>
        <w:t xml:space="preserve">    package: name={{ pkg_name }} state=present</w:t>
      </w:r>
    </w:p>
    <w:p w14:paraId="00000484">
      <w:pPr>
        <w:rPr>
          <w:b/>
          <w:color w:val="0000FF"/>
          <w:sz w:val="30"/>
          <w:szCs w:val="30"/>
        </w:rPr>
      </w:pPr>
      <w:r>
        <w:rPr>
          <w:b/>
          <w:color w:val="0000FF"/>
          <w:sz w:val="30"/>
          <w:szCs w:val="30"/>
          <w:rtl w:val="0"/>
        </w:rPr>
        <w:t xml:space="preserve">  - name: Copy the update apache2 ports.conf file</w:t>
      </w:r>
    </w:p>
    <w:p w14:paraId="00000485">
      <w:pPr>
        <w:rPr>
          <w:b/>
          <w:color w:val="0000FF"/>
          <w:sz w:val="30"/>
          <w:szCs w:val="30"/>
        </w:rPr>
      </w:pPr>
      <w:r>
        <w:rPr>
          <w:b/>
          <w:color w:val="0000FF"/>
          <w:sz w:val="30"/>
          <w:szCs w:val="30"/>
          <w:rtl w:val="0"/>
        </w:rPr>
        <w:t xml:space="preserve">    template: src=ports.conf.j2 dest={{ dest_ports_path }}</w:t>
      </w:r>
    </w:p>
    <w:p w14:paraId="00000486">
      <w:pPr>
        <w:rPr>
          <w:b/>
          <w:color w:val="0000FF"/>
          <w:sz w:val="30"/>
          <w:szCs w:val="30"/>
        </w:rPr>
      </w:pPr>
      <w:r>
        <w:rPr>
          <w:b/>
          <w:color w:val="0000FF"/>
          <w:sz w:val="30"/>
          <w:szCs w:val="30"/>
          <w:rtl w:val="0"/>
        </w:rPr>
        <w:t xml:space="preserve">  - name: Copy the updated 000-defualt.conf file</w:t>
      </w:r>
    </w:p>
    <w:p w14:paraId="00000487">
      <w:pPr>
        <w:rPr>
          <w:b/>
          <w:color w:val="0000FF"/>
          <w:sz w:val="30"/>
          <w:szCs w:val="30"/>
        </w:rPr>
      </w:pPr>
      <w:r>
        <w:rPr>
          <w:b/>
          <w:color w:val="0000FF"/>
          <w:sz w:val="30"/>
          <w:szCs w:val="30"/>
          <w:rtl w:val="0"/>
        </w:rPr>
        <w:t xml:space="preserve">    template: src=000-default.conf.j2 dest={{ dest_default_path }}</w:t>
      </w:r>
    </w:p>
    <w:p w14:paraId="00000488">
      <w:pPr>
        <w:rPr>
          <w:b/>
          <w:color w:val="0000FF"/>
          <w:sz w:val="30"/>
          <w:szCs w:val="30"/>
        </w:rPr>
      </w:pPr>
      <w:r>
        <w:rPr>
          <w:b/>
          <w:color w:val="0000FF"/>
          <w:sz w:val="30"/>
          <w:szCs w:val="30"/>
          <w:rtl w:val="0"/>
        </w:rPr>
        <w:t xml:space="preserve">    notify: Restart apache2 service</w:t>
      </w:r>
    </w:p>
    <w:p w14:paraId="00000489">
      <w:pPr>
        <w:rPr>
          <w:b/>
          <w:color w:val="0000FF"/>
          <w:sz w:val="30"/>
          <w:szCs w:val="30"/>
        </w:rPr>
      </w:pPr>
    </w:p>
    <w:p w14:paraId="0000048A">
      <w:pPr>
        <w:rPr>
          <w:b/>
          <w:color w:val="0000FF"/>
          <w:sz w:val="30"/>
          <w:szCs w:val="30"/>
        </w:rPr>
      </w:pPr>
    </w:p>
    <w:p w14:paraId="0000048B">
      <w:pPr>
        <w:rPr>
          <w:b/>
          <w:color w:val="0000FF"/>
          <w:sz w:val="30"/>
          <w:szCs w:val="30"/>
        </w:rPr>
      </w:pPr>
      <w:r>
        <w:rPr>
          <w:b/>
          <w:color w:val="0000FF"/>
          <w:sz w:val="30"/>
          <w:szCs w:val="30"/>
          <w:rtl w:val="0"/>
        </w:rPr>
        <w:t>Save the file</w:t>
      </w:r>
    </w:p>
    <w:p w14:paraId="0000048C">
      <w:pPr>
        <w:rPr>
          <w:b/>
          <w:color w:val="0000FF"/>
          <w:sz w:val="30"/>
          <w:szCs w:val="30"/>
        </w:rPr>
      </w:pPr>
    </w:p>
    <w:p w14:paraId="0000048D">
      <w:pPr>
        <w:rPr>
          <w:b/>
          <w:color w:val="0000FF"/>
          <w:sz w:val="30"/>
          <w:szCs w:val="30"/>
        </w:rPr>
      </w:pPr>
      <w:r>
        <w:rPr>
          <w:b/>
          <w:color w:val="0000FF"/>
          <w:sz w:val="30"/>
          <w:szCs w:val="30"/>
        </w:rPr>
        <w:drawing>
          <wp:inline distT="114300" distB="114300" distL="114300" distR="114300">
            <wp:extent cx="5943600" cy="2311400"/>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10" name="image14.png"/>
                    <pic:cNvPicPr preferRelativeResize="0"/>
                  </pic:nvPicPr>
                  <pic:blipFill>
                    <a:blip r:embed="rId40"/>
                    <a:srcRect/>
                    <a:stretch>
                      <a:fillRect/>
                    </a:stretch>
                  </pic:blipFill>
                  <pic:spPr>
                    <a:xfrm>
                      <a:off x="0" y="0"/>
                      <a:ext cx="5943600" cy="2311400"/>
                    </a:xfrm>
                    <a:prstGeom prst="rect">
                      <a:avLst/>
                    </a:prstGeom>
                  </pic:spPr>
                </pic:pic>
              </a:graphicData>
            </a:graphic>
          </wp:inline>
        </w:drawing>
      </w:r>
    </w:p>
    <w:p w14:paraId="0000048E">
      <w:pPr>
        <w:rPr>
          <w:b/>
          <w:color w:val="0000FF"/>
          <w:sz w:val="30"/>
          <w:szCs w:val="30"/>
        </w:rPr>
      </w:pPr>
    </w:p>
    <w:p w14:paraId="0000048F">
      <w:pPr>
        <w:rPr>
          <w:b/>
          <w:color w:val="0000FF"/>
          <w:sz w:val="30"/>
          <w:szCs w:val="30"/>
        </w:rPr>
      </w:pPr>
    </w:p>
    <w:p w14:paraId="00000490">
      <w:pPr>
        <w:rPr>
          <w:b/>
          <w:color w:val="0000FF"/>
          <w:sz w:val="30"/>
          <w:szCs w:val="30"/>
        </w:rPr>
      </w:pPr>
      <w:r>
        <w:rPr>
          <w:b/>
          <w:color w:val="0000FF"/>
          <w:sz w:val="30"/>
          <w:szCs w:val="30"/>
          <w:rtl w:val="0"/>
        </w:rPr>
        <w:t># vim vars/main.yml</w:t>
      </w:r>
    </w:p>
    <w:p w14:paraId="00000491">
      <w:pPr>
        <w:rPr>
          <w:b/>
          <w:color w:val="0000FF"/>
          <w:sz w:val="30"/>
          <w:szCs w:val="30"/>
        </w:rPr>
      </w:pPr>
    </w:p>
    <w:p w14:paraId="00000492">
      <w:pPr>
        <w:rPr>
          <w:b/>
          <w:color w:val="0000FF"/>
          <w:sz w:val="30"/>
          <w:szCs w:val="30"/>
        </w:rPr>
      </w:pPr>
      <w:r>
        <w:rPr>
          <w:b/>
          <w:color w:val="0000FF"/>
          <w:sz w:val="30"/>
          <w:szCs w:val="30"/>
          <w:rtl w:val="0"/>
        </w:rPr>
        <w:t>pkg_name: apache2</w:t>
      </w:r>
    </w:p>
    <w:p w14:paraId="00000493">
      <w:pPr>
        <w:rPr>
          <w:b/>
          <w:color w:val="0000FF"/>
          <w:sz w:val="30"/>
          <w:szCs w:val="30"/>
        </w:rPr>
      </w:pPr>
      <w:r>
        <w:rPr>
          <w:b/>
          <w:color w:val="0000FF"/>
          <w:sz w:val="30"/>
          <w:szCs w:val="30"/>
          <w:rtl w:val="0"/>
        </w:rPr>
        <w:t>dest_ports_path: /etc/apache2/ports.conf</w:t>
      </w:r>
    </w:p>
    <w:p w14:paraId="00000494">
      <w:pPr>
        <w:rPr>
          <w:b/>
          <w:color w:val="0000FF"/>
          <w:sz w:val="30"/>
          <w:szCs w:val="30"/>
        </w:rPr>
      </w:pPr>
      <w:r>
        <w:rPr>
          <w:b/>
          <w:color w:val="0000FF"/>
          <w:sz w:val="30"/>
          <w:szCs w:val="30"/>
          <w:rtl w:val="0"/>
        </w:rPr>
        <w:t>dest_default_path: /etc/apache2/sites-enabled/000-default.conf</w:t>
      </w:r>
    </w:p>
    <w:p w14:paraId="00000495">
      <w:pPr>
        <w:rPr>
          <w:b/>
          <w:color w:val="0000FF"/>
          <w:sz w:val="30"/>
          <w:szCs w:val="30"/>
        </w:rPr>
      </w:pPr>
      <w:r>
        <w:rPr>
          <w:b/>
          <w:color w:val="0000FF"/>
          <w:sz w:val="30"/>
          <w:szCs w:val="30"/>
          <w:rtl w:val="0"/>
        </w:rPr>
        <w:t>http_port: 80</w:t>
      </w:r>
    </w:p>
    <w:p w14:paraId="00000496">
      <w:pPr>
        <w:rPr>
          <w:b/>
          <w:color w:val="0000FF"/>
          <w:sz w:val="30"/>
          <w:szCs w:val="30"/>
        </w:rPr>
      </w:pPr>
    </w:p>
    <w:p w14:paraId="00000497">
      <w:pPr>
        <w:rPr>
          <w:b/>
          <w:color w:val="0000FF"/>
          <w:sz w:val="30"/>
          <w:szCs w:val="30"/>
        </w:rPr>
      </w:pPr>
    </w:p>
    <w:p w14:paraId="00000498">
      <w:pPr>
        <w:rPr>
          <w:b/>
          <w:color w:val="0000FF"/>
          <w:sz w:val="30"/>
          <w:szCs w:val="30"/>
        </w:rPr>
      </w:pPr>
      <w:r>
        <w:rPr>
          <w:b/>
          <w:color w:val="0000FF"/>
          <w:sz w:val="30"/>
          <w:szCs w:val="30"/>
          <w:rtl w:val="0"/>
        </w:rPr>
        <w:t>Save the file</w:t>
      </w:r>
    </w:p>
    <w:p w14:paraId="00000499">
      <w:pPr>
        <w:rPr>
          <w:b/>
          <w:color w:val="0000FF"/>
          <w:sz w:val="30"/>
          <w:szCs w:val="30"/>
        </w:rPr>
      </w:pPr>
    </w:p>
    <w:p w14:paraId="0000049A">
      <w:pPr>
        <w:rPr>
          <w:b/>
          <w:sz w:val="42"/>
          <w:szCs w:val="42"/>
        </w:rPr>
      </w:pPr>
      <w:r>
        <w:rPr>
          <w:b/>
          <w:sz w:val="42"/>
          <w:szCs w:val="42"/>
          <w:rtl w:val="0"/>
        </w:rPr>
        <w:t># vim templates/ports.conf.j2</w:t>
      </w:r>
    </w:p>
    <w:p w14:paraId="0000049B">
      <w:pPr>
        <w:rPr>
          <w:b/>
          <w:color w:val="0000FF"/>
          <w:sz w:val="30"/>
          <w:szCs w:val="30"/>
        </w:rPr>
      </w:pPr>
    </w:p>
    <w:p w14:paraId="0000049C">
      <w:pPr>
        <w:rPr>
          <w:b/>
          <w:color w:val="0000FF"/>
          <w:sz w:val="30"/>
          <w:szCs w:val="30"/>
        </w:rPr>
      </w:pPr>
      <w:r>
        <w:rPr>
          <w:b/>
          <w:color w:val="0000FF"/>
          <w:sz w:val="30"/>
          <w:szCs w:val="30"/>
          <w:rtl w:val="0"/>
        </w:rPr>
        <w:t># If you just change the port or add more ports here, you will likely also</w:t>
      </w:r>
    </w:p>
    <w:p w14:paraId="0000049D">
      <w:pPr>
        <w:rPr>
          <w:b/>
          <w:color w:val="0000FF"/>
          <w:sz w:val="30"/>
          <w:szCs w:val="30"/>
        </w:rPr>
      </w:pPr>
      <w:r>
        <w:rPr>
          <w:b/>
          <w:color w:val="0000FF"/>
          <w:sz w:val="30"/>
          <w:szCs w:val="30"/>
          <w:rtl w:val="0"/>
        </w:rPr>
        <w:t># have to change the VirtualHost statement in</w:t>
      </w:r>
    </w:p>
    <w:p w14:paraId="0000049E">
      <w:pPr>
        <w:rPr>
          <w:b/>
          <w:color w:val="0000FF"/>
          <w:sz w:val="30"/>
          <w:szCs w:val="30"/>
        </w:rPr>
      </w:pPr>
      <w:r>
        <w:rPr>
          <w:b/>
          <w:color w:val="0000FF"/>
          <w:sz w:val="30"/>
          <w:szCs w:val="30"/>
          <w:rtl w:val="0"/>
        </w:rPr>
        <w:t># /etc/apache2/sites-enabled/000-default.conf</w:t>
      </w:r>
    </w:p>
    <w:p w14:paraId="0000049F">
      <w:pPr>
        <w:rPr>
          <w:b/>
          <w:color w:val="0000FF"/>
          <w:sz w:val="30"/>
          <w:szCs w:val="30"/>
        </w:rPr>
      </w:pPr>
    </w:p>
    <w:p w14:paraId="000004A0">
      <w:pPr>
        <w:rPr>
          <w:b/>
          <w:color w:val="0000FF"/>
          <w:sz w:val="30"/>
          <w:szCs w:val="30"/>
        </w:rPr>
      </w:pPr>
      <w:r>
        <w:rPr>
          <w:b/>
          <w:color w:val="0000FF"/>
          <w:sz w:val="30"/>
          <w:szCs w:val="30"/>
          <w:rtl w:val="0"/>
        </w:rPr>
        <w:t>Listen {{ http_port }}</w:t>
      </w:r>
    </w:p>
    <w:p w14:paraId="000004A1">
      <w:pPr>
        <w:rPr>
          <w:b/>
          <w:color w:val="0000FF"/>
          <w:sz w:val="30"/>
          <w:szCs w:val="30"/>
        </w:rPr>
      </w:pPr>
    </w:p>
    <w:p w14:paraId="000004A2">
      <w:pPr>
        <w:rPr>
          <w:b/>
          <w:color w:val="0000FF"/>
          <w:sz w:val="30"/>
          <w:szCs w:val="30"/>
        </w:rPr>
      </w:pPr>
      <w:r>
        <w:rPr>
          <w:b/>
          <w:color w:val="0000FF"/>
          <w:sz w:val="30"/>
          <w:szCs w:val="30"/>
          <w:rtl w:val="0"/>
        </w:rPr>
        <w:t>&lt;IfModule ssl_module&gt;</w:t>
      </w:r>
    </w:p>
    <w:p w14:paraId="000004A3">
      <w:pPr>
        <w:rPr>
          <w:b/>
          <w:color w:val="0000FF"/>
          <w:sz w:val="30"/>
          <w:szCs w:val="30"/>
        </w:rPr>
      </w:pPr>
      <w:r>
        <w:rPr>
          <w:b/>
          <w:color w:val="0000FF"/>
          <w:sz w:val="30"/>
          <w:szCs w:val="30"/>
          <w:rtl w:val="0"/>
        </w:rPr>
        <w:t xml:space="preserve">        Listen 443</w:t>
      </w:r>
    </w:p>
    <w:p w14:paraId="000004A4">
      <w:pPr>
        <w:rPr>
          <w:b/>
          <w:color w:val="0000FF"/>
          <w:sz w:val="30"/>
          <w:szCs w:val="30"/>
        </w:rPr>
      </w:pPr>
      <w:r>
        <w:rPr>
          <w:b/>
          <w:color w:val="0000FF"/>
          <w:sz w:val="30"/>
          <w:szCs w:val="30"/>
          <w:rtl w:val="0"/>
        </w:rPr>
        <w:t>&lt;/IfModule&gt;</w:t>
      </w:r>
    </w:p>
    <w:p w14:paraId="000004A5">
      <w:pPr>
        <w:rPr>
          <w:b/>
          <w:color w:val="0000FF"/>
          <w:sz w:val="30"/>
          <w:szCs w:val="30"/>
        </w:rPr>
      </w:pPr>
    </w:p>
    <w:p w14:paraId="000004A6">
      <w:pPr>
        <w:rPr>
          <w:b/>
          <w:color w:val="0000FF"/>
          <w:sz w:val="30"/>
          <w:szCs w:val="30"/>
        </w:rPr>
      </w:pPr>
      <w:r>
        <w:rPr>
          <w:b/>
          <w:color w:val="0000FF"/>
          <w:sz w:val="30"/>
          <w:szCs w:val="30"/>
          <w:rtl w:val="0"/>
        </w:rPr>
        <w:t>&lt;IfModule mod_gnutls.c&gt;</w:t>
      </w:r>
    </w:p>
    <w:p w14:paraId="000004A7">
      <w:pPr>
        <w:rPr>
          <w:b/>
          <w:color w:val="0000FF"/>
          <w:sz w:val="30"/>
          <w:szCs w:val="30"/>
        </w:rPr>
      </w:pPr>
      <w:r>
        <w:rPr>
          <w:b/>
          <w:color w:val="0000FF"/>
          <w:sz w:val="30"/>
          <w:szCs w:val="30"/>
          <w:rtl w:val="0"/>
        </w:rPr>
        <w:t xml:space="preserve">        Listen 443</w:t>
      </w:r>
    </w:p>
    <w:p w14:paraId="000004A8">
      <w:pPr>
        <w:rPr>
          <w:b/>
          <w:color w:val="0000FF"/>
          <w:sz w:val="30"/>
          <w:szCs w:val="30"/>
        </w:rPr>
      </w:pPr>
      <w:r>
        <w:rPr>
          <w:b/>
          <w:color w:val="0000FF"/>
          <w:sz w:val="30"/>
          <w:szCs w:val="30"/>
          <w:rtl w:val="0"/>
        </w:rPr>
        <w:t>&lt;/IfModule&gt;</w:t>
      </w:r>
    </w:p>
    <w:p w14:paraId="000004A9">
      <w:pPr>
        <w:rPr>
          <w:b/>
          <w:color w:val="0000FF"/>
          <w:sz w:val="30"/>
          <w:szCs w:val="30"/>
        </w:rPr>
      </w:pPr>
    </w:p>
    <w:p w14:paraId="000004AA">
      <w:pPr>
        <w:rPr>
          <w:b/>
          <w:color w:val="0000FF"/>
          <w:sz w:val="30"/>
          <w:szCs w:val="30"/>
        </w:rPr>
      </w:pPr>
      <w:r>
        <w:rPr>
          <w:b/>
          <w:color w:val="0000FF"/>
          <w:sz w:val="30"/>
          <w:szCs w:val="30"/>
          <w:rtl w:val="0"/>
        </w:rPr>
        <w:t># vim: syntax=apache ts=4 sw=4 sts=4 sr noet</w:t>
      </w:r>
    </w:p>
    <w:p w14:paraId="000004AB">
      <w:pPr>
        <w:rPr>
          <w:b/>
          <w:color w:val="0000FF"/>
          <w:sz w:val="30"/>
          <w:szCs w:val="30"/>
        </w:rPr>
      </w:pPr>
    </w:p>
    <w:p w14:paraId="000004AC">
      <w:pPr>
        <w:rPr>
          <w:b/>
          <w:color w:val="0000FF"/>
          <w:sz w:val="30"/>
          <w:szCs w:val="30"/>
        </w:rPr>
      </w:pPr>
    </w:p>
    <w:p w14:paraId="000004AD">
      <w:pPr>
        <w:rPr>
          <w:b/>
          <w:color w:val="0000FF"/>
          <w:sz w:val="30"/>
          <w:szCs w:val="30"/>
        </w:rPr>
      </w:pPr>
      <w:r>
        <w:rPr>
          <w:b/>
          <w:color w:val="0000FF"/>
          <w:sz w:val="30"/>
          <w:szCs w:val="30"/>
          <w:rtl w:val="0"/>
        </w:rPr>
        <w:t>Save the file</w:t>
      </w:r>
    </w:p>
    <w:p w14:paraId="000004AE">
      <w:pPr>
        <w:rPr>
          <w:b/>
          <w:color w:val="0000FF"/>
          <w:sz w:val="30"/>
          <w:szCs w:val="30"/>
        </w:rPr>
      </w:pPr>
    </w:p>
    <w:p w14:paraId="000004AF">
      <w:pPr>
        <w:rPr>
          <w:b/>
          <w:sz w:val="42"/>
          <w:szCs w:val="42"/>
        </w:rPr>
      </w:pPr>
      <w:r>
        <w:rPr>
          <w:b/>
          <w:color w:val="0000FF"/>
          <w:sz w:val="30"/>
          <w:szCs w:val="30"/>
          <w:rtl w:val="0"/>
        </w:rPr>
        <w:t>#</w:t>
      </w:r>
      <w:r>
        <w:rPr>
          <w:b/>
          <w:sz w:val="42"/>
          <w:szCs w:val="42"/>
          <w:rtl w:val="0"/>
        </w:rPr>
        <w:t xml:space="preserve"> vim templates/000-default.conf.j2</w:t>
      </w:r>
    </w:p>
    <w:p w14:paraId="000004B0">
      <w:pPr>
        <w:rPr>
          <w:b/>
          <w:color w:val="0000FF"/>
          <w:sz w:val="30"/>
          <w:szCs w:val="30"/>
        </w:rPr>
      </w:pPr>
    </w:p>
    <w:p w14:paraId="000004B1">
      <w:pPr>
        <w:rPr>
          <w:b/>
          <w:color w:val="0000FF"/>
          <w:sz w:val="30"/>
          <w:szCs w:val="30"/>
        </w:rPr>
      </w:pPr>
      <w:r>
        <w:rPr>
          <w:b/>
          <w:color w:val="0000FF"/>
          <w:sz w:val="30"/>
          <w:szCs w:val="30"/>
          <w:rtl w:val="0"/>
        </w:rPr>
        <w:t>&lt;VirtualHost *:{{http_port}}&gt;</w:t>
      </w:r>
    </w:p>
    <w:p w14:paraId="000004B2">
      <w:pPr>
        <w:rPr>
          <w:b/>
          <w:color w:val="0000FF"/>
          <w:sz w:val="30"/>
          <w:szCs w:val="30"/>
        </w:rPr>
      </w:pPr>
      <w:r>
        <w:rPr>
          <w:b/>
          <w:color w:val="0000FF"/>
          <w:sz w:val="30"/>
          <w:szCs w:val="30"/>
          <w:rtl w:val="0"/>
        </w:rPr>
        <w:t xml:space="preserve">        # The ServerName directive sets the request scheme, hostname and port that</w:t>
      </w:r>
    </w:p>
    <w:p w14:paraId="000004B3">
      <w:pPr>
        <w:rPr>
          <w:b/>
          <w:color w:val="0000FF"/>
          <w:sz w:val="30"/>
          <w:szCs w:val="30"/>
        </w:rPr>
      </w:pPr>
      <w:r>
        <w:rPr>
          <w:b/>
          <w:color w:val="0000FF"/>
          <w:sz w:val="30"/>
          <w:szCs w:val="30"/>
          <w:rtl w:val="0"/>
        </w:rPr>
        <w:t xml:space="preserve">        # the server uses to identify itself. This is used when creating</w:t>
      </w:r>
    </w:p>
    <w:p w14:paraId="000004B4">
      <w:pPr>
        <w:rPr>
          <w:b/>
          <w:color w:val="0000FF"/>
          <w:sz w:val="30"/>
          <w:szCs w:val="30"/>
        </w:rPr>
      </w:pPr>
      <w:r>
        <w:rPr>
          <w:b/>
          <w:color w:val="0000FF"/>
          <w:sz w:val="30"/>
          <w:szCs w:val="30"/>
          <w:rtl w:val="0"/>
        </w:rPr>
        <w:t xml:space="preserve">        # redirection URLs. In the context of virtual hosts, the ServerName</w:t>
      </w:r>
    </w:p>
    <w:p w14:paraId="000004B5">
      <w:pPr>
        <w:rPr>
          <w:b/>
          <w:color w:val="0000FF"/>
          <w:sz w:val="30"/>
          <w:szCs w:val="30"/>
        </w:rPr>
      </w:pPr>
      <w:r>
        <w:rPr>
          <w:b/>
          <w:color w:val="0000FF"/>
          <w:sz w:val="30"/>
          <w:szCs w:val="30"/>
          <w:rtl w:val="0"/>
        </w:rPr>
        <w:t xml:space="preserve">        # specifies what hostname must appear in the request's Host: header to</w:t>
      </w:r>
    </w:p>
    <w:p w14:paraId="000004B6">
      <w:pPr>
        <w:rPr>
          <w:b/>
          <w:color w:val="0000FF"/>
          <w:sz w:val="30"/>
          <w:szCs w:val="30"/>
        </w:rPr>
      </w:pPr>
      <w:r>
        <w:rPr>
          <w:b/>
          <w:color w:val="0000FF"/>
          <w:sz w:val="30"/>
          <w:szCs w:val="30"/>
          <w:rtl w:val="0"/>
        </w:rPr>
        <w:t xml:space="preserve">        # match this virtual host. For the default virtual host (this file) this</w:t>
      </w:r>
    </w:p>
    <w:p w14:paraId="000004B7">
      <w:pPr>
        <w:rPr>
          <w:b/>
          <w:color w:val="0000FF"/>
          <w:sz w:val="30"/>
          <w:szCs w:val="30"/>
        </w:rPr>
      </w:pPr>
      <w:r>
        <w:rPr>
          <w:b/>
          <w:color w:val="0000FF"/>
          <w:sz w:val="30"/>
          <w:szCs w:val="30"/>
          <w:rtl w:val="0"/>
        </w:rPr>
        <w:t xml:space="preserve">        # value is not decisive as it is used as a last resort host regardless.</w:t>
      </w:r>
    </w:p>
    <w:p w14:paraId="000004B8">
      <w:pPr>
        <w:rPr>
          <w:b/>
          <w:color w:val="0000FF"/>
          <w:sz w:val="30"/>
          <w:szCs w:val="30"/>
        </w:rPr>
      </w:pPr>
      <w:r>
        <w:rPr>
          <w:b/>
          <w:color w:val="0000FF"/>
          <w:sz w:val="30"/>
          <w:szCs w:val="30"/>
          <w:rtl w:val="0"/>
        </w:rPr>
        <w:t xml:space="preserve">        # However, you must set it for any further virtual host explicitly.</w:t>
      </w:r>
    </w:p>
    <w:p w14:paraId="000004B9">
      <w:pPr>
        <w:rPr>
          <w:b/>
          <w:color w:val="0000FF"/>
          <w:sz w:val="30"/>
          <w:szCs w:val="30"/>
        </w:rPr>
      </w:pPr>
      <w:r>
        <w:rPr>
          <w:b/>
          <w:color w:val="0000FF"/>
          <w:sz w:val="30"/>
          <w:szCs w:val="30"/>
          <w:rtl w:val="0"/>
        </w:rPr>
        <w:t xml:space="preserve">        #ServerName www.example.com</w:t>
      </w:r>
    </w:p>
    <w:p w14:paraId="000004BA">
      <w:pPr>
        <w:rPr>
          <w:b/>
          <w:color w:val="0000FF"/>
          <w:sz w:val="30"/>
          <w:szCs w:val="30"/>
        </w:rPr>
      </w:pPr>
    </w:p>
    <w:p w14:paraId="000004BB">
      <w:pPr>
        <w:rPr>
          <w:b/>
          <w:color w:val="0000FF"/>
          <w:sz w:val="30"/>
          <w:szCs w:val="30"/>
        </w:rPr>
      </w:pPr>
      <w:r>
        <w:rPr>
          <w:b/>
          <w:color w:val="0000FF"/>
          <w:sz w:val="30"/>
          <w:szCs w:val="30"/>
          <w:rtl w:val="0"/>
        </w:rPr>
        <w:t xml:space="preserve">        ServerAdmin webmaster@localhost</w:t>
      </w:r>
    </w:p>
    <w:p w14:paraId="000004BC">
      <w:pPr>
        <w:rPr>
          <w:b/>
          <w:color w:val="0000FF"/>
          <w:sz w:val="30"/>
          <w:szCs w:val="30"/>
        </w:rPr>
      </w:pPr>
      <w:r>
        <w:rPr>
          <w:b/>
          <w:color w:val="0000FF"/>
          <w:sz w:val="30"/>
          <w:szCs w:val="30"/>
          <w:rtl w:val="0"/>
        </w:rPr>
        <w:t xml:space="preserve">        DocumentRoot /var/www/html</w:t>
      </w:r>
    </w:p>
    <w:p w14:paraId="000004BD">
      <w:pPr>
        <w:rPr>
          <w:b/>
          <w:color w:val="0000FF"/>
          <w:sz w:val="30"/>
          <w:szCs w:val="30"/>
        </w:rPr>
      </w:pPr>
    </w:p>
    <w:p w14:paraId="000004BE">
      <w:pPr>
        <w:rPr>
          <w:b/>
          <w:color w:val="0000FF"/>
          <w:sz w:val="30"/>
          <w:szCs w:val="30"/>
        </w:rPr>
      </w:pPr>
      <w:r>
        <w:rPr>
          <w:b/>
          <w:color w:val="0000FF"/>
          <w:sz w:val="30"/>
          <w:szCs w:val="30"/>
          <w:rtl w:val="0"/>
        </w:rPr>
        <w:t xml:space="preserve">        # Available loglevels: trace8, ..., trace1, debug, info, notice, warn,</w:t>
      </w:r>
    </w:p>
    <w:p w14:paraId="000004BF">
      <w:pPr>
        <w:rPr>
          <w:b/>
          <w:color w:val="0000FF"/>
          <w:sz w:val="30"/>
          <w:szCs w:val="30"/>
        </w:rPr>
      </w:pPr>
      <w:r>
        <w:rPr>
          <w:b/>
          <w:color w:val="0000FF"/>
          <w:sz w:val="30"/>
          <w:szCs w:val="30"/>
          <w:rtl w:val="0"/>
        </w:rPr>
        <w:t xml:space="preserve">        # error, crit, alert, emerg.</w:t>
      </w:r>
    </w:p>
    <w:p w14:paraId="000004C0">
      <w:pPr>
        <w:rPr>
          <w:b/>
          <w:color w:val="0000FF"/>
          <w:sz w:val="30"/>
          <w:szCs w:val="30"/>
        </w:rPr>
      </w:pPr>
      <w:r>
        <w:rPr>
          <w:b/>
          <w:color w:val="0000FF"/>
          <w:sz w:val="30"/>
          <w:szCs w:val="30"/>
          <w:rtl w:val="0"/>
        </w:rPr>
        <w:t xml:space="preserve">        # It is also possible to configure the loglevel for particular</w:t>
      </w:r>
    </w:p>
    <w:p w14:paraId="000004C1">
      <w:pPr>
        <w:rPr>
          <w:b/>
          <w:color w:val="0000FF"/>
          <w:sz w:val="30"/>
          <w:szCs w:val="30"/>
        </w:rPr>
      </w:pPr>
      <w:r>
        <w:rPr>
          <w:b/>
          <w:color w:val="0000FF"/>
          <w:sz w:val="30"/>
          <w:szCs w:val="30"/>
          <w:rtl w:val="0"/>
        </w:rPr>
        <w:t xml:space="preserve">        # modules, e.g.</w:t>
      </w:r>
    </w:p>
    <w:p w14:paraId="000004C2">
      <w:pPr>
        <w:rPr>
          <w:b/>
          <w:color w:val="0000FF"/>
          <w:sz w:val="30"/>
          <w:szCs w:val="30"/>
        </w:rPr>
      </w:pPr>
      <w:r>
        <w:rPr>
          <w:b/>
          <w:color w:val="0000FF"/>
          <w:sz w:val="30"/>
          <w:szCs w:val="30"/>
          <w:rtl w:val="0"/>
        </w:rPr>
        <w:t xml:space="preserve">        #LogLevel info ssl:warn</w:t>
      </w:r>
    </w:p>
    <w:p w14:paraId="000004C3">
      <w:pPr>
        <w:rPr>
          <w:b/>
          <w:color w:val="0000FF"/>
          <w:sz w:val="30"/>
          <w:szCs w:val="30"/>
        </w:rPr>
      </w:pPr>
    </w:p>
    <w:p w14:paraId="000004C4">
      <w:pPr>
        <w:rPr>
          <w:b/>
          <w:color w:val="0000FF"/>
          <w:sz w:val="30"/>
          <w:szCs w:val="30"/>
        </w:rPr>
      </w:pPr>
      <w:r>
        <w:rPr>
          <w:b/>
          <w:color w:val="0000FF"/>
          <w:sz w:val="30"/>
          <w:szCs w:val="30"/>
          <w:rtl w:val="0"/>
        </w:rPr>
        <w:t xml:space="preserve">        ErrorLog ${APACHE_LOG_DIR}/error.log</w:t>
      </w:r>
    </w:p>
    <w:p w14:paraId="000004C5">
      <w:pPr>
        <w:rPr>
          <w:b/>
          <w:color w:val="0000FF"/>
          <w:sz w:val="30"/>
          <w:szCs w:val="30"/>
        </w:rPr>
      </w:pPr>
      <w:r>
        <w:rPr>
          <w:b/>
          <w:color w:val="0000FF"/>
          <w:sz w:val="30"/>
          <w:szCs w:val="30"/>
          <w:rtl w:val="0"/>
        </w:rPr>
        <w:t xml:space="preserve">        CustomLog ${APACHE_LOG_DIR}/access.log combined</w:t>
      </w:r>
    </w:p>
    <w:p w14:paraId="000004C6">
      <w:pPr>
        <w:rPr>
          <w:b/>
          <w:color w:val="0000FF"/>
          <w:sz w:val="30"/>
          <w:szCs w:val="30"/>
        </w:rPr>
      </w:pPr>
    </w:p>
    <w:p w14:paraId="000004C7">
      <w:pPr>
        <w:rPr>
          <w:b/>
          <w:color w:val="0000FF"/>
          <w:sz w:val="30"/>
          <w:szCs w:val="30"/>
        </w:rPr>
      </w:pPr>
      <w:r>
        <w:rPr>
          <w:b/>
          <w:color w:val="0000FF"/>
          <w:sz w:val="30"/>
          <w:szCs w:val="30"/>
          <w:rtl w:val="0"/>
        </w:rPr>
        <w:t xml:space="preserve">        # For most configuration files from conf-available/, which are</w:t>
      </w:r>
    </w:p>
    <w:p w14:paraId="000004C8">
      <w:pPr>
        <w:rPr>
          <w:b/>
          <w:color w:val="0000FF"/>
          <w:sz w:val="30"/>
          <w:szCs w:val="30"/>
        </w:rPr>
      </w:pPr>
      <w:r>
        <w:rPr>
          <w:b/>
          <w:color w:val="0000FF"/>
          <w:sz w:val="30"/>
          <w:szCs w:val="30"/>
          <w:rtl w:val="0"/>
        </w:rPr>
        <w:t xml:space="preserve">        # enabled or disabled at a global level, it is possible to</w:t>
      </w:r>
    </w:p>
    <w:p w14:paraId="000004C9">
      <w:pPr>
        <w:rPr>
          <w:b/>
          <w:color w:val="0000FF"/>
          <w:sz w:val="30"/>
          <w:szCs w:val="30"/>
        </w:rPr>
      </w:pPr>
      <w:r>
        <w:rPr>
          <w:b/>
          <w:color w:val="0000FF"/>
          <w:sz w:val="30"/>
          <w:szCs w:val="30"/>
          <w:rtl w:val="0"/>
        </w:rPr>
        <w:t xml:space="preserve">        # include a line for only one particular virtual host. For example the</w:t>
      </w:r>
    </w:p>
    <w:p w14:paraId="000004CA">
      <w:pPr>
        <w:rPr>
          <w:b/>
          <w:color w:val="0000FF"/>
          <w:sz w:val="30"/>
          <w:szCs w:val="30"/>
        </w:rPr>
      </w:pPr>
      <w:r>
        <w:rPr>
          <w:b/>
          <w:color w:val="0000FF"/>
          <w:sz w:val="30"/>
          <w:szCs w:val="30"/>
          <w:rtl w:val="0"/>
        </w:rPr>
        <w:t xml:space="preserve">        # following line enables the CGI configuration for this host only</w:t>
      </w:r>
    </w:p>
    <w:p w14:paraId="000004CB">
      <w:pPr>
        <w:rPr>
          <w:b/>
          <w:color w:val="0000FF"/>
          <w:sz w:val="30"/>
          <w:szCs w:val="30"/>
        </w:rPr>
      </w:pPr>
      <w:r>
        <w:rPr>
          <w:b/>
          <w:color w:val="0000FF"/>
          <w:sz w:val="30"/>
          <w:szCs w:val="30"/>
          <w:rtl w:val="0"/>
        </w:rPr>
        <w:t xml:space="preserve">        # after it has been globally disabled with "a2disconf".</w:t>
      </w:r>
    </w:p>
    <w:p w14:paraId="000004CC">
      <w:pPr>
        <w:rPr>
          <w:b/>
          <w:color w:val="0000FF"/>
          <w:sz w:val="30"/>
          <w:szCs w:val="30"/>
        </w:rPr>
      </w:pPr>
      <w:r>
        <w:rPr>
          <w:b/>
          <w:color w:val="0000FF"/>
          <w:sz w:val="30"/>
          <w:szCs w:val="30"/>
          <w:rtl w:val="0"/>
        </w:rPr>
        <w:t xml:space="preserve">        #Include conf-available/serve-cgi-bin.conf</w:t>
      </w:r>
    </w:p>
    <w:p w14:paraId="000004CD">
      <w:pPr>
        <w:rPr>
          <w:b/>
          <w:color w:val="0000FF"/>
          <w:sz w:val="30"/>
          <w:szCs w:val="30"/>
        </w:rPr>
      </w:pPr>
      <w:r>
        <w:rPr>
          <w:b/>
          <w:color w:val="0000FF"/>
          <w:sz w:val="30"/>
          <w:szCs w:val="30"/>
          <w:rtl w:val="0"/>
        </w:rPr>
        <w:t>&lt;/VirtualHost&gt;</w:t>
      </w:r>
    </w:p>
    <w:p w14:paraId="000004CE">
      <w:pPr>
        <w:rPr>
          <w:b/>
          <w:color w:val="0000FF"/>
          <w:sz w:val="30"/>
          <w:szCs w:val="30"/>
        </w:rPr>
      </w:pPr>
    </w:p>
    <w:p w14:paraId="000004CF">
      <w:pPr>
        <w:rPr>
          <w:b/>
          <w:color w:val="0000FF"/>
          <w:sz w:val="30"/>
          <w:szCs w:val="30"/>
        </w:rPr>
      </w:pPr>
      <w:r>
        <w:rPr>
          <w:b/>
          <w:color w:val="0000FF"/>
          <w:sz w:val="30"/>
          <w:szCs w:val="30"/>
          <w:rtl w:val="0"/>
        </w:rPr>
        <w:t xml:space="preserve">Save this file </w:t>
      </w:r>
    </w:p>
    <w:p w14:paraId="000004D0">
      <w:pPr>
        <w:rPr>
          <w:b/>
          <w:color w:val="0000FF"/>
          <w:sz w:val="30"/>
          <w:szCs w:val="30"/>
        </w:rPr>
      </w:pPr>
    </w:p>
    <w:p w14:paraId="000004D1">
      <w:pPr>
        <w:rPr>
          <w:b/>
          <w:color w:val="0000FF"/>
          <w:sz w:val="30"/>
          <w:szCs w:val="30"/>
        </w:rPr>
      </w:pPr>
      <w:r>
        <w:rPr>
          <w:b/>
          <w:color w:val="0000FF"/>
          <w:sz w:val="30"/>
          <w:szCs w:val="30"/>
          <w:rtl w:val="0"/>
        </w:rPr>
        <w:t># vim handlers/main.yml</w:t>
      </w:r>
    </w:p>
    <w:p w14:paraId="000004D2">
      <w:pPr>
        <w:rPr>
          <w:b/>
          <w:color w:val="0000FF"/>
          <w:sz w:val="30"/>
          <w:szCs w:val="30"/>
        </w:rPr>
      </w:pPr>
    </w:p>
    <w:p w14:paraId="000004D3">
      <w:pPr>
        <w:rPr>
          <w:b/>
          <w:color w:val="0000FF"/>
          <w:sz w:val="30"/>
          <w:szCs w:val="30"/>
        </w:rPr>
      </w:pPr>
      <w:r>
        <w:rPr>
          <w:b/>
          <w:color w:val="0000FF"/>
          <w:sz w:val="30"/>
          <w:szCs w:val="30"/>
          <w:rtl w:val="0"/>
        </w:rPr>
        <w:t>- name: Restart apache2 service</w:t>
      </w:r>
    </w:p>
    <w:p w14:paraId="000004D4">
      <w:pPr>
        <w:rPr>
          <w:b/>
          <w:color w:val="0000FF"/>
          <w:sz w:val="30"/>
          <w:szCs w:val="30"/>
        </w:rPr>
      </w:pPr>
      <w:r>
        <w:rPr>
          <w:b/>
          <w:color w:val="0000FF"/>
          <w:sz w:val="30"/>
          <w:szCs w:val="30"/>
          <w:rtl w:val="0"/>
        </w:rPr>
        <w:t xml:space="preserve">  service: name={{ pkg_name }} state=restarted</w:t>
      </w:r>
    </w:p>
    <w:p w14:paraId="000004D5">
      <w:pPr>
        <w:rPr>
          <w:b/>
          <w:color w:val="0000FF"/>
          <w:sz w:val="30"/>
          <w:szCs w:val="30"/>
        </w:rPr>
      </w:pPr>
    </w:p>
    <w:p w14:paraId="000004D6">
      <w:pPr>
        <w:rPr>
          <w:b/>
          <w:color w:val="0000FF"/>
          <w:sz w:val="30"/>
          <w:szCs w:val="30"/>
        </w:rPr>
      </w:pPr>
    </w:p>
    <w:p w14:paraId="000004D7">
      <w:pPr>
        <w:rPr>
          <w:b/>
          <w:color w:val="0000FF"/>
          <w:sz w:val="30"/>
          <w:szCs w:val="30"/>
        </w:rPr>
      </w:pPr>
      <w:r>
        <w:rPr>
          <w:b/>
          <w:color w:val="0000FF"/>
          <w:sz w:val="30"/>
          <w:szCs w:val="30"/>
          <w:rtl w:val="0"/>
        </w:rPr>
        <w:t>Save the file</w:t>
      </w:r>
    </w:p>
    <w:p w14:paraId="000004D8">
      <w:pPr>
        <w:rPr>
          <w:b/>
          <w:color w:val="0000FF"/>
          <w:sz w:val="30"/>
          <w:szCs w:val="30"/>
        </w:rPr>
      </w:pPr>
    </w:p>
    <w:p w14:paraId="000004D9">
      <w:pPr>
        <w:rPr>
          <w:b/>
          <w:color w:val="0000FF"/>
          <w:sz w:val="30"/>
          <w:szCs w:val="30"/>
        </w:rPr>
      </w:pPr>
    </w:p>
    <w:p w14:paraId="000004DA">
      <w:pPr>
        <w:rPr>
          <w:b/>
          <w:color w:val="0000FF"/>
          <w:sz w:val="30"/>
          <w:szCs w:val="30"/>
        </w:rPr>
      </w:pPr>
      <w:r>
        <w:rPr>
          <w:b/>
          <w:color w:val="0000FF"/>
          <w:sz w:val="30"/>
          <w:szCs w:val="30"/>
          <w:rtl w:val="0"/>
        </w:rPr>
        <w:t># cd</w:t>
      </w:r>
    </w:p>
    <w:p w14:paraId="000004DB">
      <w:pPr>
        <w:rPr>
          <w:b/>
          <w:color w:val="0000FF"/>
          <w:sz w:val="30"/>
          <w:szCs w:val="30"/>
        </w:rPr>
      </w:pPr>
    </w:p>
    <w:p w14:paraId="000004DC">
      <w:pPr>
        <w:rPr>
          <w:b/>
          <w:color w:val="0000FF"/>
          <w:sz w:val="30"/>
          <w:szCs w:val="30"/>
        </w:rPr>
      </w:pPr>
      <w:r>
        <w:rPr>
          <w:b/>
          <w:color w:val="0000FF"/>
          <w:sz w:val="30"/>
          <w:szCs w:val="30"/>
          <w:rtl w:val="0"/>
        </w:rPr>
        <w:t>Create a playbook to run the role</w:t>
      </w:r>
    </w:p>
    <w:p w14:paraId="000004DD">
      <w:pPr>
        <w:rPr>
          <w:b/>
          <w:color w:val="0000FF"/>
          <w:sz w:val="30"/>
          <w:szCs w:val="30"/>
        </w:rPr>
      </w:pPr>
    </w:p>
    <w:p w14:paraId="000004DE">
      <w:pPr>
        <w:rPr>
          <w:b/>
          <w:color w:val="0000FF"/>
          <w:sz w:val="30"/>
          <w:szCs w:val="30"/>
        </w:rPr>
      </w:pPr>
      <w:r>
        <w:rPr>
          <w:b/>
          <w:color w:val="0000FF"/>
          <w:sz w:val="30"/>
          <w:szCs w:val="30"/>
          <w:rtl w:val="0"/>
        </w:rPr>
        <w:t># vim playbookRoles.yml</w:t>
      </w:r>
    </w:p>
    <w:p w14:paraId="000004DF">
      <w:pPr>
        <w:rPr>
          <w:b/>
          <w:color w:val="0000FF"/>
          <w:sz w:val="30"/>
          <w:szCs w:val="30"/>
        </w:rPr>
      </w:pPr>
    </w:p>
    <w:p w14:paraId="000004E0">
      <w:pPr>
        <w:rPr>
          <w:b/>
          <w:color w:val="0000FF"/>
          <w:sz w:val="30"/>
          <w:szCs w:val="30"/>
        </w:rPr>
      </w:pPr>
      <w:r>
        <w:rPr>
          <w:b/>
          <w:color w:val="0000FF"/>
          <w:sz w:val="30"/>
          <w:szCs w:val="30"/>
          <w:rtl w:val="0"/>
        </w:rPr>
        <w:t>- name: Roles in ansible</w:t>
      </w:r>
    </w:p>
    <w:p w14:paraId="000004E1">
      <w:pPr>
        <w:rPr>
          <w:b/>
          <w:color w:val="0000FF"/>
          <w:sz w:val="30"/>
          <w:szCs w:val="30"/>
        </w:rPr>
      </w:pPr>
      <w:r>
        <w:rPr>
          <w:b/>
          <w:color w:val="0000FF"/>
          <w:sz w:val="30"/>
          <w:szCs w:val="30"/>
          <w:rtl w:val="0"/>
        </w:rPr>
        <w:t xml:space="preserve">  hosts: webserver</w:t>
      </w:r>
    </w:p>
    <w:p w14:paraId="000004E2">
      <w:pPr>
        <w:rPr>
          <w:b/>
          <w:color w:val="0000FF"/>
          <w:sz w:val="30"/>
          <w:szCs w:val="30"/>
        </w:rPr>
      </w:pPr>
      <w:r>
        <w:rPr>
          <w:b/>
          <w:color w:val="0000FF"/>
          <w:sz w:val="30"/>
          <w:szCs w:val="30"/>
          <w:rtl w:val="0"/>
        </w:rPr>
        <w:t xml:space="preserve">  become: true</w:t>
      </w:r>
    </w:p>
    <w:p w14:paraId="000004E3">
      <w:pPr>
        <w:rPr>
          <w:b/>
          <w:color w:val="0000FF"/>
          <w:sz w:val="30"/>
          <w:szCs w:val="30"/>
        </w:rPr>
      </w:pPr>
      <w:r>
        <w:rPr>
          <w:b/>
          <w:color w:val="0000FF"/>
          <w:sz w:val="30"/>
          <w:szCs w:val="30"/>
          <w:rtl w:val="0"/>
        </w:rPr>
        <w:t xml:space="preserve">  roles:</w:t>
      </w:r>
    </w:p>
    <w:p w14:paraId="000004E4">
      <w:pPr>
        <w:rPr>
          <w:b/>
          <w:color w:val="0000FF"/>
          <w:sz w:val="30"/>
          <w:szCs w:val="30"/>
        </w:rPr>
      </w:pPr>
      <w:r>
        <w:rPr>
          <w:b/>
          <w:color w:val="0000FF"/>
          <w:sz w:val="30"/>
          <w:szCs w:val="30"/>
          <w:rtl w:val="0"/>
        </w:rPr>
        <w:t xml:space="preserve">  - apache</w:t>
      </w:r>
    </w:p>
    <w:p w14:paraId="000004E5">
      <w:pPr>
        <w:rPr>
          <w:b/>
          <w:color w:val="0000FF"/>
          <w:sz w:val="30"/>
          <w:szCs w:val="30"/>
        </w:rPr>
      </w:pPr>
    </w:p>
    <w:p w14:paraId="000004E6">
      <w:pPr>
        <w:rPr>
          <w:b/>
          <w:color w:val="0000FF"/>
          <w:sz w:val="30"/>
          <w:szCs w:val="30"/>
        </w:rPr>
      </w:pPr>
      <w:r>
        <w:rPr>
          <w:b/>
          <w:color w:val="0000FF"/>
          <w:sz w:val="30"/>
          <w:szCs w:val="30"/>
          <w:rtl w:val="0"/>
        </w:rPr>
        <w:t>Save the file and run the playbook.</w:t>
      </w:r>
    </w:p>
    <w:p w14:paraId="000004E7">
      <w:pPr>
        <w:rPr>
          <w:b/>
          <w:color w:val="0000FF"/>
          <w:sz w:val="30"/>
          <w:szCs w:val="30"/>
        </w:rPr>
      </w:pPr>
    </w:p>
    <w:p w14:paraId="000004E8">
      <w:pPr>
        <w:rPr>
          <w:b/>
          <w:color w:val="0000FF"/>
          <w:sz w:val="30"/>
          <w:szCs w:val="30"/>
        </w:rPr>
      </w:pPr>
      <w:r>
        <w:rPr>
          <w:b/>
          <w:color w:val="0000FF"/>
          <w:sz w:val="30"/>
          <w:szCs w:val="30"/>
          <w:rtl w:val="0"/>
        </w:rPr>
        <w:t>===========================================</w:t>
      </w:r>
    </w:p>
    <w:p w14:paraId="000004E9">
      <w:pPr>
        <w:rPr>
          <w:b/>
          <w:color w:val="0000FF"/>
          <w:sz w:val="30"/>
          <w:szCs w:val="30"/>
        </w:rPr>
      </w:pPr>
      <w:r>
        <w:rPr>
          <w:b/>
          <w:color w:val="0000FF"/>
          <w:sz w:val="30"/>
          <w:szCs w:val="30"/>
          <w:rtl w:val="0"/>
        </w:rPr>
        <w:t>Roles Demo 2:</w:t>
      </w:r>
    </w:p>
    <w:p w14:paraId="000004EA">
      <w:pPr>
        <w:rPr>
          <w:b/>
          <w:color w:val="0000FF"/>
          <w:sz w:val="30"/>
          <w:szCs w:val="30"/>
        </w:rPr>
      </w:pPr>
      <w:r>
        <w:rPr>
          <w:b/>
          <w:color w:val="0000FF"/>
          <w:sz w:val="30"/>
          <w:szCs w:val="30"/>
          <w:rtl w:val="0"/>
        </w:rPr>
        <w:t>===========================================</w:t>
      </w:r>
    </w:p>
    <w:p w14:paraId="000004EB">
      <w:pPr>
        <w:rPr>
          <w:b/>
          <w:color w:val="0000FF"/>
          <w:sz w:val="30"/>
          <w:szCs w:val="30"/>
        </w:rPr>
      </w:pPr>
    </w:p>
    <w:p w14:paraId="000004EC">
      <w:pPr>
        <w:rPr>
          <w:b/>
          <w:color w:val="0000FF"/>
          <w:sz w:val="30"/>
          <w:szCs w:val="30"/>
        </w:rPr>
      </w:pPr>
      <w:r>
        <w:rPr>
          <w:b/>
          <w:color w:val="0000FF"/>
          <w:sz w:val="30"/>
          <w:szCs w:val="30"/>
          <w:rtl w:val="0"/>
        </w:rPr>
        <w:t># cd roles</w:t>
      </w:r>
    </w:p>
    <w:p w14:paraId="000004ED">
      <w:pPr>
        <w:rPr>
          <w:b/>
          <w:color w:val="0000FF"/>
          <w:sz w:val="30"/>
          <w:szCs w:val="30"/>
        </w:rPr>
      </w:pPr>
    </w:p>
    <w:p w14:paraId="000004EE">
      <w:pPr>
        <w:rPr>
          <w:b/>
          <w:color w:val="0000FF"/>
          <w:sz w:val="30"/>
          <w:szCs w:val="30"/>
        </w:rPr>
      </w:pPr>
      <w:r>
        <w:rPr>
          <w:b/>
          <w:color w:val="0000FF"/>
          <w:sz w:val="30"/>
          <w:szCs w:val="30"/>
          <w:rtl w:val="0"/>
        </w:rPr>
        <w:t># ansible-galaxy init servers</w:t>
      </w:r>
    </w:p>
    <w:p w14:paraId="000004EF">
      <w:pPr>
        <w:rPr>
          <w:b/>
          <w:color w:val="0000FF"/>
          <w:sz w:val="30"/>
          <w:szCs w:val="30"/>
        </w:rPr>
      </w:pPr>
    </w:p>
    <w:p w14:paraId="000004F0">
      <w:pPr>
        <w:rPr>
          <w:b/>
          <w:color w:val="0000FF"/>
          <w:sz w:val="30"/>
          <w:szCs w:val="30"/>
        </w:rPr>
      </w:pPr>
      <w:r>
        <w:rPr>
          <w:b/>
          <w:color w:val="0000FF"/>
          <w:sz w:val="30"/>
          <w:szCs w:val="30"/>
          <w:rtl w:val="0"/>
        </w:rPr>
        <w:t># cd servers</w:t>
      </w:r>
    </w:p>
    <w:p w14:paraId="000004F1">
      <w:pPr>
        <w:rPr>
          <w:b/>
          <w:color w:val="0000FF"/>
          <w:sz w:val="30"/>
          <w:szCs w:val="30"/>
        </w:rPr>
      </w:pPr>
    </w:p>
    <w:p w14:paraId="000004F2">
      <w:pPr>
        <w:rPr>
          <w:b/>
          <w:color w:val="0000FF"/>
          <w:sz w:val="30"/>
          <w:szCs w:val="30"/>
        </w:rPr>
      </w:pPr>
      <w:r>
        <w:rPr>
          <w:b/>
          <w:color w:val="0000FF"/>
          <w:sz w:val="30"/>
          <w:szCs w:val="30"/>
          <w:rtl w:val="0"/>
        </w:rPr>
        <w:t># vim tasks/main.yml</w:t>
      </w:r>
    </w:p>
    <w:p w14:paraId="000004F3">
      <w:pPr>
        <w:rPr>
          <w:b/>
          <w:color w:val="0000FF"/>
          <w:sz w:val="30"/>
          <w:szCs w:val="30"/>
        </w:rPr>
      </w:pPr>
    </w:p>
    <w:p w14:paraId="000004F4">
      <w:pPr>
        <w:rPr>
          <w:b/>
          <w:color w:val="0000FF"/>
          <w:sz w:val="30"/>
          <w:szCs w:val="30"/>
        </w:rPr>
      </w:pPr>
      <w:r>
        <w:rPr>
          <w:b/>
          <w:color w:val="0000FF"/>
          <w:sz w:val="30"/>
          <w:szCs w:val="30"/>
          <w:rtl w:val="0"/>
        </w:rPr>
        <w:t>- name: Install required software</w:t>
      </w:r>
    </w:p>
    <w:p w14:paraId="000004F5">
      <w:pPr>
        <w:rPr>
          <w:b/>
          <w:color w:val="0000FF"/>
          <w:sz w:val="30"/>
          <w:szCs w:val="30"/>
        </w:rPr>
      </w:pPr>
      <w:r>
        <w:rPr>
          <w:b/>
          <w:color w:val="0000FF"/>
          <w:sz w:val="30"/>
          <w:szCs w:val="30"/>
          <w:rtl w:val="0"/>
        </w:rPr>
        <w:t xml:space="preserve">  package: name={{ item }} state=present</w:t>
      </w:r>
    </w:p>
    <w:p w14:paraId="000004F6">
      <w:pPr>
        <w:rPr>
          <w:b/>
          <w:color w:val="0000FF"/>
          <w:sz w:val="30"/>
          <w:szCs w:val="30"/>
        </w:rPr>
      </w:pPr>
      <w:r>
        <w:rPr>
          <w:b/>
          <w:color w:val="0000FF"/>
          <w:sz w:val="30"/>
          <w:szCs w:val="30"/>
          <w:rtl w:val="0"/>
        </w:rPr>
        <w:t xml:space="preserve">  loop:</w:t>
      </w:r>
    </w:p>
    <w:p w14:paraId="000004F7">
      <w:pPr>
        <w:rPr>
          <w:b/>
          <w:color w:val="0000FF"/>
          <w:sz w:val="30"/>
          <w:szCs w:val="30"/>
        </w:rPr>
      </w:pPr>
      <w:r>
        <w:rPr>
          <w:b/>
          <w:color w:val="0000FF"/>
          <w:sz w:val="30"/>
          <w:szCs w:val="30"/>
          <w:rtl w:val="0"/>
        </w:rPr>
        <w:t xml:space="preserve">  - apache2</w:t>
      </w:r>
    </w:p>
    <w:p w14:paraId="000004F8">
      <w:pPr>
        <w:rPr>
          <w:b/>
          <w:color w:val="0000FF"/>
          <w:sz w:val="30"/>
          <w:szCs w:val="30"/>
        </w:rPr>
      </w:pPr>
      <w:r>
        <w:rPr>
          <w:b/>
          <w:color w:val="0000FF"/>
          <w:sz w:val="30"/>
          <w:szCs w:val="30"/>
          <w:rtl w:val="0"/>
        </w:rPr>
        <w:t xml:space="preserve">  - mysql-server</w:t>
      </w:r>
    </w:p>
    <w:p w14:paraId="000004F9">
      <w:pPr>
        <w:rPr>
          <w:b/>
          <w:color w:val="0000FF"/>
          <w:sz w:val="30"/>
          <w:szCs w:val="30"/>
        </w:rPr>
      </w:pPr>
      <w:r>
        <w:rPr>
          <w:b/>
          <w:color w:val="0000FF"/>
          <w:sz w:val="30"/>
          <w:szCs w:val="30"/>
          <w:rtl w:val="0"/>
        </w:rPr>
        <w:t xml:space="preserve">  - php-mysql</w:t>
      </w:r>
    </w:p>
    <w:p w14:paraId="000004FA">
      <w:pPr>
        <w:rPr>
          <w:b/>
          <w:color w:val="0000FF"/>
          <w:sz w:val="30"/>
          <w:szCs w:val="30"/>
        </w:rPr>
      </w:pPr>
      <w:r>
        <w:rPr>
          <w:b/>
          <w:color w:val="0000FF"/>
          <w:sz w:val="30"/>
          <w:szCs w:val="30"/>
          <w:rtl w:val="0"/>
        </w:rPr>
        <w:t xml:space="preserve">  - php</w:t>
      </w:r>
    </w:p>
    <w:p w14:paraId="000004FB">
      <w:pPr>
        <w:rPr>
          <w:b/>
          <w:color w:val="0000FF"/>
          <w:sz w:val="30"/>
          <w:szCs w:val="30"/>
        </w:rPr>
      </w:pPr>
      <w:r>
        <w:rPr>
          <w:b/>
          <w:color w:val="0000FF"/>
          <w:sz w:val="30"/>
          <w:szCs w:val="30"/>
          <w:rtl w:val="0"/>
        </w:rPr>
        <w:t xml:space="preserve">  - libapache2-mod-php</w:t>
      </w:r>
    </w:p>
    <w:p w14:paraId="000004FC">
      <w:pPr>
        <w:rPr>
          <w:b/>
          <w:color w:val="0000FF"/>
          <w:sz w:val="30"/>
          <w:szCs w:val="30"/>
        </w:rPr>
      </w:pPr>
      <w:r>
        <w:rPr>
          <w:b/>
          <w:color w:val="0000FF"/>
          <w:sz w:val="30"/>
          <w:szCs w:val="30"/>
          <w:rtl w:val="0"/>
        </w:rPr>
        <w:t xml:space="preserve">  - python3-mysqldb</w:t>
      </w:r>
    </w:p>
    <w:p w14:paraId="000004FD">
      <w:pPr>
        <w:rPr>
          <w:b/>
          <w:color w:val="0000FF"/>
          <w:sz w:val="30"/>
          <w:szCs w:val="30"/>
        </w:rPr>
      </w:pPr>
    </w:p>
    <w:p w14:paraId="000004FE">
      <w:pPr>
        <w:rPr>
          <w:b/>
          <w:color w:val="0000FF"/>
          <w:sz w:val="30"/>
          <w:szCs w:val="30"/>
        </w:rPr>
      </w:pPr>
    </w:p>
    <w:p w14:paraId="000004FF">
      <w:pPr>
        <w:rPr>
          <w:b/>
          <w:color w:val="0000FF"/>
          <w:sz w:val="30"/>
          <w:szCs w:val="30"/>
        </w:rPr>
      </w:pPr>
      <w:r>
        <w:rPr>
          <w:b/>
          <w:color w:val="0000FF"/>
          <w:sz w:val="30"/>
          <w:szCs w:val="30"/>
          <w:rtl w:val="0"/>
        </w:rPr>
        <w:t>Save the file</w:t>
      </w:r>
    </w:p>
    <w:p w14:paraId="00000500">
      <w:pPr>
        <w:rPr>
          <w:b/>
          <w:color w:val="0000FF"/>
          <w:sz w:val="30"/>
          <w:szCs w:val="30"/>
        </w:rPr>
      </w:pPr>
    </w:p>
    <w:p w14:paraId="00000501">
      <w:pPr>
        <w:rPr>
          <w:b/>
          <w:color w:val="0000FF"/>
          <w:sz w:val="30"/>
          <w:szCs w:val="30"/>
        </w:rPr>
      </w:pPr>
    </w:p>
    <w:p w14:paraId="00000502">
      <w:pPr>
        <w:rPr>
          <w:b/>
          <w:color w:val="0000FF"/>
          <w:sz w:val="30"/>
          <w:szCs w:val="30"/>
        </w:rPr>
      </w:pPr>
    </w:p>
    <w:p w14:paraId="00000503">
      <w:pPr>
        <w:rPr>
          <w:b/>
          <w:color w:val="0000FF"/>
          <w:sz w:val="30"/>
          <w:szCs w:val="30"/>
        </w:rPr>
      </w:pPr>
    </w:p>
    <w:p w14:paraId="00000504">
      <w:pPr>
        <w:rPr>
          <w:b/>
          <w:color w:val="0000FF"/>
          <w:sz w:val="30"/>
          <w:szCs w:val="30"/>
        </w:rPr>
      </w:pPr>
    </w:p>
    <w:p w14:paraId="00000505">
      <w:pPr>
        <w:rPr>
          <w:b/>
          <w:color w:val="0000FF"/>
          <w:sz w:val="30"/>
          <w:szCs w:val="30"/>
        </w:rPr>
      </w:pPr>
      <w:r>
        <w:rPr>
          <w:b/>
          <w:color w:val="0000FF"/>
          <w:sz w:val="30"/>
          <w:szCs w:val="30"/>
          <w:rtl w:val="0"/>
        </w:rPr>
        <w:t>Create another role</w:t>
      </w:r>
    </w:p>
    <w:p w14:paraId="00000506">
      <w:pPr>
        <w:rPr>
          <w:b/>
          <w:color w:val="0000FF"/>
          <w:sz w:val="30"/>
          <w:szCs w:val="30"/>
        </w:rPr>
      </w:pPr>
    </w:p>
    <w:p w14:paraId="00000507">
      <w:pPr>
        <w:rPr>
          <w:b/>
          <w:color w:val="0000FF"/>
          <w:sz w:val="30"/>
          <w:szCs w:val="30"/>
        </w:rPr>
      </w:pPr>
      <w:r>
        <w:rPr>
          <w:b/>
          <w:color w:val="0000FF"/>
          <w:sz w:val="30"/>
          <w:szCs w:val="30"/>
          <w:rtl w:val="0"/>
        </w:rPr>
        <w:t># cd</w:t>
      </w:r>
    </w:p>
    <w:p w14:paraId="00000508">
      <w:pPr>
        <w:rPr>
          <w:b/>
          <w:color w:val="0000FF"/>
          <w:sz w:val="30"/>
          <w:szCs w:val="30"/>
        </w:rPr>
      </w:pPr>
    </w:p>
    <w:p w14:paraId="00000509">
      <w:pPr>
        <w:rPr>
          <w:b/>
          <w:color w:val="0000FF"/>
          <w:sz w:val="30"/>
          <w:szCs w:val="30"/>
        </w:rPr>
      </w:pPr>
      <w:r>
        <w:rPr>
          <w:b/>
          <w:color w:val="0000FF"/>
          <w:sz w:val="30"/>
          <w:szCs w:val="30"/>
          <w:rtl w:val="0"/>
        </w:rPr>
        <w:t># cd roles</w:t>
      </w:r>
    </w:p>
    <w:p w14:paraId="0000050A">
      <w:pPr>
        <w:rPr>
          <w:b/>
          <w:color w:val="0000FF"/>
          <w:sz w:val="30"/>
          <w:szCs w:val="30"/>
        </w:rPr>
      </w:pPr>
    </w:p>
    <w:p w14:paraId="0000050B">
      <w:pPr>
        <w:rPr>
          <w:b/>
          <w:color w:val="0000FF"/>
          <w:sz w:val="30"/>
          <w:szCs w:val="30"/>
        </w:rPr>
      </w:pPr>
      <w:r>
        <w:rPr>
          <w:b/>
          <w:color w:val="0000FF"/>
          <w:sz w:val="30"/>
          <w:szCs w:val="30"/>
          <w:rtl w:val="0"/>
        </w:rPr>
        <w:t># ansible-galaxy init php</w:t>
      </w:r>
    </w:p>
    <w:p w14:paraId="0000050C">
      <w:pPr>
        <w:rPr>
          <w:b/>
          <w:color w:val="0000FF"/>
          <w:sz w:val="30"/>
          <w:szCs w:val="30"/>
        </w:rPr>
      </w:pPr>
    </w:p>
    <w:p w14:paraId="0000050D">
      <w:pPr>
        <w:rPr>
          <w:b/>
          <w:color w:val="0000FF"/>
          <w:sz w:val="30"/>
          <w:szCs w:val="30"/>
        </w:rPr>
      </w:pPr>
      <w:r>
        <w:rPr>
          <w:b/>
          <w:color w:val="0000FF"/>
          <w:sz w:val="30"/>
          <w:szCs w:val="30"/>
          <w:rtl w:val="0"/>
        </w:rPr>
        <w:t># cd php</w:t>
      </w:r>
    </w:p>
    <w:p w14:paraId="0000050E">
      <w:pPr>
        <w:rPr>
          <w:b/>
          <w:color w:val="0000FF"/>
          <w:sz w:val="30"/>
          <w:szCs w:val="30"/>
        </w:rPr>
      </w:pPr>
    </w:p>
    <w:p w14:paraId="0000050F">
      <w:pPr>
        <w:rPr>
          <w:b/>
          <w:color w:val="0000FF"/>
          <w:sz w:val="30"/>
          <w:szCs w:val="30"/>
        </w:rPr>
      </w:pPr>
      <w:r>
        <w:rPr>
          <w:b/>
          <w:color w:val="0000FF"/>
          <w:sz w:val="30"/>
          <w:szCs w:val="30"/>
          <w:rtl w:val="0"/>
        </w:rPr>
        <w:t># vim tasks/main.yml</w:t>
      </w:r>
    </w:p>
    <w:p w14:paraId="00000510">
      <w:pPr>
        <w:rPr>
          <w:b/>
          <w:color w:val="0000FF"/>
          <w:sz w:val="30"/>
          <w:szCs w:val="30"/>
        </w:rPr>
      </w:pPr>
    </w:p>
    <w:p w14:paraId="00000511">
      <w:pPr>
        <w:rPr>
          <w:b/>
          <w:color w:val="0000FF"/>
          <w:sz w:val="30"/>
          <w:szCs w:val="30"/>
        </w:rPr>
      </w:pPr>
      <w:r>
        <w:rPr>
          <w:b/>
          <w:color w:val="0000FF"/>
          <w:sz w:val="30"/>
          <w:szCs w:val="30"/>
          <w:rtl w:val="0"/>
        </w:rPr>
        <w:t>- name: Install php extensions</w:t>
      </w:r>
    </w:p>
    <w:p w14:paraId="00000512">
      <w:pPr>
        <w:rPr>
          <w:b/>
          <w:color w:val="0000FF"/>
          <w:sz w:val="30"/>
          <w:szCs w:val="30"/>
        </w:rPr>
      </w:pPr>
      <w:r>
        <w:rPr>
          <w:b/>
          <w:color w:val="0000FF"/>
          <w:sz w:val="30"/>
          <w:szCs w:val="30"/>
          <w:rtl w:val="0"/>
        </w:rPr>
        <w:t xml:space="preserve">  package: name={{ item }} state=present</w:t>
      </w:r>
    </w:p>
    <w:p w14:paraId="00000513">
      <w:pPr>
        <w:rPr>
          <w:b/>
          <w:color w:val="0000FF"/>
          <w:sz w:val="30"/>
          <w:szCs w:val="30"/>
        </w:rPr>
      </w:pPr>
      <w:r>
        <w:rPr>
          <w:b/>
          <w:color w:val="0000FF"/>
          <w:sz w:val="30"/>
          <w:szCs w:val="30"/>
          <w:rtl w:val="0"/>
        </w:rPr>
        <w:t xml:space="preserve">  loop:</w:t>
      </w:r>
    </w:p>
    <w:p w14:paraId="00000514">
      <w:pPr>
        <w:rPr>
          <w:b/>
          <w:color w:val="0000FF"/>
          <w:sz w:val="30"/>
          <w:szCs w:val="30"/>
        </w:rPr>
      </w:pPr>
      <w:r>
        <w:rPr>
          <w:b/>
          <w:color w:val="0000FF"/>
          <w:sz w:val="30"/>
          <w:szCs w:val="30"/>
          <w:rtl w:val="0"/>
        </w:rPr>
        <w:t xml:space="preserve">  - php-gd</w:t>
      </w:r>
    </w:p>
    <w:p w14:paraId="00000515">
      <w:pPr>
        <w:rPr>
          <w:b/>
          <w:color w:val="0000FF"/>
          <w:sz w:val="30"/>
          <w:szCs w:val="30"/>
        </w:rPr>
      </w:pPr>
      <w:r>
        <w:rPr>
          <w:b/>
          <w:color w:val="0000FF"/>
          <w:sz w:val="30"/>
          <w:szCs w:val="30"/>
          <w:rtl w:val="0"/>
        </w:rPr>
        <w:t xml:space="preserve">  - php-ssh2</w:t>
      </w:r>
    </w:p>
    <w:p w14:paraId="00000516">
      <w:pPr>
        <w:rPr>
          <w:b/>
          <w:color w:val="0000FF"/>
          <w:sz w:val="30"/>
          <w:szCs w:val="30"/>
        </w:rPr>
      </w:pPr>
    </w:p>
    <w:p w14:paraId="00000517">
      <w:pPr>
        <w:rPr>
          <w:b/>
          <w:color w:val="0000FF"/>
          <w:sz w:val="30"/>
          <w:szCs w:val="30"/>
        </w:rPr>
      </w:pPr>
      <w:r>
        <w:rPr>
          <w:b/>
          <w:color w:val="0000FF"/>
          <w:sz w:val="30"/>
          <w:szCs w:val="30"/>
          <w:rtl w:val="0"/>
        </w:rPr>
        <w:t>Save the file</w:t>
      </w:r>
    </w:p>
    <w:p w14:paraId="00000518">
      <w:pPr>
        <w:rPr>
          <w:b/>
          <w:color w:val="0000FF"/>
          <w:sz w:val="30"/>
          <w:szCs w:val="30"/>
        </w:rPr>
      </w:pPr>
    </w:p>
    <w:p w14:paraId="00000519">
      <w:pPr>
        <w:rPr>
          <w:b/>
          <w:color w:val="0000FF"/>
          <w:sz w:val="30"/>
          <w:szCs w:val="30"/>
        </w:rPr>
      </w:pPr>
      <w:r>
        <w:rPr>
          <w:b/>
          <w:color w:val="0000FF"/>
          <w:sz w:val="30"/>
          <w:szCs w:val="30"/>
          <w:rtl w:val="0"/>
        </w:rPr>
        <w:t>Now create another role</w:t>
      </w:r>
    </w:p>
    <w:p w14:paraId="0000051A">
      <w:pPr>
        <w:rPr>
          <w:b/>
          <w:color w:val="0000FF"/>
          <w:sz w:val="30"/>
          <w:szCs w:val="30"/>
        </w:rPr>
      </w:pPr>
    </w:p>
    <w:p w14:paraId="0000051B">
      <w:pPr>
        <w:rPr>
          <w:b/>
          <w:color w:val="0000FF"/>
          <w:sz w:val="30"/>
          <w:szCs w:val="30"/>
        </w:rPr>
      </w:pPr>
      <w:r>
        <w:rPr>
          <w:b/>
          <w:color w:val="0000FF"/>
          <w:sz w:val="30"/>
          <w:szCs w:val="30"/>
          <w:rtl w:val="0"/>
        </w:rPr>
        <w:t># cd</w:t>
      </w:r>
    </w:p>
    <w:p w14:paraId="0000051C">
      <w:pPr>
        <w:rPr>
          <w:b/>
          <w:color w:val="0000FF"/>
          <w:sz w:val="30"/>
          <w:szCs w:val="30"/>
        </w:rPr>
      </w:pPr>
    </w:p>
    <w:p w14:paraId="0000051D">
      <w:pPr>
        <w:rPr>
          <w:b/>
          <w:color w:val="0000FF"/>
          <w:sz w:val="30"/>
          <w:szCs w:val="30"/>
        </w:rPr>
      </w:pPr>
      <w:r>
        <w:rPr>
          <w:b/>
          <w:color w:val="0000FF"/>
          <w:sz w:val="30"/>
          <w:szCs w:val="30"/>
          <w:rtl w:val="0"/>
        </w:rPr>
        <w:t># cd roles</w:t>
      </w:r>
    </w:p>
    <w:p w14:paraId="0000051E">
      <w:pPr>
        <w:rPr>
          <w:b/>
          <w:color w:val="0000FF"/>
          <w:sz w:val="30"/>
          <w:szCs w:val="30"/>
        </w:rPr>
      </w:pPr>
    </w:p>
    <w:p w14:paraId="0000051F">
      <w:pPr>
        <w:rPr>
          <w:b/>
          <w:color w:val="0000FF"/>
          <w:sz w:val="30"/>
          <w:szCs w:val="30"/>
        </w:rPr>
      </w:pPr>
      <w:r>
        <w:rPr>
          <w:b/>
          <w:color w:val="0000FF"/>
          <w:sz w:val="30"/>
          <w:szCs w:val="30"/>
          <w:rtl w:val="0"/>
        </w:rPr>
        <w:t># ansible-galaxy init mysql</w:t>
      </w:r>
    </w:p>
    <w:p w14:paraId="00000520">
      <w:pPr>
        <w:rPr>
          <w:b/>
          <w:color w:val="0000FF"/>
          <w:sz w:val="30"/>
          <w:szCs w:val="30"/>
        </w:rPr>
      </w:pPr>
    </w:p>
    <w:p w14:paraId="00000521">
      <w:pPr>
        <w:rPr>
          <w:b/>
          <w:color w:val="0000FF"/>
          <w:sz w:val="30"/>
          <w:szCs w:val="30"/>
        </w:rPr>
      </w:pPr>
      <w:r>
        <w:rPr>
          <w:b/>
          <w:color w:val="0000FF"/>
          <w:sz w:val="30"/>
          <w:szCs w:val="30"/>
          <w:rtl w:val="0"/>
        </w:rPr>
        <w:t># cd mysql</w:t>
      </w:r>
    </w:p>
    <w:p w14:paraId="00000522">
      <w:pPr>
        <w:rPr>
          <w:b/>
          <w:color w:val="0000FF"/>
          <w:sz w:val="30"/>
          <w:szCs w:val="30"/>
        </w:rPr>
      </w:pPr>
    </w:p>
    <w:p w14:paraId="00000523">
      <w:pPr>
        <w:rPr>
          <w:b/>
          <w:color w:val="0000FF"/>
          <w:sz w:val="30"/>
          <w:szCs w:val="30"/>
        </w:rPr>
      </w:pPr>
      <w:r>
        <w:rPr>
          <w:b/>
          <w:color w:val="0000FF"/>
          <w:sz w:val="30"/>
          <w:szCs w:val="30"/>
          <w:rtl w:val="0"/>
        </w:rPr>
        <w:t># vim tasks/main.yml</w:t>
      </w:r>
    </w:p>
    <w:p w14:paraId="00000524">
      <w:pPr>
        <w:rPr>
          <w:b/>
          <w:color w:val="0000FF"/>
          <w:sz w:val="30"/>
          <w:szCs w:val="30"/>
        </w:rPr>
      </w:pPr>
    </w:p>
    <w:p w14:paraId="00000525">
      <w:pPr>
        <w:rPr>
          <w:b/>
          <w:color w:val="0000FF"/>
          <w:sz w:val="30"/>
          <w:szCs w:val="30"/>
        </w:rPr>
      </w:pPr>
    </w:p>
    <w:p w14:paraId="00000526">
      <w:pPr>
        <w:rPr>
          <w:b/>
          <w:color w:val="0000FF"/>
          <w:sz w:val="30"/>
          <w:szCs w:val="30"/>
        </w:rPr>
      </w:pPr>
      <w:r>
        <w:rPr>
          <w:b/>
          <w:color w:val="0000FF"/>
          <w:sz w:val="30"/>
          <w:szCs w:val="30"/>
          <w:rtl w:val="0"/>
        </w:rPr>
        <w:t>- name: Create mysql database</w:t>
      </w:r>
    </w:p>
    <w:p w14:paraId="00000527">
      <w:pPr>
        <w:rPr>
          <w:b/>
          <w:color w:val="0000FF"/>
          <w:sz w:val="30"/>
          <w:szCs w:val="30"/>
        </w:rPr>
      </w:pPr>
      <w:r>
        <w:rPr>
          <w:b/>
          <w:color w:val="0000FF"/>
          <w:sz w:val="30"/>
          <w:szCs w:val="30"/>
          <w:rtl w:val="0"/>
        </w:rPr>
        <w:t xml:space="preserve">  mysql_db: name={{ wp_mysql_db }} state=present</w:t>
      </w:r>
    </w:p>
    <w:p w14:paraId="00000528">
      <w:pPr>
        <w:rPr>
          <w:b/>
          <w:color w:val="0000FF"/>
          <w:sz w:val="30"/>
          <w:szCs w:val="30"/>
        </w:rPr>
      </w:pPr>
      <w:r>
        <w:rPr>
          <w:b/>
          <w:color w:val="0000FF"/>
          <w:sz w:val="30"/>
          <w:szCs w:val="30"/>
          <w:rtl w:val="0"/>
        </w:rPr>
        <w:t>- name: Create mysql user</w:t>
      </w:r>
    </w:p>
    <w:p w14:paraId="00000529">
      <w:pPr>
        <w:rPr>
          <w:b/>
          <w:color w:val="0000FF"/>
          <w:sz w:val="30"/>
          <w:szCs w:val="30"/>
        </w:rPr>
      </w:pPr>
      <w:r>
        <w:rPr>
          <w:b/>
          <w:color w:val="0000FF"/>
          <w:sz w:val="30"/>
          <w:szCs w:val="30"/>
          <w:rtl w:val="0"/>
        </w:rPr>
        <w:t xml:space="preserve">  mysql_user:</w:t>
      </w:r>
    </w:p>
    <w:p w14:paraId="0000052A">
      <w:pPr>
        <w:rPr>
          <w:b/>
          <w:color w:val="0000FF"/>
          <w:sz w:val="30"/>
          <w:szCs w:val="30"/>
        </w:rPr>
      </w:pPr>
      <w:r>
        <w:rPr>
          <w:b/>
          <w:color w:val="0000FF"/>
          <w:sz w:val="30"/>
          <w:szCs w:val="30"/>
          <w:rtl w:val="0"/>
        </w:rPr>
        <w:t xml:space="preserve">   name={{ wp_mysql_user }}</w:t>
      </w:r>
    </w:p>
    <w:p w14:paraId="0000052B">
      <w:pPr>
        <w:rPr>
          <w:b/>
          <w:color w:val="0000FF"/>
          <w:sz w:val="30"/>
          <w:szCs w:val="30"/>
        </w:rPr>
      </w:pPr>
      <w:r>
        <w:rPr>
          <w:b/>
          <w:color w:val="0000FF"/>
          <w:sz w:val="30"/>
          <w:szCs w:val="30"/>
          <w:rtl w:val="0"/>
        </w:rPr>
        <w:t xml:space="preserve">   password={{ wp_mysql_password }}</w:t>
      </w:r>
    </w:p>
    <w:p w14:paraId="0000052C">
      <w:pPr>
        <w:rPr>
          <w:b/>
          <w:color w:val="0000FF"/>
          <w:sz w:val="30"/>
          <w:szCs w:val="30"/>
        </w:rPr>
      </w:pPr>
      <w:r>
        <w:rPr>
          <w:b/>
          <w:color w:val="0000FF"/>
          <w:sz w:val="30"/>
          <w:szCs w:val="30"/>
          <w:rtl w:val="0"/>
        </w:rPr>
        <w:t xml:space="preserve">   priv=*.*:ALL</w:t>
      </w:r>
    </w:p>
    <w:p w14:paraId="0000052D">
      <w:pPr>
        <w:rPr>
          <w:b/>
          <w:color w:val="0000FF"/>
          <w:sz w:val="30"/>
          <w:szCs w:val="30"/>
        </w:rPr>
      </w:pPr>
      <w:r>
        <w:rPr>
          <w:b/>
          <w:color w:val="0000FF"/>
          <w:sz w:val="30"/>
          <w:szCs w:val="30"/>
          <w:rtl w:val="0"/>
        </w:rPr>
        <w:t xml:space="preserve"> </w:t>
      </w:r>
    </w:p>
    <w:p w14:paraId="0000052E">
      <w:pPr>
        <w:rPr>
          <w:b/>
          <w:color w:val="0000FF"/>
          <w:sz w:val="30"/>
          <w:szCs w:val="30"/>
        </w:rPr>
      </w:pPr>
    </w:p>
    <w:p w14:paraId="0000052F">
      <w:pPr>
        <w:rPr>
          <w:b/>
          <w:color w:val="0000FF"/>
          <w:sz w:val="30"/>
          <w:szCs w:val="30"/>
        </w:rPr>
      </w:pPr>
    </w:p>
    <w:p w14:paraId="00000530">
      <w:pPr>
        <w:rPr>
          <w:b/>
          <w:color w:val="0000FF"/>
          <w:sz w:val="30"/>
          <w:szCs w:val="30"/>
        </w:rPr>
      </w:pPr>
      <w:r>
        <w:rPr>
          <w:b/>
          <w:color w:val="0000FF"/>
          <w:sz w:val="30"/>
          <w:szCs w:val="30"/>
          <w:rtl w:val="0"/>
        </w:rPr>
        <w:t>Save the file</w:t>
      </w:r>
    </w:p>
    <w:p w14:paraId="00000531">
      <w:pPr>
        <w:rPr>
          <w:b/>
          <w:color w:val="0000FF"/>
          <w:sz w:val="30"/>
          <w:szCs w:val="30"/>
        </w:rPr>
      </w:pPr>
    </w:p>
    <w:p w14:paraId="00000532">
      <w:pPr>
        <w:rPr>
          <w:b/>
          <w:color w:val="0000FF"/>
          <w:sz w:val="30"/>
          <w:szCs w:val="30"/>
        </w:rPr>
      </w:pPr>
    </w:p>
    <w:p w14:paraId="00000533">
      <w:pPr>
        <w:rPr>
          <w:b/>
          <w:color w:val="0000FF"/>
          <w:sz w:val="30"/>
          <w:szCs w:val="30"/>
        </w:rPr>
      </w:pPr>
      <w:r>
        <w:rPr>
          <w:b/>
          <w:color w:val="0000FF"/>
          <w:sz w:val="30"/>
          <w:szCs w:val="30"/>
          <w:rtl w:val="0"/>
        </w:rPr>
        <w:t># vim defaults/main.yml</w:t>
      </w:r>
    </w:p>
    <w:p w14:paraId="00000534">
      <w:pPr>
        <w:rPr>
          <w:b/>
          <w:color w:val="0000FF"/>
          <w:sz w:val="30"/>
          <w:szCs w:val="30"/>
        </w:rPr>
      </w:pPr>
    </w:p>
    <w:p w14:paraId="00000535">
      <w:pPr>
        <w:rPr>
          <w:b/>
          <w:color w:val="0000FF"/>
          <w:sz w:val="30"/>
          <w:szCs w:val="30"/>
        </w:rPr>
      </w:pPr>
    </w:p>
    <w:p w14:paraId="00000536">
      <w:pPr>
        <w:rPr>
          <w:b/>
          <w:color w:val="0000FF"/>
          <w:sz w:val="30"/>
          <w:szCs w:val="30"/>
        </w:rPr>
      </w:pPr>
      <w:r>
        <w:rPr>
          <w:b/>
          <w:color w:val="0000FF"/>
          <w:sz w:val="30"/>
          <w:szCs w:val="30"/>
          <w:rtl w:val="0"/>
        </w:rPr>
        <w:t xml:space="preserve">  wp_mysql_db: wordpress</w:t>
      </w:r>
    </w:p>
    <w:p w14:paraId="00000537">
      <w:pPr>
        <w:rPr>
          <w:b/>
          <w:color w:val="0000FF"/>
          <w:sz w:val="30"/>
          <w:szCs w:val="30"/>
        </w:rPr>
      </w:pPr>
      <w:r>
        <w:rPr>
          <w:b/>
          <w:color w:val="0000FF"/>
          <w:sz w:val="30"/>
          <w:szCs w:val="30"/>
          <w:rtl w:val="0"/>
        </w:rPr>
        <w:t xml:space="preserve">  wp_mysql_user: wordpress</w:t>
      </w:r>
    </w:p>
    <w:p w14:paraId="00000538">
      <w:pPr>
        <w:rPr>
          <w:b/>
          <w:color w:val="0000FF"/>
          <w:sz w:val="30"/>
          <w:szCs w:val="30"/>
        </w:rPr>
      </w:pPr>
      <w:r>
        <w:rPr>
          <w:b/>
          <w:color w:val="0000FF"/>
          <w:sz w:val="30"/>
          <w:szCs w:val="30"/>
          <w:rtl w:val="0"/>
        </w:rPr>
        <w:t xml:space="preserve">  wp_mysql_password: wordpress</w:t>
      </w:r>
    </w:p>
    <w:p w14:paraId="00000539">
      <w:pPr>
        <w:rPr>
          <w:b/>
          <w:color w:val="0000FF"/>
          <w:sz w:val="30"/>
          <w:szCs w:val="30"/>
        </w:rPr>
      </w:pPr>
    </w:p>
    <w:p w14:paraId="0000053A">
      <w:pPr>
        <w:rPr>
          <w:b/>
          <w:color w:val="0000FF"/>
          <w:sz w:val="30"/>
          <w:szCs w:val="30"/>
        </w:rPr>
      </w:pPr>
    </w:p>
    <w:p w14:paraId="0000053B">
      <w:pPr>
        <w:rPr>
          <w:b/>
          <w:color w:val="0000FF"/>
          <w:sz w:val="30"/>
          <w:szCs w:val="30"/>
        </w:rPr>
      </w:pPr>
      <w:r>
        <w:rPr>
          <w:b/>
          <w:color w:val="0000FF"/>
          <w:sz w:val="30"/>
          <w:szCs w:val="30"/>
          <w:rtl w:val="0"/>
        </w:rPr>
        <w:t>Save the file</w:t>
      </w:r>
    </w:p>
    <w:p w14:paraId="0000053C">
      <w:pPr>
        <w:rPr>
          <w:b/>
          <w:color w:val="0000FF"/>
          <w:sz w:val="30"/>
          <w:szCs w:val="30"/>
        </w:rPr>
      </w:pPr>
    </w:p>
    <w:p w14:paraId="0000053D">
      <w:pPr>
        <w:rPr>
          <w:b/>
          <w:color w:val="0000FF"/>
          <w:sz w:val="30"/>
          <w:szCs w:val="30"/>
        </w:rPr>
      </w:pPr>
    </w:p>
    <w:p w14:paraId="0000053E">
      <w:pPr>
        <w:rPr>
          <w:b/>
          <w:color w:val="0000FF"/>
          <w:sz w:val="30"/>
          <w:szCs w:val="30"/>
        </w:rPr>
      </w:pPr>
      <w:r>
        <w:rPr>
          <w:b/>
          <w:color w:val="0000FF"/>
          <w:sz w:val="30"/>
          <w:szCs w:val="30"/>
          <w:rtl w:val="0"/>
        </w:rPr>
        <w:t>Come out of the roles directory</w:t>
      </w:r>
    </w:p>
    <w:p w14:paraId="0000053F">
      <w:pPr>
        <w:rPr>
          <w:b/>
          <w:color w:val="0000FF"/>
          <w:sz w:val="30"/>
          <w:szCs w:val="30"/>
        </w:rPr>
      </w:pPr>
    </w:p>
    <w:p w14:paraId="00000540">
      <w:pPr>
        <w:rPr>
          <w:b/>
          <w:color w:val="0000FF"/>
          <w:sz w:val="30"/>
          <w:szCs w:val="30"/>
        </w:rPr>
      </w:pPr>
      <w:r>
        <w:rPr>
          <w:b/>
          <w:color w:val="0000FF"/>
          <w:sz w:val="30"/>
          <w:szCs w:val="30"/>
          <w:rtl w:val="0"/>
        </w:rPr>
        <w:t># cd</w:t>
      </w:r>
    </w:p>
    <w:p w14:paraId="00000541">
      <w:pPr>
        <w:rPr>
          <w:b/>
          <w:color w:val="0000FF"/>
          <w:sz w:val="30"/>
          <w:szCs w:val="30"/>
        </w:rPr>
      </w:pPr>
    </w:p>
    <w:p w14:paraId="00000542">
      <w:pPr>
        <w:rPr>
          <w:b/>
          <w:color w:val="0000FF"/>
          <w:sz w:val="30"/>
          <w:szCs w:val="30"/>
        </w:rPr>
      </w:pPr>
    </w:p>
    <w:p w14:paraId="00000543">
      <w:pPr>
        <w:rPr>
          <w:b/>
          <w:color w:val="0000FF"/>
          <w:sz w:val="30"/>
          <w:szCs w:val="30"/>
        </w:rPr>
      </w:pPr>
      <w:r>
        <w:rPr>
          <w:b/>
          <w:color w:val="0000FF"/>
          <w:sz w:val="30"/>
          <w:szCs w:val="30"/>
          <w:rtl w:val="0"/>
        </w:rPr>
        <w:t># vim playbookRoles.yml</w:t>
      </w:r>
    </w:p>
    <w:p w14:paraId="00000544">
      <w:pPr>
        <w:rPr>
          <w:b/>
          <w:color w:val="0000FF"/>
          <w:sz w:val="30"/>
          <w:szCs w:val="30"/>
        </w:rPr>
      </w:pPr>
    </w:p>
    <w:p w14:paraId="00000545">
      <w:pPr>
        <w:rPr>
          <w:b/>
          <w:color w:val="0000FF"/>
          <w:sz w:val="30"/>
          <w:szCs w:val="30"/>
        </w:rPr>
      </w:pPr>
    </w:p>
    <w:p w14:paraId="00000546">
      <w:pPr>
        <w:rPr>
          <w:b/>
          <w:color w:val="0000FF"/>
          <w:sz w:val="30"/>
          <w:szCs w:val="30"/>
        </w:rPr>
      </w:pPr>
      <w:r>
        <w:rPr>
          <w:b/>
          <w:color w:val="0000FF"/>
          <w:sz w:val="30"/>
          <w:szCs w:val="30"/>
          <w:rtl w:val="0"/>
        </w:rPr>
        <w:t>- name: Roles in ansible</w:t>
      </w:r>
    </w:p>
    <w:p w14:paraId="00000547">
      <w:pPr>
        <w:rPr>
          <w:b/>
          <w:color w:val="0000FF"/>
          <w:sz w:val="30"/>
          <w:szCs w:val="30"/>
        </w:rPr>
      </w:pPr>
      <w:r>
        <w:rPr>
          <w:b/>
          <w:color w:val="0000FF"/>
          <w:sz w:val="30"/>
          <w:szCs w:val="30"/>
          <w:rtl w:val="0"/>
        </w:rPr>
        <w:t xml:space="preserve">  hosts: webserver</w:t>
      </w:r>
    </w:p>
    <w:p w14:paraId="00000548">
      <w:pPr>
        <w:rPr>
          <w:b/>
          <w:color w:val="0000FF"/>
          <w:sz w:val="30"/>
          <w:szCs w:val="30"/>
        </w:rPr>
      </w:pPr>
      <w:r>
        <w:rPr>
          <w:b/>
          <w:color w:val="0000FF"/>
          <w:sz w:val="30"/>
          <w:szCs w:val="30"/>
          <w:rtl w:val="0"/>
        </w:rPr>
        <w:t xml:space="preserve">  become: true</w:t>
      </w:r>
    </w:p>
    <w:p w14:paraId="00000549">
      <w:pPr>
        <w:rPr>
          <w:b/>
          <w:color w:val="0000FF"/>
          <w:sz w:val="30"/>
          <w:szCs w:val="30"/>
        </w:rPr>
      </w:pPr>
      <w:r>
        <w:rPr>
          <w:b/>
          <w:color w:val="0000FF"/>
          <w:sz w:val="30"/>
          <w:szCs w:val="30"/>
          <w:rtl w:val="0"/>
        </w:rPr>
        <w:t xml:space="preserve">  roles:</w:t>
      </w:r>
    </w:p>
    <w:p w14:paraId="0000054A">
      <w:pPr>
        <w:rPr>
          <w:b/>
          <w:color w:val="0000FF"/>
          <w:sz w:val="30"/>
          <w:szCs w:val="30"/>
        </w:rPr>
      </w:pPr>
      <w:r>
        <w:rPr>
          <w:b/>
          <w:color w:val="0000FF"/>
          <w:sz w:val="30"/>
          <w:szCs w:val="30"/>
          <w:rtl w:val="0"/>
        </w:rPr>
        <w:t xml:space="preserve">  - apache</w:t>
      </w:r>
    </w:p>
    <w:p w14:paraId="0000054B">
      <w:pPr>
        <w:rPr>
          <w:b/>
          <w:color w:val="0000FF"/>
          <w:sz w:val="30"/>
          <w:szCs w:val="30"/>
        </w:rPr>
      </w:pPr>
      <w:r>
        <w:rPr>
          <w:b/>
          <w:color w:val="0000FF"/>
          <w:sz w:val="30"/>
          <w:szCs w:val="30"/>
          <w:rtl w:val="0"/>
        </w:rPr>
        <w:t xml:space="preserve">  - servers</w:t>
      </w:r>
    </w:p>
    <w:p w14:paraId="0000054C">
      <w:pPr>
        <w:rPr>
          <w:b/>
          <w:color w:val="0000FF"/>
          <w:sz w:val="30"/>
          <w:szCs w:val="30"/>
        </w:rPr>
      </w:pPr>
      <w:r>
        <w:rPr>
          <w:b/>
          <w:color w:val="0000FF"/>
          <w:sz w:val="30"/>
          <w:szCs w:val="30"/>
          <w:rtl w:val="0"/>
        </w:rPr>
        <w:t xml:space="preserve">  - php</w:t>
      </w:r>
    </w:p>
    <w:p w14:paraId="0000054D">
      <w:pPr>
        <w:rPr>
          <w:b/>
          <w:color w:val="0000FF"/>
          <w:sz w:val="30"/>
          <w:szCs w:val="30"/>
        </w:rPr>
      </w:pPr>
      <w:r>
        <w:rPr>
          <w:b/>
          <w:color w:val="0000FF"/>
          <w:sz w:val="30"/>
          <w:szCs w:val="30"/>
          <w:rtl w:val="0"/>
        </w:rPr>
        <w:t xml:space="preserve">  - mysql</w:t>
      </w:r>
    </w:p>
    <w:p w14:paraId="0000054E">
      <w:pPr>
        <w:rPr>
          <w:b/>
          <w:color w:val="0000FF"/>
          <w:sz w:val="30"/>
          <w:szCs w:val="30"/>
        </w:rPr>
      </w:pPr>
    </w:p>
    <w:p w14:paraId="0000054F">
      <w:pPr>
        <w:rPr>
          <w:b/>
          <w:color w:val="0000FF"/>
          <w:sz w:val="30"/>
          <w:szCs w:val="30"/>
        </w:rPr>
      </w:pPr>
    </w:p>
    <w:p w14:paraId="00000550">
      <w:pPr>
        <w:rPr>
          <w:b/>
          <w:color w:val="0000FF"/>
          <w:sz w:val="30"/>
          <w:szCs w:val="30"/>
        </w:rPr>
      </w:pPr>
      <w:r>
        <w:rPr>
          <w:b/>
          <w:color w:val="0000FF"/>
          <w:sz w:val="30"/>
          <w:szCs w:val="30"/>
          <w:rtl w:val="0"/>
        </w:rPr>
        <w:t>Save and run the playbook</w:t>
      </w:r>
    </w:p>
    <w:p w14:paraId="00000551">
      <w:pPr>
        <w:rPr>
          <w:b/>
          <w:color w:val="0000FF"/>
          <w:sz w:val="30"/>
          <w:szCs w:val="30"/>
        </w:rPr>
      </w:pPr>
    </w:p>
    <w:p w14:paraId="00000552">
      <w:pPr>
        <w:rPr>
          <w:b/>
          <w:color w:val="0000FF"/>
          <w:sz w:val="30"/>
          <w:szCs w:val="30"/>
        </w:rPr>
      </w:pPr>
      <w:r>
        <w:rPr>
          <w:b/>
          <w:color w:val="0000FF"/>
          <w:sz w:val="30"/>
          <w:szCs w:val="30"/>
          <w:rtl w:val="0"/>
        </w:rPr>
        <w:t>================================================</w:t>
      </w:r>
    </w:p>
    <w:p w14:paraId="00000553">
      <w:pPr>
        <w:rPr>
          <w:b/>
          <w:color w:val="0000FF"/>
          <w:sz w:val="30"/>
          <w:szCs w:val="30"/>
        </w:rPr>
      </w:pPr>
      <w:r>
        <w:rPr>
          <w:b/>
          <w:color w:val="0000FF"/>
          <w:sz w:val="30"/>
          <w:szCs w:val="30"/>
          <w:rtl w:val="0"/>
        </w:rPr>
        <w:t>Day 4: Agenda:</w:t>
      </w:r>
    </w:p>
    <w:p w14:paraId="00000554">
      <w:pPr>
        <w:rPr>
          <w:b/>
          <w:color w:val="0000FF"/>
          <w:sz w:val="30"/>
          <w:szCs w:val="30"/>
        </w:rPr>
      </w:pPr>
      <w:r>
        <w:rPr>
          <w:b/>
          <w:color w:val="0000FF"/>
          <w:sz w:val="30"/>
          <w:szCs w:val="30"/>
          <w:rtl w:val="0"/>
        </w:rPr>
        <w:t>================</w:t>
      </w:r>
    </w:p>
    <w:p w14:paraId="00000555">
      <w:pPr>
        <w:numPr>
          <w:ilvl w:val="0"/>
          <w:numId w:val="1"/>
        </w:numPr>
        <w:ind w:left="720" w:hanging="360"/>
        <w:rPr>
          <w:b/>
          <w:color w:val="0000FF"/>
          <w:sz w:val="30"/>
          <w:szCs w:val="30"/>
          <w:u w:val="none"/>
        </w:rPr>
      </w:pPr>
      <w:r>
        <w:rPr>
          <w:b/>
          <w:color w:val="0000FF"/>
          <w:sz w:val="30"/>
          <w:szCs w:val="30"/>
          <w:rtl w:val="0"/>
        </w:rPr>
        <w:t>Ansible Roles</w:t>
      </w:r>
    </w:p>
    <w:p w14:paraId="00000556">
      <w:pPr>
        <w:numPr>
          <w:ilvl w:val="0"/>
          <w:numId w:val="1"/>
        </w:numPr>
        <w:ind w:left="720" w:hanging="360"/>
        <w:rPr>
          <w:b/>
          <w:color w:val="0000FF"/>
          <w:sz w:val="30"/>
          <w:szCs w:val="30"/>
          <w:u w:val="none"/>
        </w:rPr>
      </w:pPr>
      <w:r>
        <w:rPr>
          <w:b/>
          <w:color w:val="0000FF"/>
          <w:sz w:val="30"/>
          <w:szCs w:val="30"/>
          <w:rtl w:val="0"/>
        </w:rPr>
        <w:t>Ansible Vault</w:t>
      </w:r>
    </w:p>
    <w:p w14:paraId="00000557">
      <w:pPr>
        <w:numPr>
          <w:ilvl w:val="0"/>
          <w:numId w:val="1"/>
        </w:numPr>
        <w:ind w:left="720" w:hanging="360"/>
        <w:rPr>
          <w:b/>
          <w:color w:val="0000FF"/>
          <w:sz w:val="30"/>
          <w:szCs w:val="30"/>
          <w:u w:val="none"/>
        </w:rPr>
      </w:pPr>
      <w:r>
        <w:rPr>
          <w:b/>
          <w:color w:val="0000FF"/>
          <w:sz w:val="30"/>
          <w:szCs w:val="30"/>
          <w:rtl w:val="0"/>
        </w:rPr>
        <w:t>Ansible dynamic Inventory</w:t>
      </w:r>
    </w:p>
    <w:p w14:paraId="00000558">
      <w:pPr>
        <w:numPr>
          <w:ilvl w:val="0"/>
          <w:numId w:val="1"/>
        </w:numPr>
        <w:ind w:left="720" w:hanging="360"/>
        <w:rPr>
          <w:b/>
          <w:color w:val="0000FF"/>
          <w:sz w:val="30"/>
          <w:szCs w:val="30"/>
          <w:u w:val="none"/>
        </w:rPr>
      </w:pPr>
      <w:r>
        <w:rPr>
          <w:b/>
          <w:color w:val="0000FF"/>
          <w:sz w:val="30"/>
          <w:szCs w:val="30"/>
          <w:rtl w:val="0"/>
        </w:rPr>
        <w:t>Terraform</w:t>
      </w:r>
    </w:p>
    <w:p w14:paraId="00000559">
      <w:pPr>
        <w:rPr>
          <w:b/>
          <w:color w:val="0000FF"/>
          <w:sz w:val="30"/>
          <w:szCs w:val="30"/>
        </w:rPr>
      </w:pPr>
    </w:p>
    <w:p w14:paraId="0000055A">
      <w:pPr>
        <w:rPr>
          <w:b/>
          <w:color w:val="0000FF"/>
          <w:sz w:val="30"/>
          <w:szCs w:val="30"/>
        </w:rPr>
      </w:pPr>
    </w:p>
    <w:p w14:paraId="0000055B">
      <w:pPr>
        <w:rPr>
          <w:b/>
          <w:sz w:val="30"/>
          <w:szCs w:val="30"/>
        </w:rPr>
      </w:pPr>
    </w:p>
    <w:p w14:paraId="0000055C">
      <w:pPr>
        <w:rPr>
          <w:b/>
          <w:sz w:val="36"/>
          <w:szCs w:val="36"/>
          <w:shd w:val="clear" w:fill="FCFCFC"/>
        </w:rPr>
      </w:pPr>
      <w:r>
        <w:rPr>
          <w:b/>
          <w:sz w:val="36"/>
          <w:szCs w:val="36"/>
          <w:shd w:val="clear" w:fill="FCFCFC"/>
          <w:rtl w:val="0"/>
        </w:rPr>
        <w:t>Ansible Vault:</w:t>
      </w:r>
    </w:p>
    <w:p w14:paraId="0000055D">
      <w:pPr>
        <w:rPr>
          <w:b/>
          <w:sz w:val="36"/>
          <w:szCs w:val="36"/>
          <w:shd w:val="clear" w:fill="FCFCFC"/>
        </w:rPr>
      </w:pPr>
      <w:r>
        <w:rPr>
          <w:b/>
          <w:sz w:val="36"/>
          <w:szCs w:val="36"/>
          <w:shd w:val="clear" w:fill="FCFCFC"/>
          <w:rtl w:val="0"/>
        </w:rPr>
        <w:t>====================================</w:t>
      </w:r>
    </w:p>
    <w:p w14:paraId="0000055E">
      <w:pPr>
        <w:rPr>
          <w:b/>
          <w:color w:val="404040"/>
          <w:sz w:val="28"/>
          <w:szCs w:val="28"/>
          <w:shd w:val="clear" w:fill="FCFCFC"/>
        </w:rPr>
      </w:pPr>
    </w:p>
    <w:p w14:paraId="0000055F">
      <w:pPr>
        <w:rPr>
          <w:b/>
          <w:color w:val="404040"/>
          <w:sz w:val="28"/>
          <w:szCs w:val="28"/>
          <w:shd w:val="clear" w:fill="FCFCFC"/>
        </w:rPr>
      </w:pPr>
    </w:p>
    <w:p w14:paraId="00000560">
      <w:pPr>
        <w:numPr>
          <w:ilvl w:val="0"/>
          <w:numId w:val="2"/>
        </w:numPr>
        <w:ind w:left="720" w:hanging="360"/>
        <w:rPr>
          <w:b/>
          <w:color w:val="404040"/>
          <w:sz w:val="28"/>
          <w:szCs w:val="28"/>
          <w:shd w:val="clear" w:fill="FCFCFC"/>
        </w:rPr>
      </w:pPr>
      <w:r>
        <w:rPr>
          <w:b/>
          <w:color w:val="404040"/>
          <w:sz w:val="28"/>
          <w:szCs w:val="28"/>
          <w:shd w:val="clear" w:fill="FCFCFC"/>
          <w:rtl w:val="0"/>
        </w:rPr>
        <w:t>Ansible playbook cannot store data in an encrypted format</w:t>
      </w:r>
    </w:p>
    <w:p w14:paraId="00000561">
      <w:pPr>
        <w:numPr>
          <w:ilvl w:val="0"/>
          <w:numId w:val="2"/>
        </w:numPr>
        <w:ind w:left="720" w:hanging="360"/>
        <w:rPr>
          <w:b/>
          <w:color w:val="404040"/>
          <w:sz w:val="28"/>
          <w:szCs w:val="28"/>
          <w:shd w:val="clear" w:fill="FCFCFC"/>
        </w:rPr>
      </w:pPr>
      <w:r>
        <w:rPr>
          <w:b/>
          <w:color w:val="404040"/>
          <w:sz w:val="28"/>
          <w:szCs w:val="28"/>
          <w:shd w:val="clear" w:fill="FCFCFC"/>
          <w:rtl w:val="0"/>
        </w:rPr>
        <w:t>So Ansible comes with a utility called as Ansible vault which can be used to store secrets or passwords in an encrypted format</w:t>
      </w:r>
    </w:p>
    <w:p w14:paraId="00000562">
      <w:pPr>
        <w:numPr>
          <w:ilvl w:val="0"/>
          <w:numId w:val="2"/>
        </w:numPr>
        <w:ind w:left="720" w:hanging="360"/>
        <w:rPr>
          <w:b/>
          <w:color w:val="404040"/>
          <w:sz w:val="28"/>
          <w:szCs w:val="28"/>
          <w:shd w:val="clear" w:fill="FCFCFC"/>
        </w:rPr>
      </w:pPr>
      <w:r>
        <w:rPr>
          <w:b/>
          <w:color w:val="404040"/>
          <w:sz w:val="28"/>
          <w:szCs w:val="28"/>
          <w:shd w:val="clear" w:fill="FCFCFC"/>
          <w:rtl w:val="0"/>
        </w:rPr>
        <w:t>Ansible vaults are password protected</w:t>
      </w:r>
    </w:p>
    <w:p w14:paraId="00000563">
      <w:pPr>
        <w:numPr>
          <w:ilvl w:val="0"/>
          <w:numId w:val="2"/>
        </w:numPr>
        <w:ind w:left="720" w:hanging="360"/>
        <w:rPr>
          <w:b/>
          <w:color w:val="404040"/>
          <w:sz w:val="28"/>
          <w:szCs w:val="28"/>
          <w:shd w:val="clear" w:fill="FCFCFC"/>
        </w:rPr>
      </w:pPr>
      <w:r>
        <w:rPr>
          <w:b/>
          <w:color w:val="404040"/>
          <w:sz w:val="28"/>
          <w:szCs w:val="28"/>
          <w:shd w:val="clear" w:fill="FCFCFC"/>
          <w:rtl w:val="0"/>
        </w:rPr>
        <w:t>Ansible vaults is tool that will take your plain text and convert it to encrypted data</w:t>
      </w:r>
    </w:p>
    <w:p w14:paraId="00000564">
      <w:pPr>
        <w:numPr>
          <w:ilvl w:val="0"/>
          <w:numId w:val="2"/>
        </w:numPr>
        <w:ind w:left="720" w:hanging="360"/>
        <w:rPr>
          <w:b/>
          <w:color w:val="404040"/>
          <w:sz w:val="28"/>
          <w:szCs w:val="28"/>
          <w:shd w:val="clear" w:fill="FCFCFC"/>
        </w:rPr>
      </w:pPr>
      <w:r>
        <w:rPr>
          <w:b/>
          <w:color w:val="404040"/>
          <w:sz w:val="28"/>
          <w:szCs w:val="28"/>
          <w:shd w:val="clear" w:fill="FCFCFC"/>
          <w:rtl w:val="0"/>
        </w:rPr>
        <w:t>An encrypted data can decrypted using vault</w:t>
      </w:r>
    </w:p>
    <w:p w14:paraId="00000565">
      <w:pPr>
        <w:numPr>
          <w:ilvl w:val="0"/>
          <w:numId w:val="2"/>
        </w:numPr>
        <w:ind w:left="720" w:hanging="360"/>
        <w:rPr>
          <w:b/>
          <w:color w:val="404040"/>
          <w:sz w:val="28"/>
          <w:szCs w:val="28"/>
          <w:shd w:val="clear" w:fill="FCFCFC"/>
        </w:rPr>
      </w:pPr>
      <w:r>
        <w:rPr>
          <w:b/>
          <w:color w:val="404040"/>
          <w:sz w:val="28"/>
          <w:szCs w:val="28"/>
          <w:shd w:val="clear" w:fill="FCFCFC"/>
          <w:rtl w:val="0"/>
        </w:rPr>
        <w:t xml:space="preserve">The ansible vault will use an algorithm called as AES256 for encryption of data </w:t>
      </w:r>
    </w:p>
    <w:p w14:paraId="00000566">
      <w:pPr>
        <w:numPr>
          <w:ilvl w:val="0"/>
          <w:numId w:val="2"/>
        </w:numPr>
        <w:ind w:left="720" w:hanging="360"/>
        <w:rPr>
          <w:b/>
          <w:color w:val="404040"/>
          <w:sz w:val="28"/>
          <w:szCs w:val="28"/>
          <w:shd w:val="clear" w:fill="FCFCFC"/>
        </w:rPr>
      </w:pPr>
      <w:r>
        <w:rPr>
          <w:b/>
          <w:color w:val="404040"/>
          <w:sz w:val="28"/>
          <w:szCs w:val="28"/>
          <w:shd w:val="clear" w:fill="FCFCFC"/>
          <w:rtl w:val="0"/>
        </w:rPr>
        <w:t>Ansible playbook can refer to the encrypted data in the vault only and only if we provide the vault password while executing the playbook</w:t>
      </w:r>
    </w:p>
    <w:p w14:paraId="00000567">
      <w:pPr>
        <w:numPr>
          <w:ilvl w:val="0"/>
          <w:numId w:val="2"/>
        </w:numPr>
        <w:ind w:left="720" w:hanging="360"/>
        <w:rPr>
          <w:b/>
          <w:color w:val="404040"/>
          <w:sz w:val="28"/>
          <w:szCs w:val="28"/>
          <w:shd w:val="clear" w:fill="FCFCFC"/>
        </w:rPr>
      </w:pPr>
      <w:r>
        <w:rPr>
          <w:b/>
          <w:color w:val="404040"/>
          <w:sz w:val="28"/>
          <w:szCs w:val="28"/>
          <w:shd w:val="clear" w:fill="FCFCFC"/>
          <w:rtl w:val="0"/>
        </w:rPr>
        <w:t>Ansible vault utility is present on the controller machine only.</w:t>
      </w:r>
    </w:p>
    <w:p w14:paraId="00000568">
      <w:pPr>
        <w:rPr>
          <w:b/>
          <w:color w:val="404040"/>
          <w:sz w:val="28"/>
          <w:szCs w:val="28"/>
          <w:shd w:val="clear" w:fill="FCFCFC"/>
        </w:rPr>
      </w:pPr>
    </w:p>
    <w:p w14:paraId="00000569">
      <w:pPr>
        <w:rPr>
          <w:b/>
          <w:color w:val="404040"/>
          <w:sz w:val="28"/>
          <w:szCs w:val="28"/>
          <w:shd w:val="clear" w:fill="FCFCFC"/>
        </w:rPr>
      </w:pPr>
    </w:p>
    <w:p w14:paraId="0000056A">
      <w:pPr>
        <w:rPr>
          <w:b/>
          <w:color w:val="404040"/>
          <w:sz w:val="28"/>
          <w:szCs w:val="28"/>
          <w:shd w:val="clear" w:fill="FCFCFC"/>
        </w:rPr>
      </w:pPr>
      <w:r>
        <w:rPr>
          <w:b/>
          <w:color w:val="404040"/>
          <w:sz w:val="28"/>
          <w:szCs w:val="28"/>
          <w:shd w:val="clear" w:fill="FCFCFC"/>
          <w:rtl w:val="0"/>
        </w:rPr>
        <w:t>Demo:</w:t>
      </w:r>
    </w:p>
    <w:p w14:paraId="0000056B">
      <w:pPr>
        <w:rPr>
          <w:b/>
          <w:color w:val="404040"/>
          <w:sz w:val="28"/>
          <w:szCs w:val="28"/>
          <w:shd w:val="clear" w:fill="FCFCFC"/>
        </w:rPr>
      </w:pPr>
    </w:p>
    <w:p w14:paraId="0000056C">
      <w:pPr>
        <w:numPr>
          <w:ilvl w:val="0"/>
          <w:numId w:val="3"/>
        </w:numPr>
        <w:ind w:left="720" w:hanging="360"/>
        <w:rPr>
          <w:b/>
          <w:color w:val="404040"/>
          <w:sz w:val="28"/>
          <w:szCs w:val="28"/>
          <w:shd w:val="clear" w:fill="FCFCFC"/>
        </w:rPr>
      </w:pPr>
      <w:r>
        <w:rPr>
          <w:b/>
          <w:color w:val="404040"/>
          <w:sz w:val="28"/>
          <w:szCs w:val="28"/>
          <w:shd w:val="clear" w:fill="FCFCFC"/>
          <w:rtl w:val="0"/>
        </w:rPr>
        <w:t xml:space="preserve"> Use ansible vault to create a new encrypted file and store it in the vault.</w:t>
      </w:r>
    </w:p>
    <w:p w14:paraId="0000056D">
      <w:pPr>
        <w:rPr>
          <w:b/>
          <w:color w:val="404040"/>
          <w:sz w:val="28"/>
          <w:szCs w:val="28"/>
          <w:shd w:val="clear" w:fill="FCFCFC"/>
        </w:rPr>
      </w:pPr>
    </w:p>
    <w:p w14:paraId="0000056E">
      <w:pPr>
        <w:rPr>
          <w:b/>
          <w:color w:val="404040"/>
          <w:sz w:val="28"/>
          <w:szCs w:val="28"/>
          <w:shd w:val="clear" w:fill="FCFCFC"/>
        </w:rPr>
      </w:pPr>
    </w:p>
    <w:p w14:paraId="0000056F">
      <w:pPr>
        <w:rPr>
          <w:b/>
          <w:color w:val="404040"/>
          <w:sz w:val="28"/>
          <w:szCs w:val="28"/>
          <w:shd w:val="clear" w:fill="FCFCFC"/>
        </w:rPr>
      </w:pPr>
      <w:r>
        <w:rPr>
          <w:b/>
          <w:color w:val="404040"/>
          <w:sz w:val="28"/>
          <w:szCs w:val="28"/>
          <w:shd w:val="clear" w:fill="FCFCFC"/>
          <w:rtl w:val="0"/>
        </w:rPr>
        <w:t># su - ansiuser</w:t>
      </w:r>
    </w:p>
    <w:p w14:paraId="00000570">
      <w:pPr>
        <w:rPr>
          <w:b/>
          <w:color w:val="404040"/>
          <w:sz w:val="28"/>
          <w:szCs w:val="28"/>
          <w:shd w:val="clear" w:fill="FCFCFC"/>
        </w:rPr>
      </w:pPr>
    </w:p>
    <w:p w14:paraId="00000571">
      <w:pPr>
        <w:rPr>
          <w:b/>
          <w:color w:val="404040"/>
          <w:sz w:val="28"/>
          <w:szCs w:val="28"/>
          <w:shd w:val="clear" w:fill="FCFCFC"/>
        </w:rPr>
      </w:pPr>
      <w:r>
        <w:rPr>
          <w:b/>
          <w:color w:val="404040"/>
          <w:sz w:val="28"/>
          <w:szCs w:val="28"/>
          <w:shd w:val="clear" w:fill="FCFCFC"/>
          <w:rtl w:val="0"/>
        </w:rPr>
        <w:t># ansible-vault create vault1.yml</w:t>
      </w:r>
    </w:p>
    <w:p w14:paraId="00000572">
      <w:pPr>
        <w:rPr>
          <w:b/>
          <w:color w:val="404040"/>
          <w:sz w:val="28"/>
          <w:szCs w:val="28"/>
          <w:shd w:val="clear" w:fill="FCFCFC"/>
        </w:rPr>
      </w:pPr>
    </w:p>
    <w:p w14:paraId="00000573">
      <w:pPr>
        <w:rPr>
          <w:b/>
          <w:color w:val="404040"/>
          <w:sz w:val="28"/>
          <w:szCs w:val="28"/>
          <w:shd w:val="clear" w:fill="FCFCFC"/>
        </w:rPr>
      </w:pPr>
      <w:r>
        <w:rPr>
          <w:b/>
          <w:color w:val="404040"/>
          <w:sz w:val="28"/>
          <w:szCs w:val="28"/>
          <w:shd w:val="clear" w:fill="FCFCFC"/>
          <w:rtl w:val="0"/>
        </w:rPr>
        <w:t>New Vault password: 123</w:t>
      </w:r>
    </w:p>
    <w:p w14:paraId="00000574">
      <w:pPr>
        <w:rPr>
          <w:b/>
          <w:color w:val="404040"/>
          <w:sz w:val="28"/>
          <w:szCs w:val="28"/>
          <w:shd w:val="clear" w:fill="FCFCFC"/>
        </w:rPr>
      </w:pPr>
      <w:r>
        <w:rPr>
          <w:b/>
          <w:color w:val="404040"/>
          <w:sz w:val="28"/>
          <w:szCs w:val="28"/>
          <w:shd w:val="clear" w:fill="FCFCFC"/>
          <w:rtl w:val="0"/>
        </w:rPr>
        <w:t>Confirm New Vault password: 123</w:t>
      </w:r>
    </w:p>
    <w:p w14:paraId="00000575">
      <w:pPr>
        <w:rPr>
          <w:b/>
          <w:color w:val="404040"/>
          <w:sz w:val="28"/>
          <w:szCs w:val="28"/>
          <w:shd w:val="clear" w:fill="FCFCFC"/>
        </w:rPr>
      </w:pPr>
      <w:r>
        <w:rPr>
          <w:b/>
          <w:color w:val="404040"/>
          <w:sz w:val="28"/>
          <w:szCs w:val="28"/>
          <w:shd w:val="clear" w:fill="FCFCFC"/>
          <w:rtl w:val="0"/>
        </w:rPr>
        <w:t>Now the file with open, press i to insert data</w:t>
      </w:r>
    </w:p>
    <w:p w14:paraId="00000576">
      <w:pPr>
        <w:rPr>
          <w:b/>
          <w:color w:val="404040"/>
          <w:sz w:val="28"/>
          <w:szCs w:val="28"/>
          <w:shd w:val="clear" w:fill="FCFCFC"/>
        </w:rPr>
      </w:pPr>
    </w:p>
    <w:p w14:paraId="00000577">
      <w:pPr>
        <w:rPr>
          <w:b/>
          <w:color w:val="404040"/>
          <w:sz w:val="28"/>
          <w:szCs w:val="28"/>
          <w:shd w:val="clear" w:fill="FCFCFC"/>
        </w:rPr>
      </w:pPr>
      <w:r>
        <w:rPr>
          <w:b/>
          <w:color w:val="404040"/>
          <w:sz w:val="28"/>
          <w:szCs w:val="28"/>
          <w:shd w:val="clear" w:fill="FCFCFC"/>
          <w:rtl w:val="0"/>
        </w:rPr>
        <w:t>Confidentials data!</w:t>
      </w:r>
    </w:p>
    <w:p w14:paraId="00000578">
      <w:pPr>
        <w:rPr>
          <w:b/>
          <w:color w:val="404040"/>
          <w:sz w:val="28"/>
          <w:szCs w:val="28"/>
          <w:shd w:val="clear" w:fill="FCFCFC"/>
        </w:rPr>
      </w:pPr>
    </w:p>
    <w:p w14:paraId="00000579">
      <w:pPr>
        <w:rPr>
          <w:b/>
          <w:color w:val="404040"/>
          <w:sz w:val="28"/>
          <w:szCs w:val="28"/>
          <w:shd w:val="clear" w:fill="FCFCFC"/>
        </w:rPr>
      </w:pPr>
      <w:r>
        <w:rPr>
          <w:b/>
          <w:color w:val="404040"/>
          <w:sz w:val="28"/>
          <w:szCs w:val="28"/>
          <w:shd w:val="clear" w:fill="FCFCFC"/>
          <w:rtl w:val="0"/>
        </w:rPr>
        <w:t>Save the file (:wq!)</w:t>
      </w:r>
    </w:p>
    <w:p w14:paraId="0000057A">
      <w:pPr>
        <w:rPr>
          <w:b/>
          <w:color w:val="404040"/>
          <w:sz w:val="28"/>
          <w:szCs w:val="28"/>
          <w:shd w:val="clear" w:fill="FCFCFC"/>
        </w:rPr>
      </w:pPr>
    </w:p>
    <w:p w14:paraId="0000057B">
      <w:pPr>
        <w:rPr>
          <w:b/>
          <w:color w:val="404040"/>
          <w:sz w:val="28"/>
          <w:szCs w:val="28"/>
          <w:shd w:val="clear" w:fill="FCFCFC"/>
        </w:rPr>
      </w:pPr>
    </w:p>
    <w:p w14:paraId="0000057C">
      <w:pPr>
        <w:rPr>
          <w:b/>
          <w:color w:val="404040"/>
          <w:sz w:val="28"/>
          <w:szCs w:val="28"/>
          <w:shd w:val="clear" w:fill="FCFCFC"/>
        </w:rPr>
      </w:pPr>
      <w:r>
        <w:rPr>
          <w:b/>
          <w:color w:val="404040"/>
          <w:sz w:val="28"/>
          <w:szCs w:val="28"/>
          <w:shd w:val="clear" w:fill="FCFCFC"/>
          <w:rtl w:val="0"/>
        </w:rPr>
        <w:t>Now see the content of the file</w:t>
      </w:r>
    </w:p>
    <w:p w14:paraId="0000057D">
      <w:pPr>
        <w:rPr>
          <w:b/>
          <w:color w:val="404040"/>
          <w:sz w:val="28"/>
          <w:szCs w:val="28"/>
          <w:shd w:val="clear" w:fill="FCFCFC"/>
        </w:rPr>
      </w:pPr>
    </w:p>
    <w:p w14:paraId="0000057E">
      <w:pPr>
        <w:rPr>
          <w:b/>
          <w:color w:val="404040"/>
          <w:sz w:val="28"/>
          <w:szCs w:val="28"/>
          <w:shd w:val="clear" w:fill="FCFCFC"/>
        </w:rPr>
      </w:pPr>
      <w:r>
        <w:rPr>
          <w:b/>
          <w:color w:val="404040"/>
          <w:sz w:val="28"/>
          <w:szCs w:val="28"/>
          <w:shd w:val="clear" w:fill="FCFCFC"/>
          <w:rtl w:val="0"/>
        </w:rPr>
        <w:t># cat vault1.yml</w:t>
      </w:r>
    </w:p>
    <w:p w14:paraId="0000057F">
      <w:pPr>
        <w:rPr>
          <w:b/>
          <w:color w:val="404040"/>
          <w:sz w:val="28"/>
          <w:szCs w:val="28"/>
          <w:shd w:val="clear" w:fill="FCFCFC"/>
        </w:rPr>
      </w:pPr>
    </w:p>
    <w:p w14:paraId="00000580">
      <w:pPr>
        <w:rPr>
          <w:b/>
          <w:color w:val="404040"/>
          <w:sz w:val="28"/>
          <w:szCs w:val="28"/>
          <w:shd w:val="clear" w:fill="FCFCFC"/>
        </w:rPr>
      </w:pPr>
    </w:p>
    <w:p w14:paraId="00000581">
      <w:pPr>
        <w:rPr>
          <w:b/>
          <w:color w:val="404040"/>
          <w:sz w:val="28"/>
          <w:szCs w:val="28"/>
          <w:shd w:val="clear" w:fill="FCFCFC"/>
        </w:rPr>
      </w:pPr>
      <w:r>
        <w:rPr>
          <w:b/>
          <w:color w:val="404040"/>
          <w:sz w:val="28"/>
          <w:szCs w:val="28"/>
          <w:shd w:val="clear" w:fill="FCFCFC"/>
          <w:rtl w:val="0"/>
        </w:rPr>
        <w:t>Demo 2: Use ansible-vault command to view the encrypted data of the file:</w:t>
      </w:r>
    </w:p>
    <w:p w14:paraId="00000582">
      <w:pPr>
        <w:rPr>
          <w:b/>
          <w:color w:val="404040"/>
          <w:sz w:val="28"/>
          <w:szCs w:val="28"/>
          <w:shd w:val="clear" w:fill="FCFCFC"/>
        </w:rPr>
      </w:pPr>
    </w:p>
    <w:p w14:paraId="00000583">
      <w:pPr>
        <w:rPr>
          <w:b/>
          <w:color w:val="404040"/>
          <w:sz w:val="28"/>
          <w:szCs w:val="28"/>
          <w:shd w:val="clear" w:fill="FCFCFC"/>
        </w:rPr>
      </w:pPr>
      <w:r>
        <w:rPr>
          <w:b/>
          <w:color w:val="404040"/>
          <w:sz w:val="28"/>
          <w:szCs w:val="28"/>
          <w:shd w:val="clear" w:fill="FCFCFC"/>
          <w:rtl w:val="0"/>
        </w:rPr>
        <w:t># ansible-vault view vault1.yml</w:t>
      </w:r>
    </w:p>
    <w:p w14:paraId="00000584">
      <w:pPr>
        <w:rPr>
          <w:b/>
          <w:color w:val="404040"/>
          <w:sz w:val="28"/>
          <w:szCs w:val="28"/>
          <w:shd w:val="clear" w:fill="FCFCFC"/>
        </w:rPr>
      </w:pPr>
    </w:p>
    <w:p w14:paraId="00000585">
      <w:pPr>
        <w:rPr>
          <w:b/>
          <w:color w:val="404040"/>
          <w:sz w:val="28"/>
          <w:szCs w:val="28"/>
          <w:shd w:val="clear" w:fill="FCFCFC"/>
        </w:rPr>
      </w:pPr>
      <w:r>
        <w:rPr>
          <w:b/>
          <w:color w:val="404040"/>
          <w:sz w:val="28"/>
          <w:szCs w:val="28"/>
          <w:shd w:val="clear" w:fill="FCFCFC"/>
          <w:rtl w:val="0"/>
        </w:rPr>
        <w:t>Vault password: 123</w:t>
      </w:r>
    </w:p>
    <w:p w14:paraId="00000586">
      <w:pPr>
        <w:rPr>
          <w:b/>
          <w:color w:val="404040"/>
          <w:sz w:val="28"/>
          <w:szCs w:val="28"/>
          <w:shd w:val="clear" w:fill="FCFCFC"/>
        </w:rPr>
      </w:pPr>
    </w:p>
    <w:p w14:paraId="00000587">
      <w:pPr>
        <w:rPr>
          <w:b/>
          <w:color w:val="404040"/>
          <w:sz w:val="28"/>
          <w:szCs w:val="28"/>
          <w:shd w:val="clear" w:fill="FCFCFC"/>
        </w:rPr>
      </w:pPr>
      <w:r>
        <w:rPr>
          <w:b/>
          <w:color w:val="404040"/>
          <w:sz w:val="28"/>
          <w:szCs w:val="28"/>
          <w:shd w:val="clear" w:fill="FCFCFC"/>
          <w:rtl w:val="0"/>
        </w:rPr>
        <w:t>You should see actual data</w:t>
      </w:r>
    </w:p>
    <w:p w14:paraId="00000588">
      <w:pPr>
        <w:rPr>
          <w:b/>
          <w:color w:val="404040"/>
          <w:sz w:val="28"/>
          <w:szCs w:val="28"/>
          <w:shd w:val="clear" w:fill="FCFCFC"/>
        </w:rPr>
      </w:pPr>
    </w:p>
    <w:p w14:paraId="00000589">
      <w:pPr>
        <w:rPr>
          <w:b/>
          <w:color w:val="404040"/>
          <w:sz w:val="28"/>
          <w:szCs w:val="28"/>
          <w:shd w:val="clear" w:fill="FCFCFC"/>
        </w:rPr>
      </w:pPr>
    </w:p>
    <w:p w14:paraId="0000058A">
      <w:pPr>
        <w:rPr>
          <w:b/>
          <w:color w:val="404040"/>
          <w:sz w:val="28"/>
          <w:szCs w:val="28"/>
          <w:shd w:val="clear" w:fill="FCFCFC"/>
        </w:rPr>
      </w:pPr>
      <w:r>
        <w:rPr>
          <w:b/>
          <w:color w:val="404040"/>
          <w:sz w:val="28"/>
          <w:szCs w:val="28"/>
          <w:shd w:val="clear" w:fill="FCFCFC"/>
          <w:rtl w:val="0"/>
        </w:rPr>
        <w:t>Demo 3: use ansible vault to encrypt data of an existing file</w:t>
      </w:r>
    </w:p>
    <w:p w14:paraId="0000058B">
      <w:pPr>
        <w:rPr>
          <w:b/>
          <w:color w:val="404040"/>
          <w:sz w:val="28"/>
          <w:szCs w:val="28"/>
          <w:shd w:val="clear" w:fill="FCFCFC"/>
        </w:rPr>
      </w:pPr>
    </w:p>
    <w:p w14:paraId="0000058C">
      <w:pPr>
        <w:rPr>
          <w:b/>
          <w:color w:val="404040"/>
          <w:sz w:val="28"/>
          <w:szCs w:val="28"/>
          <w:shd w:val="clear" w:fill="FCFCFC"/>
        </w:rPr>
      </w:pPr>
      <w:r>
        <w:rPr>
          <w:b/>
          <w:color w:val="404040"/>
          <w:sz w:val="28"/>
          <w:szCs w:val="28"/>
          <w:shd w:val="clear" w:fill="FCFCFC"/>
          <w:rtl w:val="0"/>
        </w:rPr>
        <w:t># echo "Text to be encrypted" &gt;&gt; encrypt_me.txt</w:t>
      </w:r>
    </w:p>
    <w:p w14:paraId="0000058D">
      <w:pPr>
        <w:rPr>
          <w:b/>
          <w:color w:val="404040"/>
          <w:sz w:val="28"/>
          <w:szCs w:val="28"/>
          <w:shd w:val="clear" w:fill="FCFCFC"/>
        </w:rPr>
      </w:pPr>
    </w:p>
    <w:p w14:paraId="0000058E">
      <w:pPr>
        <w:rPr>
          <w:b/>
          <w:color w:val="404040"/>
          <w:sz w:val="28"/>
          <w:szCs w:val="28"/>
          <w:shd w:val="clear" w:fill="FCFCFC"/>
        </w:rPr>
      </w:pPr>
      <w:r>
        <w:rPr>
          <w:b/>
          <w:color w:val="404040"/>
          <w:sz w:val="28"/>
          <w:szCs w:val="28"/>
          <w:shd w:val="clear" w:fill="FCFCFC"/>
          <w:rtl w:val="0"/>
        </w:rPr>
        <w:t># ansible-vault encrypt encrypt_me.txt</w:t>
      </w:r>
    </w:p>
    <w:p w14:paraId="0000058F">
      <w:pPr>
        <w:rPr>
          <w:b/>
          <w:color w:val="404040"/>
          <w:sz w:val="28"/>
          <w:szCs w:val="28"/>
          <w:shd w:val="clear" w:fill="FCFCFC"/>
        </w:rPr>
      </w:pPr>
    </w:p>
    <w:p w14:paraId="00000590">
      <w:pPr>
        <w:rPr>
          <w:b/>
          <w:color w:val="404040"/>
          <w:sz w:val="28"/>
          <w:szCs w:val="28"/>
          <w:shd w:val="clear" w:fill="FCFCFC"/>
        </w:rPr>
      </w:pPr>
      <w:r>
        <w:rPr>
          <w:b/>
          <w:color w:val="404040"/>
          <w:sz w:val="28"/>
          <w:szCs w:val="28"/>
          <w:shd w:val="clear" w:fill="FCFCFC"/>
          <w:rtl w:val="0"/>
        </w:rPr>
        <w:t>New Vault password: 123</w:t>
      </w:r>
    </w:p>
    <w:p w14:paraId="00000591">
      <w:pPr>
        <w:rPr>
          <w:b/>
          <w:color w:val="404040"/>
          <w:sz w:val="28"/>
          <w:szCs w:val="28"/>
          <w:shd w:val="clear" w:fill="FCFCFC"/>
        </w:rPr>
      </w:pPr>
      <w:r>
        <w:rPr>
          <w:b/>
          <w:color w:val="404040"/>
          <w:sz w:val="28"/>
          <w:szCs w:val="28"/>
          <w:shd w:val="clear" w:fill="FCFCFC"/>
          <w:rtl w:val="0"/>
        </w:rPr>
        <w:t>Confirm New Vault password: 123</w:t>
      </w:r>
    </w:p>
    <w:p w14:paraId="00000592">
      <w:pPr>
        <w:rPr>
          <w:b/>
          <w:color w:val="404040"/>
          <w:sz w:val="28"/>
          <w:szCs w:val="28"/>
          <w:shd w:val="clear" w:fill="FCFCFC"/>
        </w:rPr>
      </w:pPr>
    </w:p>
    <w:p w14:paraId="00000593">
      <w:pPr>
        <w:rPr>
          <w:b/>
          <w:color w:val="404040"/>
          <w:sz w:val="28"/>
          <w:szCs w:val="28"/>
          <w:shd w:val="clear" w:fill="FCFCFC"/>
        </w:rPr>
      </w:pPr>
      <w:r>
        <w:rPr>
          <w:b/>
          <w:color w:val="404040"/>
          <w:sz w:val="28"/>
          <w:szCs w:val="28"/>
          <w:shd w:val="clear" w:fill="FCFCFC"/>
          <w:rtl w:val="0"/>
        </w:rPr>
        <w:t>Encryption successful</w:t>
      </w:r>
    </w:p>
    <w:p w14:paraId="00000594">
      <w:pPr>
        <w:rPr>
          <w:b/>
          <w:color w:val="404040"/>
          <w:sz w:val="28"/>
          <w:szCs w:val="28"/>
          <w:shd w:val="clear" w:fill="FCFCFC"/>
        </w:rPr>
      </w:pPr>
    </w:p>
    <w:p w14:paraId="00000595">
      <w:pPr>
        <w:rPr>
          <w:b/>
          <w:color w:val="404040"/>
          <w:sz w:val="28"/>
          <w:szCs w:val="28"/>
          <w:shd w:val="clear" w:fill="FCFCFC"/>
        </w:rPr>
      </w:pPr>
      <w:r>
        <w:rPr>
          <w:b/>
          <w:color w:val="404040"/>
          <w:sz w:val="28"/>
          <w:szCs w:val="28"/>
          <w:shd w:val="clear" w:fill="FCFCFC"/>
          <w:rtl w:val="0"/>
        </w:rPr>
        <w:t># cat encrypt_me.txt</w:t>
      </w:r>
    </w:p>
    <w:p w14:paraId="00000596">
      <w:pPr>
        <w:rPr>
          <w:b/>
          <w:color w:val="404040"/>
          <w:sz w:val="28"/>
          <w:szCs w:val="28"/>
          <w:shd w:val="clear" w:fill="FCFCFC"/>
        </w:rPr>
      </w:pPr>
    </w:p>
    <w:p w14:paraId="00000597">
      <w:pPr>
        <w:rPr>
          <w:b/>
          <w:color w:val="404040"/>
          <w:sz w:val="28"/>
          <w:szCs w:val="28"/>
          <w:shd w:val="clear" w:fill="FCFCFC"/>
        </w:rPr>
      </w:pPr>
    </w:p>
    <w:p w14:paraId="00000598">
      <w:pPr>
        <w:rPr>
          <w:b/>
          <w:color w:val="404040"/>
          <w:sz w:val="28"/>
          <w:szCs w:val="28"/>
          <w:shd w:val="clear" w:fill="FCFCFC"/>
        </w:rPr>
      </w:pPr>
      <w:r>
        <w:rPr>
          <w:b/>
          <w:color w:val="404040"/>
          <w:sz w:val="28"/>
          <w:szCs w:val="28"/>
          <w:shd w:val="clear" w:fill="FCFCFC"/>
          <w:rtl w:val="0"/>
        </w:rPr>
        <w:t>Demo 4: Use ansible-vault to decrypt an encrypted file:</w:t>
      </w:r>
    </w:p>
    <w:p w14:paraId="00000599">
      <w:pPr>
        <w:rPr>
          <w:b/>
          <w:color w:val="404040"/>
          <w:sz w:val="28"/>
          <w:szCs w:val="28"/>
          <w:shd w:val="clear" w:fill="FCFCFC"/>
        </w:rPr>
      </w:pPr>
    </w:p>
    <w:p w14:paraId="0000059A">
      <w:pPr>
        <w:rPr>
          <w:b/>
          <w:color w:val="404040"/>
          <w:sz w:val="28"/>
          <w:szCs w:val="28"/>
          <w:shd w:val="clear" w:fill="FCFCFC"/>
        </w:rPr>
      </w:pPr>
      <w:r>
        <w:rPr>
          <w:b/>
          <w:color w:val="404040"/>
          <w:sz w:val="28"/>
          <w:szCs w:val="28"/>
          <w:shd w:val="clear" w:fill="FCFCFC"/>
          <w:rtl w:val="0"/>
        </w:rPr>
        <w:t># ansible-vault decrypt encrypt_me.txt</w:t>
      </w:r>
    </w:p>
    <w:p w14:paraId="0000059B">
      <w:pPr>
        <w:rPr>
          <w:b/>
          <w:color w:val="404040"/>
          <w:sz w:val="28"/>
          <w:szCs w:val="28"/>
          <w:shd w:val="clear" w:fill="FCFCFC"/>
        </w:rPr>
      </w:pPr>
      <w:r>
        <w:rPr>
          <w:b/>
          <w:color w:val="404040"/>
          <w:sz w:val="28"/>
          <w:szCs w:val="28"/>
          <w:shd w:val="clear" w:fill="FCFCFC"/>
          <w:rtl w:val="0"/>
        </w:rPr>
        <w:t>Vault password: 123</w:t>
      </w:r>
    </w:p>
    <w:p w14:paraId="0000059C">
      <w:pPr>
        <w:rPr>
          <w:b/>
          <w:color w:val="404040"/>
          <w:sz w:val="28"/>
          <w:szCs w:val="28"/>
          <w:shd w:val="clear" w:fill="FCFCFC"/>
        </w:rPr>
      </w:pPr>
      <w:r>
        <w:rPr>
          <w:b/>
          <w:color w:val="404040"/>
          <w:sz w:val="28"/>
          <w:szCs w:val="28"/>
          <w:shd w:val="clear" w:fill="FCFCFC"/>
          <w:rtl w:val="0"/>
        </w:rPr>
        <w:t>Decryption successful</w:t>
      </w:r>
    </w:p>
    <w:p w14:paraId="0000059D">
      <w:pPr>
        <w:rPr>
          <w:b/>
          <w:color w:val="404040"/>
          <w:sz w:val="28"/>
          <w:szCs w:val="28"/>
          <w:shd w:val="clear" w:fill="FCFCFC"/>
        </w:rPr>
      </w:pPr>
    </w:p>
    <w:p w14:paraId="0000059E">
      <w:pPr>
        <w:rPr>
          <w:b/>
          <w:color w:val="404040"/>
          <w:sz w:val="28"/>
          <w:szCs w:val="28"/>
          <w:shd w:val="clear" w:fill="FCFCFC"/>
        </w:rPr>
      </w:pPr>
      <w:r>
        <w:rPr>
          <w:b/>
          <w:color w:val="404040"/>
          <w:sz w:val="28"/>
          <w:szCs w:val="28"/>
          <w:shd w:val="clear" w:fill="FCFCFC"/>
          <w:rtl w:val="0"/>
        </w:rPr>
        <w:t># cat encrypt_me.txt</w:t>
      </w:r>
    </w:p>
    <w:p w14:paraId="0000059F">
      <w:pPr>
        <w:rPr>
          <w:b/>
          <w:color w:val="404040"/>
          <w:sz w:val="28"/>
          <w:szCs w:val="28"/>
          <w:shd w:val="clear" w:fill="FCFCFC"/>
        </w:rPr>
      </w:pPr>
    </w:p>
    <w:p w14:paraId="000005A0">
      <w:pPr>
        <w:rPr>
          <w:b/>
          <w:color w:val="404040"/>
          <w:sz w:val="28"/>
          <w:szCs w:val="28"/>
          <w:shd w:val="clear" w:fill="FCFCFC"/>
        </w:rPr>
      </w:pPr>
    </w:p>
    <w:p w14:paraId="000005A1">
      <w:pPr>
        <w:rPr>
          <w:b/>
          <w:color w:val="404040"/>
          <w:sz w:val="28"/>
          <w:szCs w:val="28"/>
          <w:shd w:val="clear" w:fill="FCFCFC"/>
        </w:rPr>
      </w:pPr>
      <w:r>
        <w:rPr>
          <w:b/>
          <w:color w:val="404040"/>
          <w:sz w:val="28"/>
          <w:szCs w:val="28"/>
          <w:shd w:val="clear" w:fill="FCFCFC"/>
          <w:rtl w:val="0"/>
        </w:rPr>
        <w:t>Execution of Ansible playbook using vault secrets</w:t>
      </w:r>
    </w:p>
    <w:p w14:paraId="000005A2">
      <w:pPr>
        <w:rPr>
          <w:b/>
          <w:color w:val="404040"/>
          <w:sz w:val="28"/>
          <w:szCs w:val="28"/>
          <w:shd w:val="clear" w:fill="FCFCFC"/>
        </w:rPr>
      </w:pPr>
      <w:r>
        <w:rPr>
          <w:b/>
          <w:color w:val="404040"/>
          <w:sz w:val="28"/>
          <w:szCs w:val="28"/>
          <w:shd w:val="clear" w:fill="FCFCFC"/>
          <w:rtl w:val="0"/>
        </w:rPr>
        <w:t>=====================================</w:t>
      </w:r>
    </w:p>
    <w:p w14:paraId="000005A3">
      <w:pPr>
        <w:rPr>
          <w:b/>
          <w:color w:val="404040"/>
          <w:sz w:val="28"/>
          <w:szCs w:val="28"/>
          <w:shd w:val="clear" w:fill="FCFCFC"/>
        </w:rPr>
      </w:pPr>
    </w:p>
    <w:p w14:paraId="000005A4">
      <w:pPr>
        <w:rPr>
          <w:b/>
          <w:color w:val="404040"/>
          <w:sz w:val="28"/>
          <w:szCs w:val="28"/>
          <w:shd w:val="clear" w:fill="FCFCFC"/>
        </w:rPr>
      </w:pPr>
      <w:r>
        <w:rPr>
          <w:b/>
          <w:color w:val="404040"/>
          <w:sz w:val="28"/>
          <w:szCs w:val="28"/>
          <w:shd w:val="clear" w:fill="FCFCFC"/>
          <w:rtl w:val="0"/>
        </w:rPr>
        <w:t># ansible-vault create secrets.yml</w:t>
      </w:r>
    </w:p>
    <w:p w14:paraId="000005A5">
      <w:pPr>
        <w:rPr>
          <w:b/>
          <w:color w:val="404040"/>
          <w:sz w:val="28"/>
          <w:szCs w:val="28"/>
          <w:shd w:val="clear" w:fill="FCFCFC"/>
        </w:rPr>
      </w:pPr>
    </w:p>
    <w:p w14:paraId="000005A6">
      <w:pPr>
        <w:rPr>
          <w:b/>
          <w:color w:val="404040"/>
          <w:sz w:val="28"/>
          <w:szCs w:val="28"/>
          <w:shd w:val="clear" w:fill="FCFCFC"/>
        </w:rPr>
      </w:pPr>
      <w:r>
        <w:rPr>
          <w:b/>
          <w:color w:val="404040"/>
          <w:sz w:val="28"/>
          <w:szCs w:val="28"/>
          <w:shd w:val="clear" w:fill="FCFCFC"/>
          <w:rtl w:val="0"/>
        </w:rPr>
        <w:t>New Vault password: 123</w:t>
      </w:r>
    </w:p>
    <w:p w14:paraId="000005A7">
      <w:pPr>
        <w:rPr>
          <w:b/>
          <w:color w:val="404040"/>
          <w:sz w:val="28"/>
          <w:szCs w:val="28"/>
          <w:shd w:val="clear" w:fill="FCFCFC"/>
        </w:rPr>
      </w:pPr>
      <w:r>
        <w:rPr>
          <w:b/>
          <w:color w:val="404040"/>
          <w:sz w:val="28"/>
          <w:szCs w:val="28"/>
          <w:shd w:val="clear" w:fill="FCFCFC"/>
          <w:rtl w:val="0"/>
        </w:rPr>
        <w:t>Confirm New Vault password: 123</w:t>
      </w:r>
    </w:p>
    <w:p w14:paraId="000005A8">
      <w:pPr>
        <w:rPr>
          <w:b/>
          <w:color w:val="404040"/>
          <w:sz w:val="28"/>
          <w:szCs w:val="28"/>
          <w:shd w:val="clear" w:fill="FCFCFC"/>
        </w:rPr>
      </w:pPr>
    </w:p>
    <w:p w14:paraId="000005A9">
      <w:pPr>
        <w:rPr>
          <w:b/>
          <w:color w:val="404040"/>
          <w:sz w:val="28"/>
          <w:szCs w:val="28"/>
          <w:shd w:val="clear" w:fill="FCFCFC"/>
        </w:rPr>
      </w:pPr>
      <w:r>
        <w:rPr>
          <w:b/>
          <w:color w:val="404040"/>
          <w:sz w:val="28"/>
          <w:szCs w:val="28"/>
          <w:shd w:val="clear" w:fill="FCFCFC"/>
          <w:rtl w:val="0"/>
        </w:rPr>
        <w:t>Press i</w:t>
      </w:r>
    </w:p>
    <w:p w14:paraId="000005AA">
      <w:pPr>
        <w:rPr>
          <w:b/>
          <w:color w:val="404040"/>
          <w:sz w:val="28"/>
          <w:szCs w:val="28"/>
          <w:shd w:val="clear" w:fill="FCFCFC"/>
        </w:rPr>
      </w:pPr>
    </w:p>
    <w:p w14:paraId="000005AB">
      <w:pPr>
        <w:rPr>
          <w:b/>
          <w:color w:val="404040"/>
          <w:sz w:val="28"/>
          <w:szCs w:val="28"/>
          <w:shd w:val="clear" w:fill="FCFCFC"/>
        </w:rPr>
      </w:pPr>
      <w:r>
        <w:rPr>
          <w:b/>
          <w:color w:val="404040"/>
          <w:sz w:val="28"/>
          <w:szCs w:val="28"/>
          <w:shd w:val="clear" w:fill="FCFCFC"/>
          <w:rtl w:val="0"/>
        </w:rPr>
        <w:t>Give data as:</w:t>
      </w:r>
    </w:p>
    <w:p w14:paraId="000005AC">
      <w:pPr>
        <w:rPr>
          <w:b/>
          <w:color w:val="404040"/>
          <w:sz w:val="28"/>
          <w:szCs w:val="28"/>
          <w:shd w:val="clear" w:fill="FCFCFC"/>
        </w:rPr>
      </w:pPr>
    </w:p>
    <w:p w14:paraId="000005AD">
      <w:pPr>
        <w:rPr>
          <w:b/>
          <w:color w:val="404040"/>
          <w:sz w:val="28"/>
          <w:szCs w:val="28"/>
          <w:shd w:val="clear" w:fill="FCFCFC"/>
        </w:rPr>
      </w:pPr>
    </w:p>
    <w:p w14:paraId="000005AE">
      <w:pPr>
        <w:rPr>
          <w:b/>
          <w:color w:val="404040"/>
          <w:sz w:val="28"/>
          <w:szCs w:val="28"/>
          <w:shd w:val="clear" w:fill="FCFCFC"/>
        </w:rPr>
      </w:pPr>
      <w:r>
        <w:rPr>
          <w:b/>
          <w:color w:val="404040"/>
          <w:sz w:val="28"/>
          <w:szCs w:val="28"/>
          <w:shd w:val="clear" w:fill="FCFCFC"/>
          <w:rtl w:val="0"/>
        </w:rPr>
        <w:t>username: ansible123</w:t>
      </w:r>
    </w:p>
    <w:p w14:paraId="000005AF">
      <w:pPr>
        <w:rPr>
          <w:b/>
          <w:color w:val="404040"/>
          <w:sz w:val="28"/>
          <w:szCs w:val="28"/>
          <w:shd w:val="clear" w:fill="FCFCFC"/>
        </w:rPr>
      </w:pPr>
      <w:r>
        <w:rPr>
          <w:b/>
          <w:color w:val="404040"/>
          <w:sz w:val="28"/>
          <w:szCs w:val="28"/>
          <w:shd w:val="clear" w:fill="FCFCFC"/>
          <w:rtl w:val="0"/>
        </w:rPr>
        <w:t>password: ansible@123</w:t>
      </w:r>
    </w:p>
    <w:p w14:paraId="000005B0">
      <w:pPr>
        <w:rPr>
          <w:b/>
          <w:color w:val="404040"/>
          <w:sz w:val="28"/>
          <w:szCs w:val="28"/>
          <w:shd w:val="clear" w:fill="FCFCFC"/>
        </w:rPr>
      </w:pPr>
    </w:p>
    <w:p w14:paraId="000005B1">
      <w:pPr>
        <w:rPr>
          <w:b/>
          <w:color w:val="404040"/>
          <w:sz w:val="28"/>
          <w:szCs w:val="28"/>
          <w:shd w:val="clear" w:fill="FCFCFC"/>
        </w:rPr>
      </w:pPr>
      <w:r>
        <w:rPr>
          <w:b/>
          <w:color w:val="404040"/>
          <w:sz w:val="28"/>
          <w:szCs w:val="28"/>
          <w:shd w:val="clear" w:fill="FCFCFC"/>
          <w:rtl w:val="0"/>
        </w:rPr>
        <w:t>Save the file</w:t>
      </w:r>
    </w:p>
    <w:p w14:paraId="000005B2">
      <w:pPr>
        <w:rPr>
          <w:b/>
          <w:color w:val="404040"/>
          <w:sz w:val="28"/>
          <w:szCs w:val="28"/>
          <w:shd w:val="clear" w:fill="FCFCFC"/>
        </w:rPr>
      </w:pPr>
    </w:p>
    <w:p w14:paraId="000005B3">
      <w:pPr>
        <w:rPr>
          <w:b/>
          <w:color w:val="404040"/>
          <w:sz w:val="28"/>
          <w:szCs w:val="28"/>
          <w:shd w:val="clear" w:fill="FCFCFC"/>
        </w:rPr>
      </w:pPr>
      <w:r>
        <w:rPr>
          <w:b/>
          <w:color w:val="404040"/>
          <w:sz w:val="28"/>
          <w:szCs w:val="28"/>
          <w:shd w:val="clear" w:fill="FCFCFC"/>
          <w:rtl w:val="0"/>
        </w:rPr>
        <w:t># vim playbookSecrets.yml</w:t>
      </w:r>
    </w:p>
    <w:p w14:paraId="000005B4">
      <w:pPr>
        <w:rPr>
          <w:b/>
          <w:color w:val="404040"/>
          <w:sz w:val="28"/>
          <w:szCs w:val="28"/>
          <w:shd w:val="clear" w:fill="FCFCFC"/>
        </w:rPr>
      </w:pPr>
    </w:p>
    <w:p w14:paraId="000005B5">
      <w:pPr>
        <w:rPr>
          <w:b/>
          <w:color w:val="404040"/>
          <w:sz w:val="28"/>
          <w:szCs w:val="28"/>
          <w:shd w:val="clear" w:fill="FCFCFC"/>
        </w:rPr>
      </w:pPr>
      <w:r>
        <w:rPr>
          <w:b/>
          <w:color w:val="404040"/>
          <w:sz w:val="28"/>
          <w:szCs w:val="28"/>
          <w:shd w:val="clear" w:fill="FCFCFC"/>
          <w:rtl w:val="0"/>
        </w:rPr>
        <w:t>- name: use ansible vault to fetch variable values</w:t>
      </w:r>
    </w:p>
    <w:p w14:paraId="000005B6">
      <w:pPr>
        <w:rPr>
          <w:b/>
          <w:color w:val="404040"/>
          <w:sz w:val="28"/>
          <w:szCs w:val="28"/>
          <w:shd w:val="clear" w:fill="FCFCFC"/>
        </w:rPr>
      </w:pPr>
      <w:r>
        <w:rPr>
          <w:b/>
          <w:color w:val="404040"/>
          <w:sz w:val="28"/>
          <w:szCs w:val="28"/>
          <w:shd w:val="clear" w:fill="FCFCFC"/>
          <w:rtl w:val="0"/>
        </w:rPr>
        <w:t xml:space="preserve">  hosts: webserver</w:t>
      </w:r>
    </w:p>
    <w:p w14:paraId="000005B7">
      <w:pPr>
        <w:rPr>
          <w:b/>
          <w:color w:val="404040"/>
          <w:sz w:val="28"/>
          <w:szCs w:val="28"/>
          <w:shd w:val="clear" w:fill="FCFCFC"/>
        </w:rPr>
      </w:pPr>
      <w:r>
        <w:rPr>
          <w:b/>
          <w:color w:val="404040"/>
          <w:sz w:val="28"/>
          <w:szCs w:val="28"/>
          <w:shd w:val="clear" w:fill="FCFCFC"/>
          <w:rtl w:val="0"/>
        </w:rPr>
        <w:t xml:space="preserve">  become: true</w:t>
      </w:r>
    </w:p>
    <w:p w14:paraId="000005B8">
      <w:pPr>
        <w:rPr>
          <w:b/>
          <w:color w:val="404040"/>
          <w:sz w:val="28"/>
          <w:szCs w:val="28"/>
          <w:shd w:val="clear" w:fill="FCFCFC"/>
        </w:rPr>
      </w:pPr>
      <w:r>
        <w:rPr>
          <w:b/>
          <w:color w:val="404040"/>
          <w:sz w:val="28"/>
          <w:szCs w:val="28"/>
          <w:shd w:val="clear" w:fill="FCFCFC"/>
          <w:rtl w:val="0"/>
        </w:rPr>
        <w:t xml:space="preserve">  vars_files:</w:t>
      </w:r>
    </w:p>
    <w:p w14:paraId="000005B9">
      <w:pPr>
        <w:rPr>
          <w:b/>
          <w:color w:val="404040"/>
          <w:sz w:val="28"/>
          <w:szCs w:val="28"/>
          <w:shd w:val="clear" w:fill="FCFCFC"/>
        </w:rPr>
      </w:pPr>
      <w:r>
        <w:rPr>
          <w:b/>
          <w:color w:val="404040"/>
          <w:sz w:val="28"/>
          <w:szCs w:val="28"/>
          <w:shd w:val="clear" w:fill="FCFCFC"/>
          <w:rtl w:val="0"/>
        </w:rPr>
        <w:t xml:space="preserve">   - secrets.yml</w:t>
      </w:r>
    </w:p>
    <w:p w14:paraId="000005BA">
      <w:pPr>
        <w:rPr>
          <w:b/>
          <w:color w:val="404040"/>
          <w:sz w:val="28"/>
          <w:szCs w:val="28"/>
          <w:shd w:val="clear" w:fill="FCFCFC"/>
        </w:rPr>
      </w:pPr>
      <w:r>
        <w:rPr>
          <w:b/>
          <w:color w:val="404040"/>
          <w:sz w:val="28"/>
          <w:szCs w:val="28"/>
          <w:shd w:val="clear" w:fill="FCFCFC"/>
          <w:rtl w:val="0"/>
        </w:rPr>
        <w:t xml:space="preserve">  tasks:</w:t>
      </w:r>
    </w:p>
    <w:p w14:paraId="000005BB">
      <w:pPr>
        <w:rPr>
          <w:b/>
          <w:color w:val="404040"/>
          <w:sz w:val="28"/>
          <w:szCs w:val="28"/>
          <w:shd w:val="clear" w:fill="FCFCFC"/>
        </w:rPr>
      </w:pPr>
      <w:r>
        <w:rPr>
          <w:b/>
          <w:color w:val="404040"/>
          <w:sz w:val="28"/>
          <w:szCs w:val="28"/>
          <w:shd w:val="clear" w:fill="FCFCFC"/>
          <w:rtl w:val="0"/>
        </w:rPr>
        <w:t xml:space="preserve">  - name: Create a user on hostserver</w:t>
      </w:r>
    </w:p>
    <w:p w14:paraId="000005BC">
      <w:pPr>
        <w:rPr>
          <w:b/>
          <w:color w:val="404040"/>
          <w:sz w:val="28"/>
          <w:szCs w:val="28"/>
          <w:shd w:val="clear" w:fill="FCFCFC"/>
        </w:rPr>
      </w:pPr>
      <w:r>
        <w:rPr>
          <w:b/>
          <w:color w:val="404040"/>
          <w:sz w:val="28"/>
          <w:szCs w:val="28"/>
          <w:shd w:val="clear" w:fill="FCFCFC"/>
          <w:rtl w:val="0"/>
        </w:rPr>
        <w:t xml:space="preserve">    user: name={{username}} password={{password}}</w:t>
      </w:r>
    </w:p>
    <w:p w14:paraId="000005BD">
      <w:pPr>
        <w:rPr>
          <w:b/>
          <w:color w:val="404040"/>
          <w:sz w:val="28"/>
          <w:szCs w:val="28"/>
          <w:shd w:val="clear" w:fill="FCFCFC"/>
        </w:rPr>
      </w:pPr>
    </w:p>
    <w:p w14:paraId="000005BE">
      <w:pPr>
        <w:rPr>
          <w:b/>
          <w:color w:val="404040"/>
          <w:sz w:val="28"/>
          <w:szCs w:val="28"/>
          <w:shd w:val="clear" w:fill="FCFCFC"/>
        </w:rPr>
      </w:pPr>
    </w:p>
    <w:p w14:paraId="000005BF">
      <w:pPr>
        <w:rPr>
          <w:b/>
          <w:color w:val="404040"/>
          <w:sz w:val="28"/>
          <w:szCs w:val="28"/>
          <w:shd w:val="clear" w:fill="FCFCFC"/>
        </w:rPr>
      </w:pPr>
    </w:p>
    <w:p w14:paraId="000005C0">
      <w:pPr>
        <w:rPr>
          <w:b/>
          <w:color w:val="404040"/>
          <w:sz w:val="28"/>
          <w:szCs w:val="28"/>
          <w:shd w:val="clear" w:fill="FCFCFC"/>
        </w:rPr>
      </w:pPr>
      <w:r>
        <w:rPr>
          <w:b/>
          <w:color w:val="404040"/>
          <w:sz w:val="28"/>
          <w:szCs w:val="28"/>
          <w:shd w:val="clear" w:fill="FCFCFC"/>
          <w:rtl w:val="0"/>
        </w:rPr>
        <w:t>Save the file and run the playbook</w:t>
      </w:r>
    </w:p>
    <w:p w14:paraId="000005C1">
      <w:pPr>
        <w:rPr>
          <w:b/>
          <w:color w:val="404040"/>
          <w:sz w:val="28"/>
          <w:szCs w:val="28"/>
          <w:shd w:val="clear" w:fill="FCFCFC"/>
        </w:rPr>
      </w:pPr>
    </w:p>
    <w:p w14:paraId="000005C2">
      <w:pPr>
        <w:rPr>
          <w:b/>
          <w:color w:val="404040"/>
          <w:sz w:val="28"/>
          <w:szCs w:val="28"/>
          <w:shd w:val="clear" w:fill="FCFCFC"/>
        </w:rPr>
      </w:pPr>
    </w:p>
    <w:p w14:paraId="000005C3">
      <w:pPr>
        <w:rPr>
          <w:b/>
          <w:color w:val="404040"/>
          <w:sz w:val="28"/>
          <w:szCs w:val="28"/>
          <w:shd w:val="clear" w:fill="FCFCFC"/>
        </w:rPr>
      </w:pPr>
      <w:r>
        <w:rPr>
          <w:b/>
          <w:color w:val="404040"/>
          <w:sz w:val="28"/>
          <w:szCs w:val="28"/>
          <w:shd w:val="clear" w:fill="FCFCFC"/>
          <w:rtl w:val="0"/>
        </w:rPr>
        <w:t>#  ansible-playbook playbookSecrets.yml --ask-vault-pass</w:t>
      </w:r>
    </w:p>
    <w:p w14:paraId="000005C4">
      <w:pPr>
        <w:rPr>
          <w:b/>
          <w:sz w:val="30"/>
          <w:szCs w:val="30"/>
        </w:rPr>
      </w:pPr>
    </w:p>
    <w:p w14:paraId="000005C5">
      <w:pPr>
        <w:rPr>
          <w:b/>
          <w:sz w:val="36"/>
          <w:szCs w:val="36"/>
          <w:shd w:val="clear" w:fill="FCFCFC"/>
        </w:rPr>
      </w:pPr>
      <w:r>
        <w:rPr>
          <w:b/>
          <w:sz w:val="36"/>
          <w:szCs w:val="36"/>
          <w:shd w:val="clear" w:fill="FCFCFC"/>
          <w:rtl w:val="0"/>
        </w:rPr>
        <w:t xml:space="preserve"> Ansible Dynamic Inventory</w:t>
      </w:r>
    </w:p>
    <w:p w14:paraId="000005C6">
      <w:pPr>
        <w:rPr>
          <w:b/>
          <w:sz w:val="36"/>
          <w:szCs w:val="36"/>
          <w:shd w:val="clear" w:fill="FCFCFC"/>
        </w:rPr>
      </w:pPr>
      <w:r>
        <w:rPr>
          <w:b/>
          <w:sz w:val="36"/>
          <w:szCs w:val="36"/>
          <w:shd w:val="clear" w:fill="FCFCFC"/>
          <w:rtl w:val="0"/>
        </w:rPr>
        <w:t>===========================</w:t>
      </w:r>
    </w:p>
    <w:p w14:paraId="000005C7">
      <w:pPr>
        <w:rPr>
          <w:b/>
          <w:sz w:val="36"/>
          <w:szCs w:val="36"/>
          <w:shd w:val="clear" w:fill="FCFCFC"/>
        </w:rPr>
      </w:pPr>
    </w:p>
    <w:p w14:paraId="000005C8">
      <w:pPr>
        <w:rPr>
          <w:b/>
          <w:sz w:val="36"/>
          <w:szCs w:val="36"/>
          <w:shd w:val="clear" w:fill="FCFCFC"/>
        </w:rPr>
      </w:pPr>
      <w:r>
        <w:rPr>
          <w:b/>
          <w:sz w:val="36"/>
          <w:szCs w:val="36"/>
          <w:shd w:val="clear" w:fill="FCFCFC"/>
          <w:rtl w:val="0"/>
        </w:rPr>
        <w:t>By default in ansible we have a hosts file where we write the list of Ip address of the hosts servers where we have to do the changes.</w:t>
      </w:r>
    </w:p>
    <w:p w14:paraId="000005C9">
      <w:pPr>
        <w:rPr>
          <w:b/>
          <w:sz w:val="36"/>
          <w:szCs w:val="36"/>
          <w:shd w:val="clear" w:fill="FCFCFC"/>
        </w:rPr>
      </w:pPr>
      <w:r>
        <w:rPr>
          <w:b/>
          <w:sz w:val="36"/>
          <w:szCs w:val="36"/>
          <w:shd w:val="clear" w:fill="FCFCFC"/>
          <w:rtl w:val="0"/>
        </w:rPr>
        <w:t>This file is static where the ip address are fixed, user will manually add new ips or remove Ipaddress that are not required.</w:t>
      </w:r>
    </w:p>
    <w:p w14:paraId="000005CA">
      <w:pPr>
        <w:rPr>
          <w:b/>
          <w:sz w:val="36"/>
          <w:szCs w:val="36"/>
          <w:shd w:val="clear" w:fill="FCFCFC"/>
        </w:rPr>
      </w:pPr>
    </w:p>
    <w:p w14:paraId="000005CB">
      <w:pPr>
        <w:rPr>
          <w:b/>
          <w:sz w:val="36"/>
          <w:szCs w:val="36"/>
          <w:shd w:val="clear" w:fill="FCFCFC"/>
        </w:rPr>
      </w:pPr>
      <w:r>
        <w:rPr>
          <w:b/>
          <w:sz w:val="36"/>
          <w:szCs w:val="36"/>
          <w:shd w:val="clear" w:fill="FCFCFC"/>
          <w:rtl w:val="0"/>
        </w:rPr>
        <w:t>But consider a use case where your infrastructure on the cloud and the number of servers are scaling up or scaling down dynamically.</w:t>
      </w:r>
    </w:p>
    <w:p w14:paraId="000005CC">
      <w:pPr>
        <w:rPr>
          <w:b/>
          <w:sz w:val="36"/>
          <w:szCs w:val="36"/>
          <w:shd w:val="clear" w:fill="FCFCFC"/>
        </w:rPr>
      </w:pPr>
    </w:p>
    <w:p w14:paraId="000005CD">
      <w:pPr>
        <w:rPr>
          <w:b/>
          <w:sz w:val="36"/>
          <w:szCs w:val="36"/>
          <w:shd w:val="clear" w:fill="FCFCFC"/>
        </w:rPr>
      </w:pPr>
      <w:r>
        <w:rPr>
          <w:b/>
          <w:sz w:val="36"/>
          <w:szCs w:val="36"/>
          <w:shd w:val="clear" w:fill="FCFCFC"/>
          <w:rtl w:val="0"/>
        </w:rPr>
        <w:t>Since the inventory on AWS is dynamic, we cannot hard code the inventory/hosts file on Ansible controller. That will not be correct approach</w:t>
      </w:r>
    </w:p>
    <w:p w14:paraId="000005CE">
      <w:pPr>
        <w:rPr>
          <w:b/>
          <w:sz w:val="36"/>
          <w:szCs w:val="36"/>
          <w:shd w:val="clear" w:fill="FCFCFC"/>
        </w:rPr>
      </w:pPr>
    </w:p>
    <w:p w14:paraId="000005CF">
      <w:pPr>
        <w:rPr>
          <w:b/>
          <w:sz w:val="36"/>
          <w:szCs w:val="36"/>
          <w:shd w:val="clear" w:fill="FCFCFC"/>
        </w:rPr>
      </w:pPr>
      <w:r>
        <w:rPr>
          <w:b/>
          <w:sz w:val="36"/>
          <w:szCs w:val="36"/>
          <w:shd w:val="clear" w:fill="FCFCFC"/>
          <w:rtl w:val="0"/>
        </w:rPr>
        <w:t>What is the solution then?</w:t>
      </w:r>
    </w:p>
    <w:p w14:paraId="000005D0">
      <w:pPr>
        <w:rPr>
          <w:b/>
          <w:sz w:val="36"/>
          <w:szCs w:val="36"/>
          <w:shd w:val="clear" w:fill="FCFCFC"/>
        </w:rPr>
      </w:pPr>
    </w:p>
    <w:p w14:paraId="000005D1">
      <w:pPr>
        <w:rPr>
          <w:b/>
          <w:sz w:val="36"/>
          <w:szCs w:val="36"/>
          <w:shd w:val="clear" w:fill="FCFCFC"/>
        </w:rPr>
      </w:pPr>
      <w:r>
        <w:rPr>
          <w:b/>
          <w:sz w:val="36"/>
          <w:szCs w:val="36"/>
          <w:shd w:val="clear" w:fill="FCFCFC"/>
          <w:rtl w:val="0"/>
        </w:rPr>
        <w:t>We will take help of Ansible where</w:t>
      </w:r>
    </w:p>
    <w:p w14:paraId="000005D2">
      <w:pPr>
        <w:numPr>
          <w:ilvl w:val="0"/>
          <w:numId w:val="4"/>
        </w:numPr>
        <w:ind w:left="720" w:hanging="360"/>
        <w:rPr>
          <w:b/>
          <w:sz w:val="36"/>
          <w:szCs w:val="36"/>
          <w:shd w:val="clear" w:fill="FCFCFC"/>
        </w:rPr>
      </w:pPr>
      <w:r>
        <w:rPr>
          <w:b/>
          <w:sz w:val="36"/>
          <w:szCs w:val="36"/>
          <w:shd w:val="clear" w:fill="FCFCFC"/>
          <w:rtl w:val="0"/>
        </w:rPr>
        <w:t>Ansible will connect to AWS securely</w:t>
      </w:r>
    </w:p>
    <w:p w14:paraId="000005D3">
      <w:pPr>
        <w:numPr>
          <w:ilvl w:val="0"/>
          <w:numId w:val="4"/>
        </w:numPr>
        <w:ind w:left="720" w:hanging="360"/>
        <w:rPr>
          <w:b/>
          <w:sz w:val="36"/>
          <w:szCs w:val="36"/>
          <w:shd w:val="clear" w:fill="FCFCFC"/>
        </w:rPr>
      </w:pPr>
      <w:r>
        <w:rPr>
          <w:b/>
          <w:sz w:val="36"/>
          <w:szCs w:val="36"/>
          <w:shd w:val="clear" w:fill="FCFCFC"/>
          <w:rtl w:val="0"/>
        </w:rPr>
        <w:t>We will use an ansible plugin that will check number of VMs in the desired region on AWS and fetch the ip address or hostnames on the ansible controller machine.</w:t>
      </w:r>
    </w:p>
    <w:p w14:paraId="000005D4">
      <w:pPr>
        <w:numPr>
          <w:ilvl w:val="0"/>
          <w:numId w:val="4"/>
        </w:numPr>
        <w:ind w:left="720" w:hanging="360"/>
        <w:rPr>
          <w:b/>
          <w:sz w:val="36"/>
          <w:szCs w:val="36"/>
          <w:shd w:val="clear" w:fill="FCFCFC"/>
        </w:rPr>
      </w:pPr>
      <w:r>
        <w:rPr>
          <w:b/>
          <w:sz w:val="36"/>
          <w:szCs w:val="36"/>
          <w:shd w:val="clear" w:fill="FCFCFC"/>
          <w:rtl w:val="0"/>
        </w:rPr>
        <w:t>Once ansible collects the ipaddress of the VMs on the cloud it will automatically compute an Inventory file for the user</w:t>
      </w:r>
    </w:p>
    <w:p w14:paraId="000005D5">
      <w:pPr>
        <w:numPr>
          <w:ilvl w:val="0"/>
          <w:numId w:val="4"/>
        </w:numPr>
        <w:ind w:left="720" w:hanging="360"/>
        <w:rPr>
          <w:b/>
          <w:sz w:val="36"/>
          <w:szCs w:val="36"/>
          <w:shd w:val="clear" w:fill="FCFCFC"/>
        </w:rPr>
      </w:pPr>
      <w:r>
        <w:rPr>
          <w:b/>
          <w:sz w:val="36"/>
          <w:szCs w:val="36"/>
          <w:shd w:val="clear" w:fill="FCFCFC"/>
          <w:rtl w:val="0"/>
        </w:rPr>
        <w:t>We will use a command to generate this inventory file</w:t>
      </w:r>
    </w:p>
    <w:p w14:paraId="000005D6">
      <w:pPr>
        <w:numPr>
          <w:ilvl w:val="0"/>
          <w:numId w:val="4"/>
        </w:numPr>
        <w:ind w:left="720" w:hanging="360"/>
        <w:rPr>
          <w:b/>
          <w:sz w:val="36"/>
          <w:szCs w:val="36"/>
          <w:shd w:val="clear" w:fill="FCFCFC"/>
        </w:rPr>
      </w:pPr>
      <w:r>
        <w:rPr>
          <w:rFonts w:ascii="Arial Unicode MS" w:hAnsi="Arial Unicode MS" w:eastAsia="Arial Unicode MS" w:cs="Arial Unicode MS"/>
          <w:b/>
          <w:sz w:val="36"/>
          <w:szCs w:val="36"/>
          <w:shd w:val="clear" w:fill="FCFCFC"/>
          <w:rtl w:val="0"/>
        </w:rPr>
        <w:t>Whenever the command is run  Ansible → connect to AWS→ go to desired region → collects IP of available VMs→ displays the inventory file on the controller</w:t>
      </w:r>
    </w:p>
    <w:p w14:paraId="000005D7">
      <w:pPr>
        <w:numPr>
          <w:ilvl w:val="0"/>
          <w:numId w:val="4"/>
        </w:numPr>
        <w:ind w:left="720" w:hanging="360"/>
        <w:rPr>
          <w:b/>
          <w:sz w:val="36"/>
          <w:szCs w:val="36"/>
          <w:shd w:val="clear" w:fill="FCFCFC"/>
        </w:rPr>
      </w:pPr>
      <w:r>
        <w:rPr>
          <w:b/>
          <w:sz w:val="36"/>
          <w:szCs w:val="36"/>
          <w:shd w:val="clear" w:fill="FCFCFC"/>
          <w:rtl w:val="0"/>
        </w:rPr>
        <w:t>Now whenever the user will run the playbook, ansible will use the dynamic inventory and execute the changes on the dynamic VMs</w:t>
      </w:r>
    </w:p>
    <w:p w14:paraId="000005D8">
      <w:pPr>
        <w:rPr>
          <w:b/>
          <w:sz w:val="36"/>
          <w:szCs w:val="36"/>
          <w:shd w:val="clear" w:fill="FCFCFC"/>
        </w:rPr>
      </w:pPr>
    </w:p>
    <w:p w14:paraId="000005D9">
      <w:pPr>
        <w:rPr>
          <w:b/>
          <w:sz w:val="36"/>
          <w:szCs w:val="36"/>
          <w:shd w:val="clear" w:fill="FCFCFC"/>
        </w:rPr>
      </w:pPr>
      <w:r>
        <w:rPr>
          <w:b/>
          <w:sz w:val="36"/>
          <w:szCs w:val="36"/>
          <w:shd w:val="clear" w:fill="FCFCFC"/>
          <w:rtl w:val="0"/>
        </w:rPr>
        <w:t>Steps for 1 st part:</w:t>
      </w:r>
    </w:p>
    <w:p w14:paraId="000005DA">
      <w:pPr>
        <w:rPr>
          <w:b/>
          <w:sz w:val="36"/>
          <w:szCs w:val="36"/>
          <w:shd w:val="clear" w:fill="FCFCFC"/>
        </w:rPr>
      </w:pPr>
      <w:r>
        <w:rPr>
          <w:b/>
          <w:sz w:val="36"/>
          <w:szCs w:val="36"/>
          <w:shd w:val="clear" w:fill="FCFCFC"/>
          <w:rtl w:val="0"/>
        </w:rPr>
        <w:t>===================================</w:t>
      </w:r>
    </w:p>
    <w:p w14:paraId="000005DB">
      <w:pPr>
        <w:numPr>
          <w:ilvl w:val="0"/>
          <w:numId w:val="5"/>
        </w:numPr>
        <w:ind w:left="720" w:hanging="360"/>
        <w:rPr>
          <w:b/>
          <w:sz w:val="36"/>
          <w:szCs w:val="36"/>
          <w:shd w:val="clear" w:fill="FCFCFC"/>
        </w:rPr>
      </w:pPr>
      <w:r>
        <w:rPr>
          <w:b/>
          <w:sz w:val="36"/>
          <w:szCs w:val="36"/>
          <w:shd w:val="clear" w:fill="FCFCFC"/>
          <w:rtl w:val="0"/>
        </w:rPr>
        <w:t>First Prepare Ansible Controller to install packages that required to connect to AWS</w:t>
      </w:r>
    </w:p>
    <w:p w14:paraId="000005DC">
      <w:pPr>
        <w:numPr>
          <w:ilvl w:val="0"/>
          <w:numId w:val="5"/>
        </w:numPr>
        <w:ind w:left="720" w:hanging="360"/>
        <w:rPr>
          <w:b/>
          <w:sz w:val="36"/>
          <w:szCs w:val="36"/>
          <w:shd w:val="clear" w:fill="FCFCFC"/>
        </w:rPr>
      </w:pPr>
      <w:r>
        <w:rPr>
          <w:b/>
          <w:sz w:val="36"/>
          <w:szCs w:val="36"/>
          <w:shd w:val="clear" w:fill="FCFCFC"/>
          <w:rtl w:val="0"/>
        </w:rPr>
        <w:t>Install the ansible Cloud plugin and update its details in ansible.cfg file</w:t>
      </w:r>
    </w:p>
    <w:p w14:paraId="000005DD">
      <w:pPr>
        <w:numPr>
          <w:ilvl w:val="0"/>
          <w:numId w:val="5"/>
        </w:numPr>
        <w:ind w:left="720" w:hanging="360"/>
        <w:rPr>
          <w:b/>
          <w:sz w:val="36"/>
          <w:szCs w:val="36"/>
          <w:shd w:val="clear" w:fill="FCFCFC"/>
        </w:rPr>
      </w:pPr>
      <w:r>
        <w:rPr>
          <w:b/>
          <w:sz w:val="36"/>
          <w:szCs w:val="36"/>
          <w:shd w:val="clear" w:fill="FCFCFC"/>
          <w:rtl w:val="0"/>
        </w:rPr>
        <w:t>Create a new inventory file -&gt;The name of the inventory file should always end with aws_ec2.yml</w:t>
      </w:r>
    </w:p>
    <w:p w14:paraId="000005DE">
      <w:pPr>
        <w:rPr>
          <w:b/>
          <w:sz w:val="36"/>
          <w:szCs w:val="36"/>
          <w:shd w:val="clear" w:fill="FCFCFC"/>
        </w:rPr>
      </w:pPr>
    </w:p>
    <w:p w14:paraId="000005DF">
      <w:pPr>
        <w:rPr>
          <w:b/>
          <w:sz w:val="36"/>
          <w:szCs w:val="36"/>
          <w:shd w:val="clear" w:fill="FCFCFC"/>
        </w:rPr>
      </w:pPr>
      <w:r>
        <w:rPr>
          <w:b/>
          <w:sz w:val="36"/>
          <w:szCs w:val="36"/>
          <w:shd w:val="clear" w:fill="FCFCFC"/>
          <w:rtl w:val="0"/>
        </w:rPr>
        <w:t>Steps of Part 2:</w:t>
      </w:r>
    </w:p>
    <w:p w14:paraId="000005E0">
      <w:pPr>
        <w:rPr>
          <w:b/>
          <w:sz w:val="36"/>
          <w:szCs w:val="36"/>
          <w:shd w:val="clear" w:fill="FCFCFC"/>
        </w:rPr>
      </w:pPr>
    </w:p>
    <w:p w14:paraId="000005E1">
      <w:pPr>
        <w:ind w:left="720" w:firstLine="0"/>
        <w:rPr>
          <w:b/>
          <w:sz w:val="36"/>
          <w:szCs w:val="36"/>
          <w:shd w:val="clear" w:fill="FCFCFC"/>
        </w:rPr>
      </w:pPr>
      <w:r>
        <w:rPr>
          <w:b/>
          <w:sz w:val="36"/>
          <w:szCs w:val="36"/>
          <w:shd w:val="clear" w:fill="FCFCFC"/>
          <w:rtl w:val="0"/>
        </w:rPr>
        <w:t>1. Create credentials on AWS, so ansible can connect to AWS</w:t>
      </w:r>
    </w:p>
    <w:p w14:paraId="000005E2">
      <w:pPr>
        <w:ind w:left="720" w:firstLine="0"/>
        <w:rPr>
          <w:b/>
          <w:sz w:val="36"/>
          <w:szCs w:val="36"/>
          <w:shd w:val="clear" w:fill="FCFCFC"/>
        </w:rPr>
      </w:pPr>
      <w:r>
        <w:rPr>
          <w:b/>
          <w:sz w:val="36"/>
          <w:szCs w:val="36"/>
          <w:shd w:val="clear" w:fill="FCFCFC"/>
          <w:rtl w:val="0"/>
        </w:rPr>
        <w:t>2. Create some Ec2 Vms on AWS of which ansible will fetch the inventory details.</w:t>
      </w:r>
    </w:p>
    <w:p w14:paraId="000005E3">
      <w:pPr>
        <w:rPr>
          <w:b/>
          <w:sz w:val="36"/>
          <w:szCs w:val="36"/>
          <w:shd w:val="clear" w:fill="FCFCFC"/>
        </w:rPr>
      </w:pPr>
    </w:p>
    <w:p w14:paraId="000005E4">
      <w:pPr>
        <w:rPr>
          <w:b/>
          <w:sz w:val="36"/>
          <w:szCs w:val="36"/>
          <w:shd w:val="clear" w:fill="FCFCFC"/>
        </w:rPr>
      </w:pPr>
      <w:r>
        <w:rPr>
          <w:b/>
          <w:sz w:val="36"/>
          <w:szCs w:val="36"/>
          <w:shd w:val="clear" w:fill="FCFCFC"/>
          <w:rtl w:val="0"/>
        </w:rPr>
        <w:t>Steps of Part3:</w:t>
      </w:r>
    </w:p>
    <w:p w14:paraId="000005E5">
      <w:pPr>
        <w:rPr>
          <w:b/>
          <w:sz w:val="36"/>
          <w:szCs w:val="36"/>
          <w:shd w:val="clear" w:fill="FCFCFC"/>
        </w:rPr>
      </w:pPr>
    </w:p>
    <w:p w14:paraId="000005E6">
      <w:pPr>
        <w:numPr>
          <w:ilvl w:val="0"/>
          <w:numId w:val="6"/>
        </w:numPr>
        <w:ind w:left="720" w:hanging="360"/>
        <w:rPr>
          <w:b/>
          <w:sz w:val="36"/>
          <w:szCs w:val="36"/>
          <w:shd w:val="clear" w:fill="FCFCFC"/>
        </w:rPr>
      </w:pPr>
      <w:r>
        <w:rPr>
          <w:b/>
          <w:sz w:val="36"/>
          <w:szCs w:val="36"/>
          <w:shd w:val="clear" w:fill="FCFCFC"/>
          <w:rtl w:val="0"/>
        </w:rPr>
        <w:t>Ansible Controller connects to those EC2 servers using SSH</w:t>
      </w:r>
    </w:p>
    <w:p w14:paraId="000005E7">
      <w:pPr>
        <w:numPr>
          <w:ilvl w:val="0"/>
          <w:numId w:val="6"/>
        </w:numPr>
        <w:ind w:left="720" w:hanging="360"/>
        <w:rPr>
          <w:b/>
          <w:sz w:val="36"/>
          <w:szCs w:val="36"/>
          <w:shd w:val="clear" w:fill="FCFCFC"/>
        </w:rPr>
      </w:pPr>
      <w:r>
        <w:rPr>
          <w:b/>
          <w:sz w:val="36"/>
          <w:szCs w:val="36"/>
          <w:shd w:val="clear" w:fill="FCFCFC"/>
          <w:rtl w:val="0"/>
        </w:rPr>
        <w:t>Ansible controller executes playbook on the server</w:t>
      </w:r>
    </w:p>
    <w:p w14:paraId="000005E8">
      <w:pPr>
        <w:rPr>
          <w:b/>
          <w:sz w:val="36"/>
          <w:szCs w:val="36"/>
          <w:shd w:val="clear" w:fill="FCFCFC"/>
        </w:rPr>
      </w:pPr>
    </w:p>
    <w:p w14:paraId="000005E9">
      <w:pPr>
        <w:rPr>
          <w:b/>
          <w:sz w:val="36"/>
          <w:szCs w:val="36"/>
          <w:shd w:val="clear" w:fill="FCFCFC"/>
        </w:rPr>
      </w:pPr>
    </w:p>
    <w:p w14:paraId="000005EA">
      <w:pPr>
        <w:rPr>
          <w:b/>
          <w:sz w:val="36"/>
          <w:szCs w:val="36"/>
          <w:shd w:val="clear" w:fill="FCFCFC"/>
        </w:rPr>
      </w:pPr>
      <w:r>
        <w:rPr>
          <w:b/>
          <w:sz w:val="36"/>
          <w:szCs w:val="36"/>
          <w:shd w:val="clear" w:fill="FCFCFC"/>
          <w:rtl w:val="0"/>
        </w:rPr>
        <w:t>Note:</w:t>
      </w:r>
    </w:p>
    <w:p w14:paraId="000005EB">
      <w:pPr>
        <w:rPr>
          <w:b/>
          <w:sz w:val="36"/>
          <w:szCs w:val="36"/>
          <w:shd w:val="clear" w:fill="FCFCFC"/>
        </w:rPr>
      </w:pPr>
    </w:p>
    <w:p w14:paraId="000005EC">
      <w:pPr>
        <w:rPr>
          <w:b/>
          <w:sz w:val="36"/>
          <w:szCs w:val="36"/>
          <w:shd w:val="clear" w:fill="FCFCFC"/>
        </w:rPr>
      </w:pPr>
      <w:r>
        <w:rPr>
          <w:b/>
          <w:sz w:val="36"/>
          <w:szCs w:val="36"/>
          <w:highlight w:val="white"/>
          <w:rtl w:val="0"/>
        </w:rPr>
        <w:t>The SDK is composed of two key Python packages: Botocore (the library providing the low-level functionality shared between the Python SDK and the AWS CLI) and Boto3 (the package implementing the Python SDK itself).</w:t>
      </w:r>
    </w:p>
    <w:p w14:paraId="000005ED">
      <w:pPr>
        <w:rPr>
          <w:b/>
          <w:sz w:val="36"/>
          <w:szCs w:val="36"/>
          <w:shd w:val="clear" w:fill="FCFCFC"/>
        </w:rPr>
      </w:pPr>
    </w:p>
    <w:p w14:paraId="000005EE">
      <w:pPr>
        <w:rPr>
          <w:b/>
          <w:sz w:val="36"/>
          <w:szCs w:val="36"/>
          <w:shd w:val="clear" w:fill="FCFCFC"/>
        </w:rPr>
      </w:pPr>
      <w:r>
        <w:fldChar w:fldCharType="begin"/>
      </w:r>
      <w:r>
        <w:instrText xml:space="preserve"> HYPERLINK "https://boto3.amazonaws.com/v1/documentation/api/latest/guide/quickstart.html" \h </w:instrText>
      </w:r>
      <w:r>
        <w:fldChar w:fldCharType="separate"/>
      </w:r>
      <w:r>
        <w:rPr>
          <w:b/>
          <w:color w:val="1155CC"/>
          <w:sz w:val="36"/>
          <w:szCs w:val="36"/>
          <w:u w:val="single"/>
          <w:shd w:val="clear" w:fill="FCFCFC"/>
          <w:rtl w:val="0"/>
        </w:rPr>
        <w:t>https://boto3.amazonaws.com/v1/documentation/api/latest/guide/quickstart.html</w:t>
      </w:r>
      <w:r>
        <w:rPr>
          <w:b/>
          <w:color w:val="1155CC"/>
          <w:sz w:val="36"/>
          <w:szCs w:val="36"/>
          <w:u w:val="single"/>
          <w:shd w:val="clear" w:fill="FCFCFC"/>
          <w:rtl w:val="0"/>
        </w:rPr>
        <w:fldChar w:fldCharType="end"/>
      </w:r>
    </w:p>
    <w:p w14:paraId="000005EF">
      <w:pPr>
        <w:rPr>
          <w:b/>
          <w:sz w:val="36"/>
          <w:szCs w:val="36"/>
          <w:shd w:val="clear" w:fill="FCFCFC"/>
        </w:rPr>
      </w:pPr>
    </w:p>
    <w:p w14:paraId="000005F0">
      <w:pPr>
        <w:rPr>
          <w:b/>
          <w:sz w:val="36"/>
          <w:szCs w:val="36"/>
          <w:shd w:val="clear" w:fill="FCFCFC"/>
        </w:rPr>
      </w:pPr>
    </w:p>
    <w:p w14:paraId="000005F1">
      <w:pPr>
        <w:rPr>
          <w:b/>
          <w:sz w:val="36"/>
          <w:szCs w:val="36"/>
          <w:shd w:val="clear" w:fill="FCFCFC"/>
        </w:rPr>
      </w:pPr>
    </w:p>
    <w:p w14:paraId="000005F2">
      <w:pPr>
        <w:rPr>
          <w:b/>
          <w:sz w:val="36"/>
          <w:szCs w:val="36"/>
          <w:shd w:val="clear" w:fill="FCFCFC"/>
        </w:rPr>
      </w:pPr>
    </w:p>
    <w:p w14:paraId="000005F3">
      <w:pPr>
        <w:rPr>
          <w:b/>
          <w:sz w:val="36"/>
          <w:szCs w:val="36"/>
          <w:shd w:val="clear" w:fill="FCFCFC"/>
        </w:rPr>
      </w:pPr>
    </w:p>
    <w:p w14:paraId="000005F4">
      <w:pPr>
        <w:rPr>
          <w:b/>
          <w:sz w:val="36"/>
          <w:szCs w:val="36"/>
          <w:shd w:val="clear" w:fill="FCFCFC"/>
        </w:rPr>
      </w:pPr>
    </w:p>
    <w:p w14:paraId="000005F5">
      <w:pPr>
        <w:rPr>
          <w:b/>
          <w:sz w:val="36"/>
          <w:szCs w:val="36"/>
          <w:shd w:val="clear" w:fill="FCFCFC"/>
        </w:rPr>
      </w:pPr>
      <w:r>
        <w:rPr>
          <w:b/>
          <w:sz w:val="36"/>
          <w:szCs w:val="36"/>
          <w:shd w:val="clear" w:fill="FCFCFC"/>
          <w:rtl w:val="0"/>
        </w:rPr>
        <w:t>Execute below steps:</w:t>
      </w:r>
    </w:p>
    <w:p w14:paraId="000005F6">
      <w:pPr>
        <w:rPr>
          <w:b/>
          <w:sz w:val="36"/>
          <w:szCs w:val="36"/>
          <w:shd w:val="clear" w:fill="FCFCFC"/>
        </w:rPr>
      </w:pPr>
      <w:r>
        <w:rPr>
          <w:b/>
          <w:sz w:val="36"/>
          <w:szCs w:val="36"/>
          <w:shd w:val="clear" w:fill="FCFCFC"/>
          <w:rtl w:val="0"/>
        </w:rPr>
        <w:t>=============================</w:t>
      </w:r>
    </w:p>
    <w:p w14:paraId="000005F7">
      <w:pPr>
        <w:rPr>
          <w:b/>
          <w:sz w:val="36"/>
          <w:szCs w:val="36"/>
          <w:shd w:val="clear" w:fill="FCFCFC"/>
        </w:rPr>
      </w:pPr>
    </w:p>
    <w:p w14:paraId="000005F8">
      <w:pPr>
        <w:rPr>
          <w:b/>
          <w:sz w:val="36"/>
          <w:szCs w:val="36"/>
          <w:shd w:val="clear" w:fill="FCFCFC"/>
        </w:rPr>
      </w:pPr>
      <w:r>
        <w:rPr>
          <w:b/>
          <w:sz w:val="36"/>
          <w:szCs w:val="36"/>
          <w:shd w:val="clear" w:fill="FCFCFC"/>
          <w:rtl w:val="0"/>
        </w:rPr>
        <w:t>Whichever user you are logged in with the same user you will install the packages and run the ansible inventory command</w:t>
      </w:r>
    </w:p>
    <w:p w14:paraId="000005F9">
      <w:pPr>
        <w:rPr>
          <w:b/>
          <w:sz w:val="36"/>
          <w:szCs w:val="36"/>
          <w:shd w:val="clear" w:fill="FCFCFC"/>
        </w:rPr>
      </w:pPr>
    </w:p>
    <w:p w14:paraId="000005FA">
      <w:pPr>
        <w:rPr>
          <w:b/>
          <w:color w:val="FF0000"/>
          <w:sz w:val="36"/>
          <w:szCs w:val="36"/>
          <w:shd w:val="clear" w:fill="FCFCFC"/>
        </w:rPr>
      </w:pPr>
      <w:r>
        <w:rPr>
          <w:b/>
          <w:sz w:val="36"/>
          <w:szCs w:val="36"/>
          <w:shd w:val="clear" w:fill="FCFCFC"/>
          <w:rtl w:val="0"/>
        </w:rPr>
        <w:t xml:space="preserve"># </w:t>
      </w:r>
      <w:r>
        <w:rPr>
          <w:b/>
          <w:color w:val="FF0000"/>
          <w:sz w:val="36"/>
          <w:szCs w:val="36"/>
          <w:shd w:val="clear" w:fill="FCFCFC"/>
          <w:rtl w:val="0"/>
        </w:rPr>
        <w:t>su - ansiuser</w:t>
      </w:r>
    </w:p>
    <w:p w14:paraId="000005FB">
      <w:pPr>
        <w:rPr>
          <w:b/>
          <w:sz w:val="36"/>
          <w:szCs w:val="36"/>
          <w:shd w:val="clear" w:fill="FCFCFC"/>
        </w:rPr>
      </w:pPr>
    </w:p>
    <w:p w14:paraId="000005FC">
      <w:pPr>
        <w:rPr>
          <w:b/>
          <w:sz w:val="36"/>
          <w:szCs w:val="36"/>
          <w:shd w:val="clear" w:fill="FCFCFC"/>
        </w:rPr>
      </w:pPr>
      <w:r>
        <w:rPr>
          <w:b/>
          <w:sz w:val="36"/>
          <w:szCs w:val="36"/>
          <w:shd w:val="clear" w:fill="FCFCFC"/>
          <w:rtl w:val="0"/>
        </w:rPr>
        <w:t>Install ansible aws_ec2 plugins</w:t>
      </w:r>
    </w:p>
    <w:p w14:paraId="000005FD">
      <w:pPr>
        <w:rPr>
          <w:b/>
          <w:sz w:val="36"/>
          <w:szCs w:val="36"/>
          <w:shd w:val="clear" w:fill="FCFCFC"/>
        </w:rPr>
      </w:pPr>
      <w:r>
        <w:rPr>
          <w:b/>
          <w:sz w:val="36"/>
          <w:szCs w:val="36"/>
          <w:shd w:val="clear" w:fill="FCFCFC"/>
          <w:rtl w:val="0"/>
        </w:rPr>
        <w:t>The plugin is part of the amazon.aws collection</w:t>
      </w:r>
    </w:p>
    <w:p w14:paraId="000005FE">
      <w:pPr>
        <w:rPr>
          <w:b/>
          <w:sz w:val="36"/>
          <w:szCs w:val="36"/>
          <w:shd w:val="clear" w:fill="FCFCFC"/>
        </w:rPr>
      </w:pPr>
      <w:r>
        <w:rPr>
          <w:b/>
          <w:sz w:val="36"/>
          <w:szCs w:val="36"/>
          <w:shd w:val="clear" w:fill="FCFCFC"/>
          <w:rtl w:val="0"/>
        </w:rPr>
        <w:t>We will install the desired collection</w:t>
      </w:r>
    </w:p>
    <w:p w14:paraId="000005FF">
      <w:pPr>
        <w:rPr>
          <w:b/>
          <w:sz w:val="36"/>
          <w:szCs w:val="36"/>
          <w:shd w:val="clear" w:fill="FCFCFC"/>
        </w:rPr>
      </w:pPr>
    </w:p>
    <w:p w14:paraId="00000600">
      <w:pPr>
        <w:rPr>
          <w:b/>
          <w:sz w:val="52"/>
          <w:szCs w:val="52"/>
          <w:shd w:val="clear" w:fill="FCFCFC"/>
        </w:rPr>
      </w:pPr>
      <w:r>
        <w:rPr>
          <w:b/>
          <w:sz w:val="36"/>
          <w:szCs w:val="36"/>
          <w:shd w:val="clear" w:fill="FCFCFC"/>
          <w:rtl w:val="0"/>
        </w:rPr>
        <w:t xml:space="preserve"># </w:t>
      </w:r>
      <w:r>
        <w:rPr>
          <w:rFonts w:ascii="Courier New" w:hAnsi="Courier New" w:eastAsia="Courier New" w:cs="Courier New"/>
          <w:b/>
          <w:color w:val="E74C3C"/>
          <w:sz w:val="34"/>
          <w:szCs w:val="34"/>
          <w:shd w:val="clear" w:fill="FCFCFC"/>
          <w:rtl w:val="0"/>
        </w:rPr>
        <w:t>ansible-galaxy</w:t>
      </w:r>
      <w:r>
        <w:rPr>
          <w:rFonts w:ascii="Courier New" w:hAnsi="Courier New" w:eastAsia="Courier New" w:cs="Courier New"/>
          <w:b/>
          <w:color w:val="E74C3C"/>
          <w:sz w:val="34"/>
          <w:szCs w:val="34"/>
          <w:highlight w:val="white"/>
          <w:rtl w:val="0"/>
        </w:rPr>
        <w:t xml:space="preserve"> </w:t>
      </w:r>
      <w:r>
        <w:rPr>
          <w:rFonts w:ascii="Courier New" w:hAnsi="Courier New" w:eastAsia="Courier New" w:cs="Courier New"/>
          <w:b/>
          <w:color w:val="E74C3C"/>
          <w:sz w:val="34"/>
          <w:szCs w:val="34"/>
          <w:shd w:val="clear" w:fill="FCFCFC"/>
          <w:rtl w:val="0"/>
        </w:rPr>
        <w:t>collection</w:t>
      </w:r>
      <w:r>
        <w:rPr>
          <w:rFonts w:ascii="Courier New" w:hAnsi="Courier New" w:eastAsia="Courier New" w:cs="Courier New"/>
          <w:b/>
          <w:color w:val="E74C3C"/>
          <w:sz w:val="34"/>
          <w:szCs w:val="34"/>
          <w:highlight w:val="white"/>
          <w:rtl w:val="0"/>
        </w:rPr>
        <w:t xml:space="preserve"> </w:t>
      </w:r>
      <w:r>
        <w:rPr>
          <w:rFonts w:ascii="Courier New" w:hAnsi="Courier New" w:eastAsia="Courier New" w:cs="Courier New"/>
          <w:b/>
          <w:color w:val="E74C3C"/>
          <w:sz w:val="34"/>
          <w:szCs w:val="34"/>
          <w:shd w:val="clear" w:fill="FCFCFC"/>
          <w:rtl w:val="0"/>
        </w:rPr>
        <w:t>install</w:t>
      </w:r>
      <w:r>
        <w:rPr>
          <w:rFonts w:ascii="Courier New" w:hAnsi="Courier New" w:eastAsia="Courier New" w:cs="Courier New"/>
          <w:b/>
          <w:color w:val="E74C3C"/>
          <w:sz w:val="34"/>
          <w:szCs w:val="34"/>
          <w:highlight w:val="white"/>
          <w:rtl w:val="0"/>
        </w:rPr>
        <w:t xml:space="preserve"> </w:t>
      </w:r>
      <w:r>
        <w:rPr>
          <w:rFonts w:ascii="Courier New" w:hAnsi="Courier New" w:eastAsia="Courier New" w:cs="Courier New"/>
          <w:b/>
          <w:color w:val="E74C3C"/>
          <w:sz w:val="34"/>
          <w:szCs w:val="34"/>
          <w:shd w:val="clear" w:fill="FCFCFC"/>
          <w:rtl w:val="0"/>
        </w:rPr>
        <w:t>amazon.aws</w:t>
      </w:r>
    </w:p>
    <w:p w14:paraId="00000601">
      <w:pPr>
        <w:rPr>
          <w:b/>
          <w:sz w:val="36"/>
          <w:szCs w:val="36"/>
          <w:shd w:val="clear" w:fill="FCFCFC"/>
        </w:rPr>
      </w:pPr>
    </w:p>
    <w:p w14:paraId="00000602">
      <w:pPr>
        <w:rPr>
          <w:b/>
          <w:sz w:val="36"/>
          <w:szCs w:val="36"/>
          <w:shd w:val="clear" w:fill="FCFCFC"/>
        </w:rPr>
      </w:pPr>
      <w:r>
        <w:rPr>
          <w:b/>
          <w:sz w:val="36"/>
          <w:szCs w:val="36"/>
          <w:shd w:val="clear" w:fill="FCFCFC"/>
          <w:rtl w:val="0"/>
        </w:rPr>
        <w:t>In order to install boto3 and botocore we need python3-pip package</w:t>
      </w:r>
    </w:p>
    <w:p w14:paraId="00000603">
      <w:pPr>
        <w:rPr>
          <w:b/>
          <w:sz w:val="36"/>
          <w:szCs w:val="36"/>
          <w:shd w:val="clear" w:fill="FCFCFC"/>
        </w:rPr>
      </w:pPr>
    </w:p>
    <w:p w14:paraId="00000604">
      <w:pPr>
        <w:rPr>
          <w:b/>
          <w:color w:val="FF0000"/>
          <w:sz w:val="36"/>
          <w:szCs w:val="36"/>
          <w:shd w:val="clear" w:fill="FCFCFC"/>
        </w:rPr>
      </w:pPr>
      <w:r>
        <w:rPr>
          <w:b/>
          <w:sz w:val="36"/>
          <w:szCs w:val="36"/>
          <w:shd w:val="clear" w:fill="FCFCFC"/>
          <w:rtl w:val="0"/>
        </w:rPr>
        <w:t xml:space="preserve"># </w:t>
      </w:r>
      <w:r>
        <w:rPr>
          <w:b/>
          <w:color w:val="FF0000"/>
          <w:sz w:val="36"/>
          <w:szCs w:val="36"/>
          <w:shd w:val="clear" w:fill="FCFCFC"/>
          <w:rtl w:val="0"/>
        </w:rPr>
        <w:t>sudo apt install python3-pip</w:t>
      </w:r>
    </w:p>
    <w:p w14:paraId="00000605">
      <w:pPr>
        <w:rPr>
          <w:b/>
          <w:color w:val="FF0000"/>
          <w:sz w:val="36"/>
          <w:szCs w:val="36"/>
          <w:shd w:val="clear" w:fill="FCFCFC"/>
        </w:rPr>
      </w:pPr>
    </w:p>
    <w:p w14:paraId="00000606">
      <w:pPr>
        <w:rPr>
          <w:b/>
          <w:color w:val="FF0000"/>
          <w:sz w:val="36"/>
          <w:szCs w:val="36"/>
          <w:shd w:val="clear" w:fill="FCFCFC"/>
        </w:rPr>
      </w:pPr>
      <w:r>
        <w:rPr>
          <w:b/>
          <w:color w:val="FF0000"/>
          <w:sz w:val="36"/>
          <w:szCs w:val="36"/>
          <w:shd w:val="clear" w:fill="FCFCFC"/>
          <w:rtl w:val="0"/>
        </w:rPr>
        <w:t># pip3 install boto3</w:t>
      </w:r>
    </w:p>
    <w:p w14:paraId="00000607">
      <w:pPr>
        <w:rPr>
          <w:b/>
          <w:color w:val="FF0000"/>
          <w:sz w:val="36"/>
          <w:szCs w:val="36"/>
          <w:shd w:val="clear" w:fill="FCFCFC"/>
        </w:rPr>
      </w:pPr>
    </w:p>
    <w:p w14:paraId="00000608">
      <w:pPr>
        <w:rPr>
          <w:b/>
          <w:color w:val="FF0000"/>
          <w:sz w:val="36"/>
          <w:szCs w:val="36"/>
          <w:shd w:val="clear" w:fill="FCFCFC"/>
        </w:rPr>
      </w:pPr>
      <w:r>
        <w:rPr>
          <w:b/>
          <w:color w:val="FF0000"/>
          <w:sz w:val="36"/>
          <w:szCs w:val="36"/>
          <w:shd w:val="clear" w:fill="FCFCFC"/>
          <w:rtl w:val="0"/>
        </w:rPr>
        <w:t># pip show boto3</w:t>
      </w:r>
    </w:p>
    <w:p w14:paraId="00000609">
      <w:pPr>
        <w:rPr>
          <w:b/>
          <w:color w:val="FF0000"/>
          <w:sz w:val="36"/>
          <w:szCs w:val="36"/>
          <w:shd w:val="clear" w:fill="FCFCFC"/>
        </w:rPr>
      </w:pPr>
    </w:p>
    <w:p w14:paraId="0000060A">
      <w:pPr>
        <w:rPr>
          <w:b/>
          <w:sz w:val="30"/>
          <w:szCs w:val="30"/>
          <w:shd w:val="clear" w:fill="FCFCFC"/>
        </w:rPr>
      </w:pPr>
      <w:r>
        <w:rPr>
          <w:b/>
          <w:sz w:val="30"/>
          <w:szCs w:val="30"/>
          <w:shd w:val="clear" w:fill="FCFCFC"/>
          <w:rtl w:val="0"/>
        </w:rPr>
        <w:t># sudo apt-get update</w:t>
      </w:r>
    </w:p>
    <w:p w14:paraId="0000060B">
      <w:pPr>
        <w:rPr>
          <w:b/>
          <w:sz w:val="30"/>
          <w:szCs w:val="30"/>
          <w:shd w:val="clear" w:fill="FCFCFC"/>
        </w:rPr>
      </w:pPr>
    </w:p>
    <w:p w14:paraId="0000060C">
      <w:pPr>
        <w:rPr>
          <w:b/>
          <w:sz w:val="30"/>
          <w:szCs w:val="30"/>
          <w:shd w:val="clear" w:fill="FCFCFC"/>
        </w:rPr>
      </w:pPr>
      <w:r>
        <w:rPr>
          <w:b/>
          <w:sz w:val="30"/>
          <w:szCs w:val="30"/>
          <w:shd w:val="clear" w:fill="FCFCFC"/>
          <w:rtl w:val="0"/>
        </w:rPr>
        <w:t># sudo apt-get install awscli -y</w:t>
      </w:r>
    </w:p>
    <w:p w14:paraId="0000060D">
      <w:pPr>
        <w:rPr>
          <w:b/>
          <w:color w:val="FF0000"/>
          <w:sz w:val="36"/>
          <w:szCs w:val="36"/>
          <w:shd w:val="clear" w:fill="FCFCFC"/>
        </w:rPr>
      </w:pPr>
    </w:p>
    <w:p w14:paraId="0000060E">
      <w:pPr>
        <w:rPr>
          <w:b/>
          <w:sz w:val="36"/>
          <w:szCs w:val="36"/>
          <w:shd w:val="clear" w:fill="FCFCFC"/>
        </w:rPr>
      </w:pPr>
      <w:r>
        <w:rPr>
          <w:b/>
          <w:sz w:val="36"/>
          <w:szCs w:val="36"/>
          <w:shd w:val="clear" w:fill="FCFCFC"/>
          <w:rtl w:val="0"/>
        </w:rPr>
        <w:t>Update the ansible.cfg file for it to use the aws_ec2 plugin to fetch the inventory</w:t>
      </w:r>
    </w:p>
    <w:p w14:paraId="0000060F">
      <w:pPr>
        <w:rPr>
          <w:b/>
          <w:sz w:val="36"/>
          <w:szCs w:val="36"/>
          <w:shd w:val="clear" w:fill="FCFCFC"/>
        </w:rPr>
      </w:pPr>
    </w:p>
    <w:p w14:paraId="00000610">
      <w:pPr>
        <w:rPr>
          <w:b/>
          <w:color w:val="FF0000"/>
          <w:sz w:val="36"/>
          <w:szCs w:val="36"/>
          <w:shd w:val="clear" w:fill="FCFCFC"/>
        </w:rPr>
      </w:pPr>
      <w:r>
        <w:rPr>
          <w:b/>
          <w:color w:val="FF0000"/>
          <w:sz w:val="36"/>
          <w:szCs w:val="36"/>
          <w:shd w:val="clear" w:fill="FCFCFC"/>
          <w:rtl w:val="0"/>
        </w:rPr>
        <w:t># vim ansible.cfg</w:t>
      </w:r>
    </w:p>
    <w:p w14:paraId="00000611">
      <w:pPr>
        <w:rPr>
          <w:b/>
          <w:color w:val="FF0000"/>
          <w:sz w:val="36"/>
          <w:szCs w:val="36"/>
          <w:shd w:val="clear" w:fill="FCFCFC"/>
        </w:rPr>
      </w:pPr>
    </w:p>
    <w:p w14:paraId="00000612">
      <w:pPr>
        <w:rPr>
          <w:b/>
          <w:color w:val="FF0000"/>
          <w:sz w:val="36"/>
          <w:szCs w:val="36"/>
          <w:shd w:val="clear" w:fill="FCFCFC"/>
        </w:rPr>
      </w:pPr>
      <w:r>
        <w:rPr>
          <w:b/>
          <w:color w:val="FF0000"/>
          <w:sz w:val="36"/>
          <w:szCs w:val="36"/>
          <w:shd w:val="clear" w:fill="FCFCFC"/>
          <w:rtl w:val="0"/>
        </w:rPr>
        <w:t>[defaults]</w:t>
      </w:r>
    </w:p>
    <w:p w14:paraId="00000613">
      <w:pPr>
        <w:rPr>
          <w:b/>
          <w:color w:val="FF0000"/>
          <w:sz w:val="36"/>
          <w:szCs w:val="36"/>
          <w:shd w:val="clear" w:fill="FCFCFC"/>
        </w:rPr>
      </w:pPr>
    </w:p>
    <w:p w14:paraId="00000614">
      <w:pPr>
        <w:rPr>
          <w:b/>
          <w:color w:val="FF0000"/>
          <w:sz w:val="36"/>
          <w:szCs w:val="36"/>
          <w:shd w:val="clear" w:fill="FCFCFC"/>
        </w:rPr>
      </w:pPr>
      <w:r>
        <w:rPr>
          <w:b/>
          <w:color w:val="FF0000"/>
          <w:sz w:val="36"/>
          <w:szCs w:val="36"/>
          <w:shd w:val="clear" w:fill="FCFCFC"/>
          <w:rtl w:val="0"/>
        </w:rPr>
        <w:t>inventory = /home/ansiuser/myinventory</w:t>
      </w:r>
    </w:p>
    <w:p w14:paraId="00000615">
      <w:pPr>
        <w:rPr>
          <w:b/>
          <w:color w:val="FF0000"/>
          <w:sz w:val="36"/>
          <w:szCs w:val="36"/>
          <w:shd w:val="clear" w:fill="FCFCFC"/>
        </w:rPr>
      </w:pPr>
    </w:p>
    <w:p w14:paraId="00000616">
      <w:pPr>
        <w:rPr>
          <w:b/>
          <w:color w:val="FF0000"/>
          <w:sz w:val="36"/>
          <w:szCs w:val="36"/>
          <w:shd w:val="clear" w:fill="FCFCFC"/>
        </w:rPr>
      </w:pPr>
      <w:r>
        <w:rPr>
          <w:b/>
          <w:color w:val="FF0000"/>
          <w:sz w:val="36"/>
          <w:szCs w:val="36"/>
          <w:shd w:val="clear" w:fill="FCFCFC"/>
          <w:rtl w:val="0"/>
        </w:rPr>
        <w:t>enable_plugins = aws_ec2</w:t>
      </w:r>
    </w:p>
    <w:p w14:paraId="00000617">
      <w:pPr>
        <w:rPr>
          <w:b/>
          <w:color w:val="FF0000"/>
          <w:sz w:val="36"/>
          <w:szCs w:val="36"/>
          <w:shd w:val="clear" w:fill="FCFCFC"/>
        </w:rPr>
      </w:pPr>
    </w:p>
    <w:p w14:paraId="00000618">
      <w:pPr>
        <w:rPr>
          <w:b/>
          <w:color w:val="FF0000"/>
          <w:sz w:val="36"/>
          <w:szCs w:val="36"/>
          <w:shd w:val="clear" w:fill="FCFCFC"/>
        </w:rPr>
      </w:pPr>
      <w:r>
        <w:rPr>
          <w:b/>
          <w:color w:val="FF0000"/>
          <w:sz w:val="36"/>
          <w:szCs w:val="36"/>
          <w:shd w:val="clear" w:fill="FCFCFC"/>
          <w:rtl w:val="0"/>
        </w:rPr>
        <w:t>Save the file</w:t>
      </w:r>
    </w:p>
    <w:p w14:paraId="00000619">
      <w:pPr>
        <w:rPr>
          <w:b/>
          <w:color w:val="FF0000"/>
          <w:sz w:val="36"/>
          <w:szCs w:val="36"/>
          <w:shd w:val="clear" w:fill="FCFCFC"/>
        </w:rPr>
      </w:pPr>
    </w:p>
    <w:p w14:paraId="0000061A">
      <w:pPr>
        <w:rPr>
          <w:b/>
          <w:color w:val="FF0000"/>
          <w:sz w:val="36"/>
          <w:szCs w:val="36"/>
          <w:shd w:val="clear" w:fill="FCFCFC"/>
        </w:rPr>
      </w:pPr>
      <w:r>
        <w:rPr>
          <w:b/>
          <w:color w:val="FF0000"/>
          <w:sz w:val="36"/>
          <w:szCs w:val="36"/>
          <w:shd w:val="clear" w:fill="FCFCFC"/>
        </w:rPr>
        <w:drawing>
          <wp:inline distT="114300" distB="114300" distL="114300" distR="114300">
            <wp:extent cx="5943600" cy="27940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41"/>
                    <a:srcRect/>
                    <a:stretch>
                      <a:fillRect/>
                    </a:stretch>
                  </pic:blipFill>
                  <pic:spPr>
                    <a:xfrm>
                      <a:off x="0" y="0"/>
                      <a:ext cx="5943600" cy="2794000"/>
                    </a:xfrm>
                    <a:prstGeom prst="rect">
                      <a:avLst/>
                    </a:prstGeom>
                  </pic:spPr>
                </pic:pic>
              </a:graphicData>
            </a:graphic>
          </wp:inline>
        </w:drawing>
      </w:r>
    </w:p>
    <w:p w14:paraId="0000061B">
      <w:pPr>
        <w:rPr>
          <w:b/>
          <w:color w:val="FF0000"/>
          <w:sz w:val="36"/>
          <w:szCs w:val="36"/>
          <w:shd w:val="clear" w:fill="FCFCFC"/>
        </w:rPr>
      </w:pPr>
    </w:p>
    <w:p w14:paraId="0000061C">
      <w:pPr>
        <w:rPr>
          <w:b/>
          <w:color w:val="FF0000"/>
          <w:sz w:val="36"/>
          <w:szCs w:val="36"/>
          <w:shd w:val="clear" w:fill="FCFCFC"/>
        </w:rPr>
      </w:pPr>
    </w:p>
    <w:p w14:paraId="0000061D">
      <w:pPr>
        <w:rPr>
          <w:b/>
          <w:color w:val="FF0000"/>
          <w:sz w:val="36"/>
          <w:szCs w:val="36"/>
          <w:shd w:val="clear" w:fill="FCFCFC"/>
        </w:rPr>
      </w:pPr>
      <w:r>
        <w:rPr>
          <w:b/>
          <w:color w:val="FF0000"/>
          <w:sz w:val="36"/>
          <w:szCs w:val="36"/>
          <w:shd w:val="clear" w:fill="FCFCFC"/>
          <w:rtl w:val="0"/>
        </w:rPr>
        <w:t>Create the aws_ec2 inventory file</w:t>
      </w:r>
    </w:p>
    <w:p w14:paraId="0000061E">
      <w:pPr>
        <w:rPr>
          <w:b/>
          <w:color w:val="FF0000"/>
          <w:sz w:val="36"/>
          <w:szCs w:val="36"/>
          <w:shd w:val="clear" w:fill="FCFCFC"/>
        </w:rPr>
      </w:pPr>
    </w:p>
    <w:p w14:paraId="0000061F">
      <w:pPr>
        <w:rPr>
          <w:b/>
          <w:color w:val="FF0000"/>
          <w:sz w:val="36"/>
          <w:szCs w:val="36"/>
          <w:shd w:val="clear" w:fill="FCFCFC"/>
        </w:rPr>
      </w:pPr>
      <w:r>
        <w:rPr>
          <w:b/>
          <w:color w:val="FF0000"/>
          <w:sz w:val="36"/>
          <w:szCs w:val="36"/>
          <w:shd w:val="clear" w:fill="FCFCFC"/>
          <w:rtl w:val="0"/>
        </w:rPr>
        <w:t># vim aws_ec2.yml</w:t>
      </w:r>
    </w:p>
    <w:p w14:paraId="00000620">
      <w:pPr>
        <w:rPr>
          <w:b/>
          <w:color w:val="FF0000"/>
          <w:sz w:val="36"/>
          <w:szCs w:val="36"/>
          <w:shd w:val="clear" w:fill="FCFCFC"/>
        </w:rPr>
      </w:pPr>
    </w:p>
    <w:p w14:paraId="00000621">
      <w:pPr>
        <w:rPr>
          <w:rFonts w:ascii="Courier New" w:hAnsi="Courier New" w:eastAsia="Courier New" w:cs="Courier New"/>
          <w:b/>
          <w:color w:val="22863A"/>
          <w:sz w:val="34"/>
          <w:szCs w:val="34"/>
          <w:shd w:val="clear" w:fill="FCFCFC"/>
        </w:rPr>
      </w:pPr>
      <w:r>
        <w:rPr>
          <w:rFonts w:ascii="Courier New" w:hAnsi="Courier New" w:eastAsia="Courier New" w:cs="Courier New"/>
          <w:b/>
          <w:color w:val="22863A"/>
          <w:sz w:val="34"/>
          <w:szCs w:val="34"/>
          <w:shd w:val="clear" w:fill="FCFCFC"/>
          <w:rtl w:val="0"/>
        </w:rPr>
        <w:t>plugin: amazon.aws.aws_ec2</w:t>
      </w:r>
    </w:p>
    <w:p w14:paraId="00000622">
      <w:pPr>
        <w:rPr>
          <w:rFonts w:ascii="Courier New" w:hAnsi="Courier New" w:eastAsia="Courier New" w:cs="Courier New"/>
          <w:b/>
          <w:color w:val="22863A"/>
          <w:sz w:val="34"/>
          <w:szCs w:val="34"/>
          <w:shd w:val="clear" w:fill="FCFCFC"/>
        </w:rPr>
      </w:pPr>
      <w:r>
        <w:rPr>
          <w:rFonts w:ascii="Courier New" w:hAnsi="Courier New" w:eastAsia="Courier New" w:cs="Courier New"/>
          <w:b/>
          <w:color w:val="22863A"/>
          <w:sz w:val="34"/>
          <w:szCs w:val="34"/>
          <w:shd w:val="clear" w:fill="FCFCFC"/>
          <w:rtl w:val="0"/>
        </w:rPr>
        <w:t>regions:</w:t>
      </w:r>
    </w:p>
    <w:p w14:paraId="00000623">
      <w:pPr>
        <w:rPr>
          <w:rFonts w:ascii="Courier New" w:hAnsi="Courier New" w:eastAsia="Courier New" w:cs="Courier New"/>
          <w:b/>
          <w:color w:val="22863A"/>
          <w:sz w:val="34"/>
          <w:szCs w:val="34"/>
          <w:shd w:val="clear" w:fill="FCFCFC"/>
        </w:rPr>
      </w:pPr>
      <w:r>
        <w:rPr>
          <w:rFonts w:ascii="Courier New" w:hAnsi="Courier New" w:eastAsia="Courier New" w:cs="Courier New"/>
          <w:b/>
          <w:color w:val="22863A"/>
          <w:sz w:val="34"/>
          <w:szCs w:val="34"/>
          <w:shd w:val="clear" w:fill="FCFCFC"/>
          <w:rtl w:val="0"/>
        </w:rPr>
        <w:t xml:space="preserve"> - us-east-1</w:t>
      </w:r>
    </w:p>
    <w:p w14:paraId="00000624">
      <w:pPr>
        <w:rPr>
          <w:rFonts w:ascii="Courier New" w:hAnsi="Courier New" w:eastAsia="Courier New" w:cs="Courier New"/>
          <w:b/>
          <w:color w:val="22863A"/>
          <w:sz w:val="18"/>
          <w:szCs w:val="18"/>
          <w:shd w:val="clear" w:fill="FCFCFC"/>
        </w:rPr>
      </w:pPr>
    </w:p>
    <w:p w14:paraId="00000625">
      <w:pPr>
        <w:rPr>
          <w:rFonts w:ascii="Courier New" w:hAnsi="Courier New" w:eastAsia="Courier New" w:cs="Courier New"/>
          <w:b/>
          <w:color w:val="22863A"/>
          <w:sz w:val="18"/>
          <w:szCs w:val="18"/>
          <w:shd w:val="clear" w:fill="FCFCFC"/>
        </w:rPr>
      </w:pPr>
    </w:p>
    <w:p w14:paraId="00000626">
      <w:pPr>
        <w:rPr>
          <w:rFonts w:ascii="Courier New" w:hAnsi="Courier New" w:eastAsia="Courier New" w:cs="Courier New"/>
          <w:b/>
          <w:color w:val="22863A"/>
          <w:sz w:val="18"/>
          <w:szCs w:val="18"/>
          <w:shd w:val="clear" w:fill="FCFCFC"/>
        </w:rPr>
      </w:pPr>
      <w:r>
        <w:rPr>
          <w:rFonts w:ascii="Courier New" w:hAnsi="Courier New" w:eastAsia="Courier New" w:cs="Courier New"/>
          <w:b/>
          <w:color w:val="22863A"/>
          <w:sz w:val="18"/>
          <w:szCs w:val="18"/>
          <w:shd w:val="clear" w:fill="FCFCFC"/>
          <w:rtl w:val="0"/>
        </w:rPr>
        <w:t>Save the file</w:t>
      </w:r>
    </w:p>
    <w:p w14:paraId="00000627">
      <w:pPr>
        <w:rPr>
          <w:rFonts w:ascii="Courier New" w:hAnsi="Courier New" w:eastAsia="Courier New" w:cs="Courier New"/>
          <w:b/>
          <w:color w:val="22863A"/>
          <w:sz w:val="18"/>
          <w:szCs w:val="18"/>
          <w:shd w:val="clear" w:fill="FCFCFC"/>
        </w:rPr>
      </w:pPr>
    </w:p>
    <w:p w14:paraId="00000628">
      <w:pPr>
        <w:rPr>
          <w:rFonts w:ascii="Courier New" w:hAnsi="Courier New" w:eastAsia="Courier New" w:cs="Courier New"/>
          <w:b/>
          <w:color w:val="22863A"/>
          <w:sz w:val="18"/>
          <w:szCs w:val="18"/>
          <w:shd w:val="clear" w:fill="FCFCFC"/>
        </w:rPr>
      </w:pPr>
    </w:p>
    <w:p w14:paraId="00000629">
      <w:pPr>
        <w:rPr>
          <w:rFonts w:ascii="Courier New" w:hAnsi="Courier New" w:eastAsia="Courier New" w:cs="Courier New"/>
          <w:b/>
          <w:color w:val="22863A"/>
          <w:sz w:val="18"/>
          <w:szCs w:val="18"/>
          <w:shd w:val="clear" w:fill="FCFCFC"/>
        </w:rPr>
      </w:pPr>
      <w:r>
        <w:rPr>
          <w:rFonts w:ascii="Courier New" w:hAnsi="Courier New" w:eastAsia="Courier New" w:cs="Courier New"/>
          <w:b/>
          <w:color w:val="22863A"/>
          <w:sz w:val="18"/>
          <w:szCs w:val="18"/>
          <w:shd w:val="clear" w:fill="FCFCFC"/>
        </w:rPr>
        <w:drawing>
          <wp:inline distT="114300" distB="114300" distL="114300" distR="114300">
            <wp:extent cx="5943600" cy="3136900"/>
            <wp:effectExtent l="0" t="0" r="0" b="0"/>
            <wp:docPr id="26" name="image22.png"/>
            <wp:cNvGraphicFramePr/>
            <a:graphic xmlns:a="http://schemas.openxmlformats.org/drawingml/2006/main">
              <a:graphicData uri="http://schemas.openxmlformats.org/drawingml/2006/picture">
                <pic:pic xmlns:pic="http://schemas.openxmlformats.org/drawingml/2006/picture">
                  <pic:nvPicPr>
                    <pic:cNvPr id="26" name="image22.png"/>
                    <pic:cNvPicPr preferRelativeResize="0"/>
                  </pic:nvPicPr>
                  <pic:blipFill>
                    <a:blip r:embed="rId42"/>
                    <a:srcRect/>
                    <a:stretch>
                      <a:fillRect/>
                    </a:stretch>
                  </pic:blipFill>
                  <pic:spPr>
                    <a:xfrm>
                      <a:off x="0" y="0"/>
                      <a:ext cx="5943600" cy="3136900"/>
                    </a:xfrm>
                    <a:prstGeom prst="rect">
                      <a:avLst/>
                    </a:prstGeom>
                  </pic:spPr>
                </pic:pic>
              </a:graphicData>
            </a:graphic>
          </wp:inline>
        </w:drawing>
      </w:r>
    </w:p>
    <w:p w14:paraId="0000062A">
      <w:pPr>
        <w:rPr>
          <w:b/>
          <w:color w:val="FF0000"/>
          <w:sz w:val="36"/>
          <w:szCs w:val="36"/>
          <w:shd w:val="clear" w:fill="FCFCFC"/>
        </w:rPr>
      </w:pPr>
    </w:p>
    <w:p w14:paraId="0000062B">
      <w:pPr>
        <w:rPr>
          <w:b/>
          <w:color w:val="FF0000"/>
          <w:sz w:val="36"/>
          <w:szCs w:val="36"/>
          <w:shd w:val="clear" w:fill="FCFCFC"/>
        </w:rPr>
      </w:pPr>
    </w:p>
    <w:p w14:paraId="0000062C">
      <w:pPr>
        <w:rPr>
          <w:b/>
          <w:color w:val="FF0000"/>
          <w:sz w:val="36"/>
          <w:szCs w:val="36"/>
          <w:shd w:val="clear" w:fill="FCFCFC"/>
        </w:rPr>
      </w:pPr>
      <w:r>
        <w:rPr>
          <w:b/>
          <w:color w:val="FF0000"/>
          <w:sz w:val="36"/>
          <w:szCs w:val="36"/>
          <w:shd w:val="clear" w:fill="FCFCFC"/>
          <w:rtl w:val="0"/>
        </w:rPr>
        <w:t>Go to AWS LAB AND pick up the accesskey credentials:</w:t>
      </w:r>
    </w:p>
    <w:p w14:paraId="0000062D">
      <w:pPr>
        <w:rPr>
          <w:b/>
          <w:color w:val="FF0000"/>
          <w:sz w:val="36"/>
          <w:szCs w:val="36"/>
          <w:shd w:val="clear" w:fill="FCFCFC"/>
        </w:rPr>
      </w:pPr>
    </w:p>
    <w:p w14:paraId="0000062E">
      <w:pPr>
        <w:rPr>
          <w:b/>
          <w:color w:val="FF0000"/>
          <w:sz w:val="36"/>
          <w:szCs w:val="36"/>
          <w:shd w:val="clear" w:fill="FCFCFC"/>
        </w:rPr>
      </w:pPr>
      <w:r>
        <w:rPr>
          <w:b/>
          <w:color w:val="FF0000"/>
          <w:sz w:val="36"/>
          <w:szCs w:val="36"/>
          <w:shd w:val="clear" w:fill="FCFCFC"/>
        </w:rPr>
        <w:drawing>
          <wp:inline distT="114300" distB="114300" distL="114300" distR="114300">
            <wp:extent cx="5943600" cy="2425700"/>
            <wp:effectExtent l="0" t="0" r="0" b="0"/>
            <wp:docPr id="58" name="image47.png"/>
            <wp:cNvGraphicFramePr/>
            <a:graphic xmlns:a="http://schemas.openxmlformats.org/drawingml/2006/main">
              <a:graphicData uri="http://schemas.openxmlformats.org/drawingml/2006/picture">
                <pic:pic xmlns:pic="http://schemas.openxmlformats.org/drawingml/2006/picture">
                  <pic:nvPicPr>
                    <pic:cNvPr id="58" name="image47.png"/>
                    <pic:cNvPicPr preferRelativeResize="0"/>
                  </pic:nvPicPr>
                  <pic:blipFill>
                    <a:blip r:embed="rId43"/>
                    <a:srcRect/>
                    <a:stretch>
                      <a:fillRect/>
                    </a:stretch>
                  </pic:blipFill>
                  <pic:spPr>
                    <a:xfrm>
                      <a:off x="0" y="0"/>
                      <a:ext cx="5943600" cy="2425700"/>
                    </a:xfrm>
                    <a:prstGeom prst="rect">
                      <a:avLst/>
                    </a:prstGeom>
                  </pic:spPr>
                </pic:pic>
              </a:graphicData>
            </a:graphic>
          </wp:inline>
        </w:drawing>
      </w:r>
    </w:p>
    <w:p w14:paraId="0000062F">
      <w:pPr>
        <w:rPr>
          <w:b/>
          <w:color w:val="FF0000"/>
          <w:sz w:val="36"/>
          <w:szCs w:val="36"/>
          <w:shd w:val="clear" w:fill="FCFCFC"/>
        </w:rPr>
      </w:pPr>
    </w:p>
    <w:p w14:paraId="00000630">
      <w:pPr>
        <w:rPr>
          <w:b/>
          <w:color w:val="0000FF"/>
          <w:sz w:val="24"/>
          <w:szCs w:val="24"/>
        </w:rPr>
      </w:pPr>
    </w:p>
    <w:p w14:paraId="00000631">
      <w:pPr>
        <w:rPr>
          <w:b/>
          <w:color w:val="0000FF"/>
          <w:sz w:val="24"/>
          <w:szCs w:val="24"/>
        </w:rPr>
      </w:pPr>
    </w:p>
    <w:p w14:paraId="00000632">
      <w:pPr>
        <w:rPr>
          <w:b/>
          <w:sz w:val="36"/>
          <w:szCs w:val="36"/>
          <w:shd w:val="clear" w:fill="FCFCFC"/>
        </w:rPr>
      </w:pPr>
    </w:p>
    <w:p w14:paraId="00000633">
      <w:pPr>
        <w:rPr>
          <w:b/>
          <w:sz w:val="36"/>
          <w:szCs w:val="36"/>
        </w:rPr>
      </w:pPr>
      <w:r>
        <w:rPr>
          <w:b/>
          <w:sz w:val="36"/>
          <w:szCs w:val="36"/>
          <w:rtl w:val="0"/>
        </w:rPr>
        <w:t>On the Ansible Lab:</w:t>
      </w:r>
    </w:p>
    <w:p w14:paraId="00000634">
      <w:pPr>
        <w:rPr>
          <w:b/>
          <w:sz w:val="36"/>
          <w:szCs w:val="36"/>
        </w:rPr>
      </w:pPr>
    </w:p>
    <w:p w14:paraId="00000635">
      <w:pPr>
        <w:rPr>
          <w:b/>
          <w:color w:val="FF0000"/>
          <w:sz w:val="30"/>
          <w:szCs w:val="30"/>
        </w:rPr>
      </w:pPr>
      <w:r>
        <w:rPr>
          <w:b/>
          <w:color w:val="FF0000"/>
          <w:sz w:val="30"/>
          <w:szCs w:val="30"/>
          <w:rtl w:val="0"/>
        </w:rPr>
        <w:t>Take the access key and secret key and save it as environment variables on the Lab:</w:t>
      </w:r>
    </w:p>
    <w:p w14:paraId="00000636">
      <w:pPr>
        <w:rPr>
          <w:b/>
          <w:color w:val="FF0000"/>
          <w:sz w:val="30"/>
          <w:szCs w:val="30"/>
        </w:rPr>
      </w:pPr>
    </w:p>
    <w:p w14:paraId="00000637">
      <w:pPr>
        <w:rPr>
          <w:b/>
          <w:color w:val="FF0000"/>
          <w:sz w:val="30"/>
          <w:szCs w:val="30"/>
        </w:rPr>
      </w:pPr>
      <w:r>
        <w:rPr>
          <w:b/>
          <w:color w:val="FF0000"/>
          <w:sz w:val="30"/>
          <w:szCs w:val="30"/>
          <w:rtl w:val="0"/>
        </w:rPr>
        <w:t>Run these commands</w:t>
      </w:r>
    </w:p>
    <w:p w14:paraId="00000638">
      <w:pPr>
        <w:rPr>
          <w:b/>
          <w:color w:val="FF0000"/>
          <w:sz w:val="30"/>
          <w:szCs w:val="30"/>
        </w:rPr>
      </w:pPr>
    </w:p>
    <w:p w14:paraId="00000639">
      <w:pPr>
        <w:rPr>
          <w:b/>
          <w:color w:val="FF0000"/>
          <w:sz w:val="30"/>
          <w:szCs w:val="30"/>
        </w:rPr>
      </w:pPr>
      <w:r>
        <w:rPr>
          <w:b/>
          <w:color w:val="FF0000"/>
          <w:sz w:val="30"/>
          <w:szCs w:val="30"/>
          <w:rtl w:val="0"/>
        </w:rPr>
        <w:t xml:space="preserve"> # export AWS_ACCESS_KEY_ID=</w:t>
      </w:r>
      <w:r>
        <w:rPr>
          <w:b/>
          <w:color w:val="0000FF"/>
          <w:sz w:val="24"/>
          <w:szCs w:val="24"/>
          <w:rtl w:val="0"/>
        </w:rPr>
        <w:t>AKIAXYX74ZQAJ2C4XK35</w:t>
      </w:r>
    </w:p>
    <w:p w14:paraId="0000063A">
      <w:pPr>
        <w:rPr>
          <w:b/>
          <w:color w:val="FF0000"/>
          <w:sz w:val="20"/>
          <w:szCs w:val="20"/>
        </w:rPr>
      </w:pPr>
      <w:r>
        <w:rPr>
          <w:b/>
          <w:color w:val="FF0000"/>
          <w:sz w:val="20"/>
          <w:szCs w:val="20"/>
          <w:rtl w:val="0"/>
        </w:rPr>
        <w:t>#export AWS_SECRET_ACCESS_KEY=</w:t>
      </w:r>
      <w:r>
        <w:rPr>
          <w:b/>
          <w:color w:val="0000FF"/>
          <w:sz w:val="24"/>
          <w:szCs w:val="24"/>
          <w:rtl w:val="0"/>
        </w:rPr>
        <w:t>eVq4tjJ31qaDzN9HVbdKgGT5gtiHGjpHE9oFHpgA</w:t>
      </w:r>
    </w:p>
    <w:p w14:paraId="0000063B">
      <w:pPr>
        <w:rPr>
          <w:b/>
          <w:sz w:val="20"/>
          <w:szCs w:val="20"/>
        </w:rPr>
      </w:pPr>
    </w:p>
    <w:p w14:paraId="0000063C">
      <w:pPr>
        <w:rPr>
          <w:b/>
          <w:sz w:val="36"/>
          <w:szCs w:val="36"/>
        </w:rPr>
      </w:pPr>
      <w:r>
        <w:rPr>
          <w:b/>
          <w:sz w:val="36"/>
          <w:szCs w:val="36"/>
          <w:rtl w:val="0"/>
        </w:rPr>
        <w:t>Now execute the command to list the inventory:</w:t>
      </w:r>
    </w:p>
    <w:p w14:paraId="0000063D">
      <w:pPr>
        <w:rPr>
          <w:b/>
          <w:sz w:val="20"/>
          <w:szCs w:val="20"/>
        </w:rPr>
      </w:pPr>
    </w:p>
    <w:p w14:paraId="0000063E">
      <w:pPr>
        <w:rPr>
          <w:b/>
          <w:color w:val="FF0000"/>
          <w:sz w:val="32"/>
          <w:szCs w:val="32"/>
        </w:rPr>
      </w:pPr>
      <w:r>
        <w:rPr>
          <w:b/>
          <w:color w:val="FF0000"/>
          <w:sz w:val="32"/>
          <w:szCs w:val="32"/>
          <w:rtl w:val="0"/>
        </w:rPr>
        <w:t># ansible-inventory -i /home/ansiuser/aws_ec2.yml --list</w:t>
      </w:r>
    </w:p>
    <w:p w14:paraId="0000063F">
      <w:pPr>
        <w:rPr>
          <w:b/>
          <w:color w:val="0000FF"/>
          <w:sz w:val="24"/>
          <w:szCs w:val="24"/>
        </w:rPr>
      </w:pPr>
    </w:p>
    <w:p w14:paraId="00000640">
      <w:pPr>
        <w:rPr>
          <w:b/>
          <w:color w:val="0000FF"/>
          <w:sz w:val="24"/>
          <w:szCs w:val="24"/>
        </w:rPr>
      </w:pPr>
    </w:p>
    <w:p w14:paraId="00000641">
      <w:pPr>
        <w:rPr>
          <w:b/>
          <w:color w:val="0000FF"/>
          <w:sz w:val="24"/>
          <w:szCs w:val="24"/>
        </w:rPr>
      </w:pPr>
      <w:r>
        <w:rPr>
          <w:b/>
          <w:color w:val="0000FF"/>
          <w:sz w:val="24"/>
          <w:szCs w:val="24"/>
        </w:rPr>
        <w:drawing>
          <wp:inline distT="114300" distB="114300" distL="114300" distR="114300">
            <wp:extent cx="5943600" cy="2413000"/>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15" name="image12.png"/>
                    <pic:cNvPicPr preferRelativeResize="0"/>
                  </pic:nvPicPr>
                  <pic:blipFill>
                    <a:blip r:embed="rId44"/>
                    <a:srcRect/>
                    <a:stretch>
                      <a:fillRect/>
                    </a:stretch>
                  </pic:blipFill>
                  <pic:spPr>
                    <a:xfrm>
                      <a:off x="0" y="0"/>
                      <a:ext cx="5943600" cy="2413000"/>
                    </a:xfrm>
                    <a:prstGeom prst="rect">
                      <a:avLst/>
                    </a:prstGeom>
                  </pic:spPr>
                </pic:pic>
              </a:graphicData>
            </a:graphic>
          </wp:inline>
        </w:drawing>
      </w:r>
    </w:p>
    <w:p w14:paraId="00000642">
      <w:pPr>
        <w:rPr>
          <w:b/>
          <w:color w:val="0000FF"/>
          <w:sz w:val="24"/>
          <w:szCs w:val="24"/>
        </w:rPr>
      </w:pPr>
    </w:p>
    <w:p w14:paraId="00000643">
      <w:pPr>
        <w:rPr>
          <w:b/>
          <w:color w:val="0000FF"/>
          <w:sz w:val="24"/>
          <w:szCs w:val="24"/>
        </w:rPr>
      </w:pPr>
    </w:p>
    <w:p w14:paraId="00000644">
      <w:pPr>
        <w:rPr>
          <w:b/>
          <w:color w:val="0000FF"/>
          <w:sz w:val="24"/>
          <w:szCs w:val="24"/>
        </w:rPr>
      </w:pPr>
      <w:r>
        <w:rPr>
          <w:b/>
          <w:color w:val="0000FF"/>
          <w:sz w:val="24"/>
          <w:szCs w:val="24"/>
          <w:rtl w:val="0"/>
        </w:rPr>
        <w:t xml:space="preserve">Create Ec2 instances on AWS </w:t>
      </w:r>
    </w:p>
    <w:p w14:paraId="00000645">
      <w:pPr>
        <w:rPr>
          <w:b/>
          <w:color w:val="0000FF"/>
          <w:sz w:val="24"/>
          <w:szCs w:val="24"/>
        </w:rPr>
      </w:pPr>
    </w:p>
    <w:p w14:paraId="00000646">
      <w:pPr>
        <w:rPr>
          <w:b/>
          <w:color w:val="0000FF"/>
          <w:sz w:val="24"/>
          <w:szCs w:val="24"/>
        </w:rPr>
      </w:pPr>
      <w:r>
        <w:rPr>
          <w:b/>
          <w:color w:val="0000FF"/>
          <w:sz w:val="24"/>
          <w:szCs w:val="24"/>
          <w:rtl w:val="0"/>
        </w:rPr>
        <w:t>On the master node run the inventory command:</w:t>
      </w:r>
    </w:p>
    <w:p w14:paraId="00000647">
      <w:pPr>
        <w:rPr>
          <w:b/>
          <w:color w:val="0000FF"/>
          <w:sz w:val="24"/>
          <w:szCs w:val="24"/>
        </w:rPr>
      </w:pPr>
    </w:p>
    <w:p w14:paraId="00000648">
      <w:pPr>
        <w:rPr>
          <w:b/>
          <w:color w:val="0000FF"/>
          <w:sz w:val="24"/>
          <w:szCs w:val="24"/>
        </w:rPr>
      </w:pPr>
      <w:r>
        <w:rPr>
          <w:b/>
          <w:color w:val="0000FF"/>
          <w:sz w:val="24"/>
          <w:szCs w:val="24"/>
          <w:rtl w:val="0"/>
        </w:rPr>
        <w:t># ansible-inventory -i /home/ansiuser/aws_ec2.yml --list</w:t>
      </w:r>
    </w:p>
    <w:p w14:paraId="00000649">
      <w:pPr>
        <w:rPr>
          <w:b/>
          <w:color w:val="0000FF"/>
          <w:sz w:val="24"/>
          <w:szCs w:val="24"/>
        </w:rPr>
      </w:pPr>
    </w:p>
    <w:p w14:paraId="0000064A">
      <w:pPr>
        <w:rPr>
          <w:b/>
          <w:color w:val="0000FF"/>
          <w:sz w:val="24"/>
          <w:szCs w:val="24"/>
        </w:rPr>
      </w:pPr>
      <w:r>
        <w:rPr>
          <w:b/>
          <w:color w:val="0000FF"/>
          <w:sz w:val="24"/>
          <w:szCs w:val="24"/>
        </w:rPr>
        <w:drawing>
          <wp:inline distT="114300" distB="114300" distL="114300" distR="114300">
            <wp:extent cx="5943600" cy="3784600"/>
            <wp:effectExtent l="0" t="0" r="0" b="0"/>
            <wp:docPr id="37" name="image28.png"/>
            <wp:cNvGraphicFramePr/>
            <a:graphic xmlns:a="http://schemas.openxmlformats.org/drawingml/2006/main">
              <a:graphicData uri="http://schemas.openxmlformats.org/drawingml/2006/picture">
                <pic:pic xmlns:pic="http://schemas.openxmlformats.org/drawingml/2006/picture">
                  <pic:nvPicPr>
                    <pic:cNvPr id="37" name="image28.png"/>
                    <pic:cNvPicPr preferRelativeResize="0"/>
                  </pic:nvPicPr>
                  <pic:blipFill>
                    <a:blip r:embed="rId45"/>
                    <a:srcRect/>
                    <a:stretch>
                      <a:fillRect/>
                    </a:stretch>
                  </pic:blipFill>
                  <pic:spPr>
                    <a:xfrm>
                      <a:off x="0" y="0"/>
                      <a:ext cx="5943600" cy="3784600"/>
                    </a:xfrm>
                    <a:prstGeom prst="rect">
                      <a:avLst/>
                    </a:prstGeom>
                  </pic:spPr>
                </pic:pic>
              </a:graphicData>
            </a:graphic>
          </wp:inline>
        </w:drawing>
      </w:r>
    </w:p>
    <w:p w14:paraId="0000064B">
      <w:pPr>
        <w:rPr>
          <w:b/>
          <w:sz w:val="36"/>
          <w:szCs w:val="36"/>
          <w:shd w:val="clear" w:fill="FCFCFC"/>
        </w:rPr>
      </w:pPr>
    </w:p>
    <w:p w14:paraId="0000064C">
      <w:pPr>
        <w:rPr>
          <w:b/>
          <w:color w:val="FF0000"/>
          <w:sz w:val="36"/>
          <w:szCs w:val="36"/>
          <w:shd w:val="clear" w:fill="FCFCFC"/>
        </w:rPr>
      </w:pPr>
      <w:r>
        <w:rPr>
          <w:b/>
          <w:color w:val="FF0000"/>
          <w:sz w:val="36"/>
          <w:szCs w:val="36"/>
          <w:shd w:val="clear" w:fill="FCFCFC"/>
          <w:rtl w:val="0"/>
        </w:rPr>
        <w:t>Do these steps as Assignment:</w:t>
      </w:r>
    </w:p>
    <w:p w14:paraId="0000064D">
      <w:pPr>
        <w:rPr>
          <w:b/>
          <w:color w:val="FF0000"/>
          <w:sz w:val="36"/>
          <w:szCs w:val="36"/>
          <w:shd w:val="clear" w:fill="FCFCFC"/>
        </w:rPr>
      </w:pPr>
      <w:r>
        <w:rPr>
          <w:b/>
          <w:color w:val="FF0000"/>
          <w:sz w:val="36"/>
          <w:szCs w:val="36"/>
          <w:shd w:val="clear" w:fill="FCFCFC"/>
          <w:rtl w:val="0"/>
        </w:rPr>
        <w:t>============================================</w:t>
      </w:r>
    </w:p>
    <w:p w14:paraId="0000064E">
      <w:pPr>
        <w:rPr>
          <w:b/>
          <w:color w:val="FF0000"/>
          <w:sz w:val="36"/>
          <w:szCs w:val="36"/>
          <w:shd w:val="clear" w:fill="FCFCFC"/>
        </w:rPr>
      </w:pPr>
    </w:p>
    <w:p w14:paraId="0000064F">
      <w:pPr>
        <w:numPr>
          <w:ilvl w:val="0"/>
          <w:numId w:val="7"/>
        </w:numPr>
        <w:ind w:left="720" w:hanging="360"/>
        <w:rPr>
          <w:b/>
          <w:color w:val="FF0000"/>
          <w:sz w:val="36"/>
          <w:szCs w:val="36"/>
          <w:shd w:val="clear" w:fill="FCFCFC"/>
        </w:rPr>
      </w:pPr>
      <w:r>
        <w:rPr>
          <w:b/>
          <w:color w:val="FF0000"/>
          <w:sz w:val="36"/>
          <w:szCs w:val="36"/>
          <w:shd w:val="clear" w:fill="FCFCFC"/>
          <w:rtl w:val="0"/>
        </w:rPr>
        <w:t>Connecting Ansible controller to your cloud machine over SSH</w:t>
      </w:r>
    </w:p>
    <w:p w14:paraId="00000650">
      <w:pPr>
        <w:rPr>
          <w:b/>
          <w:color w:val="FF0000"/>
          <w:sz w:val="36"/>
          <w:szCs w:val="36"/>
          <w:shd w:val="clear" w:fill="FCFCFC"/>
        </w:rPr>
      </w:pPr>
      <w:r>
        <w:rPr>
          <w:b/>
          <w:color w:val="FF0000"/>
          <w:sz w:val="36"/>
          <w:szCs w:val="36"/>
          <w:shd w:val="clear" w:fill="FCFCFC"/>
          <w:rtl w:val="0"/>
        </w:rPr>
        <w:t>===========================================</w:t>
      </w:r>
    </w:p>
    <w:p w14:paraId="00000651">
      <w:pPr>
        <w:rPr>
          <w:b/>
          <w:color w:val="FF0000"/>
          <w:sz w:val="36"/>
          <w:szCs w:val="36"/>
          <w:shd w:val="clear" w:fill="FCFCFC"/>
        </w:rPr>
      </w:pPr>
    </w:p>
    <w:p w14:paraId="00000652">
      <w:pPr>
        <w:rPr>
          <w:b/>
          <w:color w:val="FF0000"/>
          <w:sz w:val="36"/>
          <w:szCs w:val="36"/>
          <w:shd w:val="clear" w:fill="FCFCFC"/>
        </w:rPr>
      </w:pPr>
    </w:p>
    <w:p w14:paraId="00000653">
      <w:pPr>
        <w:numPr>
          <w:ilvl w:val="0"/>
          <w:numId w:val="7"/>
        </w:numPr>
        <w:ind w:left="720" w:hanging="360"/>
        <w:rPr>
          <w:b/>
          <w:color w:val="FF0000"/>
          <w:sz w:val="36"/>
          <w:szCs w:val="36"/>
          <w:shd w:val="clear" w:fill="FCFCFC"/>
        </w:rPr>
      </w:pPr>
      <w:r>
        <w:rPr>
          <w:b/>
          <w:color w:val="FF0000"/>
          <w:sz w:val="36"/>
          <w:szCs w:val="36"/>
          <w:shd w:val="clear" w:fill="FCFCFC"/>
          <w:rtl w:val="0"/>
        </w:rPr>
        <w:t>Run the Ansible command on the dynamic inventory</w:t>
      </w:r>
    </w:p>
    <w:p w14:paraId="00000654">
      <w:pPr>
        <w:rPr>
          <w:b/>
          <w:color w:val="FF0000"/>
          <w:sz w:val="36"/>
          <w:szCs w:val="36"/>
          <w:shd w:val="clear" w:fill="FCFCFC"/>
        </w:rPr>
      </w:pPr>
    </w:p>
    <w:p w14:paraId="00000655">
      <w:pPr>
        <w:numPr>
          <w:ilvl w:val="0"/>
          <w:numId w:val="7"/>
        </w:numPr>
        <w:ind w:left="720" w:hanging="360"/>
        <w:rPr>
          <w:b/>
          <w:color w:val="FF0000"/>
          <w:sz w:val="36"/>
          <w:szCs w:val="36"/>
          <w:shd w:val="clear" w:fill="FCFCFC"/>
        </w:rPr>
      </w:pPr>
      <w:r>
        <w:rPr>
          <w:b/>
          <w:color w:val="FF0000"/>
          <w:sz w:val="36"/>
          <w:szCs w:val="36"/>
          <w:shd w:val="clear" w:fill="FCFCFC"/>
          <w:rtl w:val="0"/>
        </w:rPr>
        <w:t>If we want to create 10 servers, we would not want to execute steps of creating ansiuser, copying ssh keys and updating config file manually on all server</w:t>
      </w:r>
    </w:p>
    <w:p w14:paraId="00000656">
      <w:pPr>
        <w:numPr>
          <w:ilvl w:val="0"/>
          <w:numId w:val="7"/>
        </w:numPr>
        <w:ind w:left="720" w:hanging="360"/>
        <w:rPr>
          <w:b/>
          <w:color w:val="FF0000"/>
          <w:sz w:val="36"/>
          <w:szCs w:val="36"/>
          <w:shd w:val="clear" w:fill="FCFCFC"/>
        </w:rPr>
      </w:pPr>
      <w:r>
        <w:rPr>
          <w:b/>
          <w:color w:val="FF0000"/>
          <w:sz w:val="36"/>
          <w:szCs w:val="36"/>
          <w:shd w:val="clear" w:fill="FCFCFC"/>
          <w:rtl w:val="0"/>
        </w:rPr>
        <w:t xml:space="preserve">Solution for this is : </w:t>
      </w:r>
    </w:p>
    <w:p w14:paraId="00000657">
      <w:pPr>
        <w:numPr>
          <w:ilvl w:val="0"/>
          <w:numId w:val="8"/>
        </w:numPr>
        <w:ind w:left="1440" w:hanging="360"/>
        <w:rPr>
          <w:b/>
          <w:color w:val="FF0000"/>
          <w:sz w:val="36"/>
          <w:szCs w:val="36"/>
          <w:shd w:val="clear" w:fill="FCFCFC"/>
        </w:rPr>
      </w:pPr>
      <w:r>
        <w:rPr>
          <w:b/>
          <w:color w:val="FF0000"/>
          <w:sz w:val="36"/>
          <w:szCs w:val="36"/>
          <w:shd w:val="clear" w:fill="FCFCFC"/>
          <w:rtl w:val="0"/>
        </w:rPr>
        <w:t>Take the created ANsible worker to aws that connected to Ansible controller via ssh</w:t>
      </w:r>
    </w:p>
    <w:p w14:paraId="00000658">
      <w:pPr>
        <w:numPr>
          <w:ilvl w:val="0"/>
          <w:numId w:val="8"/>
        </w:numPr>
        <w:ind w:left="1440" w:hanging="360"/>
        <w:rPr>
          <w:b/>
          <w:color w:val="FF0000"/>
          <w:sz w:val="36"/>
          <w:szCs w:val="36"/>
          <w:shd w:val="clear" w:fill="FCFCFC"/>
        </w:rPr>
      </w:pPr>
      <w:r>
        <w:rPr>
          <w:b/>
          <w:color w:val="FF0000"/>
          <w:sz w:val="36"/>
          <w:szCs w:val="36"/>
          <w:shd w:val="clear" w:fill="FCFCFC"/>
          <w:rtl w:val="0"/>
        </w:rPr>
        <w:t>Convert the node as an AMI</w:t>
      </w:r>
    </w:p>
    <w:p w14:paraId="00000659">
      <w:pPr>
        <w:numPr>
          <w:ilvl w:val="0"/>
          <w:numId w:val="8"/>
        </w:numPr>
        <w:ind w:left="1440" w:hanging="360"/>
        <w:rPr>
          <w:b/>
          <w:color w:val="FF0000"/>
          <w:sz w:val="26"/>
          <w:szCs w:val="26"/>
          <w:shd w:val="clear" w:fill="FCFCFC"/>
        </w:rPr>
      </w:pPr>
      <w:r>
        <w:rPr>
          <w:b/>
          <w:color w:val="FF0000"/>
          <w:sz w:val="26"/>
          <w:szCs w:val="26"/>
          <w:shd w:val="clear" w:fill="FCFCFC"/>
          <w:rtl w:val="0"/>
        </w:rPr>
        <w:t>So all the worker nodes configuration/softwares/OS/user details will be available as AMI</w:t>
      </w:r>
    </w:p>
    <w:p w14:paraId="0000065A">
      <w:pPr>
        <w:numPr>
          <w:ilvl w:val="0"/>
          <w:numId w:val="8"/>
        </w:numPr>
        <w:ind w:left="1440" w:hanging="360"/>
        <w:rPr>
          <w:b/>
          <w:color w:val="FF0000"/>
          <w:sz w:val="36"/>
          <w:szCs w:val="36"/>
          <w:shd w:val="clear" w:fill="FCFCFC"/>
        </w:rPr>
      </w:pPr>
      <w:r>
        <w:rPr>
          <w:b/>
          <w:color w:val="FF0000"/>
          <w:sz w:val="36"/>
          <w:szCs w:val="36"/>
          <w:shd w:val="clear" w:fill="FCFCFC"/>
          <w:rtl w:val="0"/>
        </w:rPr>
        <w:t>Now we will create new Vms with our custom AMI -&gt; So all the new instances will have</w:t>
      </w:r>
    </w:p>
    <w:p w14:paraId="0000065B">
      <w:pPr>
        <w:numPr>
          <w:ilvl w:val="0"/>
          <w:numId w:val="8"/>
        </w:numPr>
        <w:ind w:left="1440" w:hanging="360"/>
        <w:rPr>
          <w:b/>
          <w:color w:val="FF0000"/>
          <w:sz w:val="36"/>
          <w:szCs w:val="36"/>
          <w:shd w:val="clear" w:fill="FCFCFC"/>
        </w:rPr>
      </w:pPr>
      <w:r>
        <w:rPr>
          <w:b/>
          <w:color w:val="FF0000"/>
          <w:sz w:val="36"/>
          <w:szCs w:val="36"/>
          <w:shd w:val="clear" w:fill="FCFCFC"/>
          <w:rtl w:val="0"/>
        </w:rPr>
        <w:t xml:space="preserve">  Ansible controller SSH keys</w:t>
      </w:r>
    </w:p>
    <w:p w14:paraId="0000065C">
      <w:pPr>
        <w:numPr>
          <w:ilvl w:val="0"/>
          <w:numId w:val="8"/>
        </w:numPr>
        <w:ind w:left="1440" w:hanging="360"/>
        <w:rPr>
          <w:b/>
          <w:color w:val="FF0000"/>
          <w:sz w:val="36"/>
          <w:szCs w:val="36"/>
          <w:shd w:val="clear" w:fill="FCFCFC"/>
        </w:rPr>
      </w:pPr>
      <w:r>
        <w:rPr>
          <w:b/>
          <w:color w:val="FF0000"/>
          <w:sz w:val="36"/>
          <w:szCs w:val="36"/>
          <w:shd w:val="clear" w:fill="FCFCFC"/>
          <w:rtl w:val="0"/>
        </w:rPr>
        <w:t xml:space="preserve"> Will have ansiuser and config file updates</w:t>
      </w:r>
    </w:p>
    <w:p w14:paraId="0000065D">
      <w:pPr>
        <w:rPr>
          <w:b/>
          <w:color w:val="FF0000"/>
          <w:sz w:val="36"/>
          <w:szCs w:val="36"/>
          <w:shd w:val="clear" w:fill="FCFCFC"/>
        </w:rPr>
      </w:pPr>
    </w:p>
    <w:p w14:paraId="0000065E">
      <w:pPr>
        <w:spacing w:before="0" w:after="360" w:line="360" w:lineRule="auto"/>
        <w:rPr>
          <w:b/>
          <w:color w:val="FF0000"/>
          <w:sz w:val="28"/>
          <w:szCs w:val="28"/>
          <w:shd w:val="clear" w:fill="FCFCFC"/>
        </w:rPr>
      </w:pPr>
      <w:r>
        <w:rPr>
          <w:b/>
          <w:color w:val="FF0000"/>
          <w:sz w:val="28"/>
          <w:szCs w:val="28"/>
          <w:shd w:val="clear" w:fill="FCFCFC"/>
          <w:rtl w:val="0"/>
        </w:rPr>
        <w:t xml:space="preserve">Assignment/homework steps: </w:t>
      </w:r>
    </w:p>
    <w:p w14:paraId="0000065F">
      <w:pPr>
        <w:spacing w:before="0" w:after="360" w:line="360" w:lineRule="auto"/>
        <w:rPr>
          <w:b/>
          <w:color w:val="404040"/>
          <w:sz w:val="28"/>
          <w:szCs w:val="28"/>
          <w:shd w:val="clear" w:fill="FCFCFC"/>
        </w:rPr>
      </w:pPr>
      <w:r>
        <w:rPr>
          <w:b/>
          <w:color w:val="404040"/>
          <w:sz w:val="28"/>
          <w:szCs w:val="28"/>
          <w:shd w:val="clear" w:fill="FCFCFC"/>
          <w:rtl w:val="0"/>
        </w:rPr>
        <w:t>======================================</w:t>
      </w:r>
    </w:p>
    <w:p w14:paraId="00000660">
      <w:pPr>
        <w:numPr>
          <w:ilvl w:val="0"/>
          <w:numId w:val="9"/>
        </w:numPr>
        <w:spacing w:before="0" w:after="360" w:line="360" w:lineRule="auto"/>
        <w:ind w:left="720" w:hanging="360"/>
        <w:rPr>
          <w:b/>
          <w:color w:val="404040"/>
          <w:sz w:val="28"/>
          <w:szCs w:val="28"/>
          <w:shd w:val="clear" w:fill="FCFCFC"/>
        </w:rPr>
      </w:pPr>
      <w:r>
        <w:rPr>
          <w:b/>
          <w:color w:val="404040"/>
          <w:sz w:val="28"/>
          <w:szCs w:val="28"/>
          <w:shd w:val="clear" w:fill="FCFCFC"/>
          <w:rtl w:val="0"/>
        </w:rPr>
        <w:t>Now go to AWS and select your EC2 worker server</w:t>
      </w:r>
    </w:p>
    <w:p w14:paraId="00000661">
      <w:pPr>
        <w:spacing w:before="0" w:after="360" w:line="360" w:lineRule="auto"/>
        <w:ind w:left="720" w:firstLine="0"/>
        <w:rPr>
          <w:b/>
          <w:color w:val="404040"/>
          <w:sz w:val="28"/>
          <w:szCs w:val="28"/>
          <w:shd w:val="clear" w:fill="FCFCFC"/>
        </w:rPr>
      </w:pPr>
      <w:r>
        <w:rPr>
          <w:b/>
          <w:color w:val="404040"/>
          <w:sz w:val="28"/>
          <w:szCs w:val="28"/>
          <w:shd w:val="clear" w:fill="FCFCFC"/>
          <w:rtl w:val="0"/>
        </w:rPr>
        <w:t>Convert the Ec2 server in to an Image</w:t>
      </w:r>
    </w:p>
    <w:p w14:paraId="00000662">
      <w:pPr>
        <w:spacing w:before="0" w:after="360" w:line="360" w:lineRule="auto"/>
        <w:ind w:left="720" w:firstLine="0"/>
        <w:rPr>
          <w:b/>
          <w:color w:val="404040"/>
          <w:sz w:val="28"/>
          <w:szCs w:val="28"/>
          <w:shd w:val="clear" w:fill="FCFCFC"/>
        </w:rPr>
      </w:pPr>
    </w:p>
    <w:p w14:paraId="00000663">
      <w:pPr>
        <w:spacing w:before="0" w:after="360" w:line="360" w:lineRule="auto"/>
        <w:ind w:left="720" w:firstLine="0"/>
        <w:rPr>
          <w:b/>
          <w:color w:val="404040"/>
          <w:sz w:val="28"/>
          <w:szCs w:val="28"/>
          <w:shd w:val="clear" w:fill="FCFCFC"/>
        </w:rPr>
      </w:pPr>
      <w:r>
        <w:rPr>
          <w:b/>
          <w:color w:val="404040"/>
          <w:sz w:val="28"/>
          <w:szCs w:val="28"/>
          <w:shd w:val="clear" w:fill="FCFCFC"/>
        </w:rPr>
        <w:drawing>
          <wp:inline distT="114300" distB="114300" distL="114300" distR="114300">
            <wp:extent cx="5943600" cy="17653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7" name="image5.png"/>
                    <pic:cNvPicPr preferRelativeResize="0"/>
                  </pic:nvPicPr>
                  <pic:blipFill>
                    <a:blip r:embed="rId46"/>
                    <a:srcRect/>
                    <a:stretch>
                      <a:fillRect/>
                    </a:stretch>
                  </pic:blipFill>
                  <pic:spPr>
                    <a:xfrm>
                      <a:off x="0" y="0"/>
                      <a:ext cx="5943600" cy="1765300"/>
                    </a:xfrm>
                    <a:prstGeom prst="rect">
                      <a:avLst/>
                    </a:prstGeom>
                  </pic:spPr>
                </pic:pic>
              </a:graphicData>
            </a:graphic>
          </wp:inline>
        </w:drawing>
      </w:r>
    </w:p>
    <w:p w14:paraId="00000664">
      <w:pPr>
        <w:spacing w:before="0" w:after="360" w:line="360" w:lineRule="auto"/>
        <w:ind w:left="720" w:firstLine="0"/>
        <w:rPr>
          <w:b/>
          <w:color w:val="404040"/>
          <w:sz w:val="28"/>
          <w:szCs w:val="28"/>
          <w:shd w:val="clear" w:fill="FCFCFC"/>
        </w:rPr>
      </w:pPr>
      <w:r>
        <w:rPr>
          <w:rFonts w:ascii="Arial Unicode MS" w:hAnsi="Arial Unicode MS" w:eastAsia="Arial Unicode MS" w:cs="Arial Unicode MS"/>
          <w:b/>
          <w:color w:val="404040"/>
          <w:sz w:val="28"/>
          <w:szCs w:val="28"/>
          <w:shd w:val="clear" w:fill="FCFCFC"/>
          <w:rtl w:val="0"/>
        </w:rPr>
        <w:t>Give the Image name as AnsibleHostImage→ click on create Image</w:t>
      </w:r>
    </w:p>
    <w:p w14:paraId="00000665">
      <w:pPr>
        <w:spacing w:before="0" w:after="360" w:line="360" w:lineRule="auto"/>
        <w:ind w:left="720" w:firstLine="0"/>
        <w:rPr>
          <w:b/>
          <w:color w:val="404040"/>
          <w:sz w:val="28"/>
          <w:szCs w:val="28"/>
          <w:shd w:val="clear" w:fill="FCFCFC"/>
        </w:rPr>
      </w:pPr>
    </w:p>
    <w:p w14:paraId="00000666">
      <w:pPr>
        <w:spacing w:before="0" w:after="360" w:line="360" w:lineRule="auto"/>
        <w:ind w:left="720" w:firstLine="0"/>
        <w:rPr>
          <w:b/>
          <w:color w:val="404040"/>
          <w:sz w:val="28"/>
          <w:szCs w:val="28"/>
          <w:shd w:val="clear" w:fill="FCFCFC"/>
        </w:rPr>
      </w:pPr>
      <w:r>
        <w:rPr>
          <w:b/>
          <w:color w:val="404040"/>
          <w:sz w:val="28"/>
          <w:szCs w:val="28"/>
          <w:shd w:val="clear" w:fill="FCFCFC"/>
          <w:rtl w:val="0"/>
        </w:rPr>
        <w:t>You can see you image by clicking on AMI</w:t>
      </w:r>
    </w:p>
    <w:p w14:paraId="00000667">
      <w:pPr>
        <w:spacing w:before="0" w:after="360" w:line="360" w:lineRule="auto"/>
        <w:ind w:left="720" w:firstLine="0"/>
        <w:rPr>
          <w:b/>
          <w:color w:val="404040"/>
          <w:sz w:val="28"/>
          <w:szCs w:val="28"/>
          <w:shd w:val="clear" w:fill="FCFCFC"/>
        </w:rPr>
      </w:pPr>
    </w:p>
    <w:p w14:paraId="00000668">
      <w:pPr>
        <w:spacing w:before="0" w:after="360" w:line="360" w:lineRule="auto"/>
        <w:ind w:left="720" w:firstLine="0"/>
        <w:rPr>
          <w:b/>
          <w:color w:val="404040"/>
          <w:sz w:val="28"/>
          <w:szCs w:val="28"/>
          <w:shd w:val="clear" w:fill="FCFCFC"/>
        </w:rPr>
      </w:pPr>
      <w:r>
        <w:rPr>
          <w:b/>
          <w:color w:val="404040"/>
          <w:sz w:val="28"/>
          <w:szCs w:val="28"/>
          <w:shd w:val="clear" w:fill="FCFCFC"/>
        </w:rPr>
        <w:drawing>
          <wp:inline distT="114300" distB="114300" distL="114300" distR="114300">
            <wp:extent cx="2886075" cy="7286625"/>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17" name="image1.png"/>
                    <pic:cNvPicPr preferRelativeResize="0"/>
                  </pic:nvPicPr>
                  <pic:blipFill>
                    <a:blip r:embed="rId47"/>
                    <a:srcRect/>
                    <a:stretch>
                      <a:fillRect/>
                    </a:stretch>
                  </pic:blipFill>
                  <pic:spPr>
                    <a:xfrm>
                      <a:off x="0" y="0"/>
                      <a:ext cx="2886075" cy="7286625"/>
                    </a:xfrm>
                    <a:prstGeom prst="rect">
                      <a:avLst/>
                    </a:prstGeom>
                  </pic:spPr>
                </pic:pic>
              </a:graphicData>
            </a:graphic>
          </wp:inline>
        </w:drawing>
      </w:r>
    </w:p>
    <w:p w14:paraId="00000669">
      <w:pPr>
        <w:spacing w:before="0" w:after="360" w:line="360" w:lineRule="auto"/>
        <w:ind w:left="720" w:firstLine="0"/>
        <w:rPr>
          <w:b/>
          <w:color w:val="404040"/>
          <w:sz w:val="28"/>
          <w:szCs w:val="28"/>
          <w:shd w:val="clear" w:fill="FCFCFC"/>
        </w:rPr>
      </w:pPr>
    </w:p>
    <w:p w14:paraId="0000066A">
      <w:pPr>
        <w:spacing w:before="0" w:after="360" w:line="360" w:lineRule="auto"/>
        <w:rPr>
          <w:b/>
          <w:color w:val="404040"/>
          <w:sz w:val="28"/>
          <w:szCs w:val="28"/>
          <w:shd w:val="clear" w:fill="FCFCFC"/>
        </w:rPr>
      </w:pPr>
      <w:r>
        <w:rPr>
          <w:b/>
          <w:color w:val="404040"/>
          <w:sz w:val="28"/>
          <w:szCs w:val="28"/>
          <w:shd w:val="clear" w:fill="FCFCFC"/>
          <w:rtl w:val="0"/>
        </w:rPr>
        <w:t>It will take 5 mins to create the AMI</w:t>
      </w:r>
    </w:p>
    <w:p w14:paraId="0000066B">
      <w:pPr>
        <w:spacing w:before="0" w:after="360" w:line="360" w:lineRule="auto"/>
        <w:rPr>
          <w:b/>
          <w:color w:val="404040"/>
          <w:sz w:val="28"/>
          <w:szCs w:val="28"/>
          <w:shd w:val="clear" w:fill="FCFCFC"/>
        </w:rPr>
      </w:pPr>
      <w:r>
        <w:rPr>
          <w:b/>
          <w:color w:val="404040"/>
          <w:sz w:val="28"/>
          <w:szCs w:val="28"/>
          <w:shd w:val="clear" w:fill="FCFCFC"/>
          <w:rtl w:val="0"/>
        </w:rPr>
        <w:t>Once the AMi is available.</w:t>
      </w:r>
    </w:p>
    <w:p w14:paraId="0000066C">
      <w:pPr>
        <w:spacing w:before="0" w:after="360" w:line="360" w:lineRule="auto"/>
        <w:rPr>
          <w:b/>
          <w:color w:val="404040"/>
          <w:sz w:val="28"/>
          <w:szCs w:val="28"/>
          <w:shd w:val="clear" w:fill="FCFCFC"/>
        </w:rPr>
      </w:pPr>
      <w:r>
        <w:rPr>
          <w:b/>
          <w:color w:val="404040"/>
          <w:sz w:val="28"/>
          <w:szCs w:val="28"/>
          <w:shd w:val="clear" w:fill="FCFCFC"/>
          <w:rtl w:val="0"/>
        </w:rPr>
        <w:t>7. We will now create multiple Instance with the new Image itself</w:t>
      </w:r>
    </w:p>
    <w:p w14:paraId="0000066D">
      <w:pPr>
        <w:spacing w:before="0" w:after="360" w:line="360" w:lineRule="auto"/>
        <w:rPr>
          <w:b/>
          <w:color w:val="404040"/>
          <w:sz w:val="28"/>
          <w:szCs w:val="28"/>
          <w:shd w:val="clear" w:fill="FCFCFC"/>
        </w:rPr>
      </w:pPr>
      <w:r>
        <w:rPr>
          <w:rFonts w:ascii="Arial Unicode MS" w:hAnsi="Arial Unicode MS" w:eastAsia="Arial Unicode MS" w:cs="Arial Unicode MS"/>
          <w:b/>
          <w:color w:val="404040"/>
          <w:sz w:val="28"/>
          <w:szCs w:val="28"/>
          <w:shd w:val="clear" w:fill="FCFCFC"/>
          <w:rtl w:val="0"/>
        </w:rPr>
        <w:t>Click on launch Instance → neter the name and selct the AMi that we have created</w:t>
      </w:r>
    </w:p>
    <w:p w14:paraId="0000066E">
      <w:pPr>
        <w:spacing w:before="0" w:after="360" w:line="360" w:lineRule="auto"/>
        <w:rPr>
          <w:b/>
          <w:color w:val="404040"/>
          <w:sz w:val="28"/>
          <w:szCs w:val="28"/>
          <w:shd w:val="clear" w:fill="FCFCFC"/>
        </w:rPr>
      </w:pPr>
    </w:p>
    <w:p w14:paraId="0000066F">
      <w:pPr>
        <w:spacing w:before="0" w:after="360" w:line="360" w:lineRule="auto"/>
        <w:rPr>
          <w:b/>
          <w:color w:val="404040"/>
          <w:sz w:val="28"/>
          <w:szCs w:val="28"/>
          <w:shd w:val="clear" w:fill="FCFCFC"/>
        </w:rPr>
      </w:pPr>
      <w:r>
        <w:rPr>
          <w:b/>
          <w:color w:val="404040"/>
          <w:sz w:val="28"/>
          <w:szCs w:val="28"/>
          <w:shd w:val="clear" w:fill="FCFCFC"/>
        </w:rPr>
        <w:drawing>
          <wp:inline distT="114300" distB="114300" distL="114300" distR="114300">
            <wp:extent cx="5943600" cy="5016500"/>
            <wp:effectExtent l="0" t="0" r="0" b="0"/>
            <wp:docPr id="13" name="image24.png"/>
            <wp:cNvGraphicFramePr/>
            <a:graphic xmlns:a="http://schemas.openxmlformats.org/drawingml/2006/main">
              <a:graphicData uri="http://schemas.openxmlformats.org/drawingml/2006/picture">
                <pic:pic xmlns:pic="http://schemas.openxmlformats.org/drawingml/2006/picture">
                  <pic:nvPicPr>
                    <pic:cNvPr id="13" name="image24.png"/>
                    <pic:cNvPicPr preferRelativeResize="0"/>
                  </pic:nvPicPr>
                  <pic:blipFill>
                    <a:blip r:embed="rId48"/>
                    <a:srcRect/>
                    <a:stretch>
                      <a:fillRect/>
                    </a:stretch>
                  </pic:blipFill>
                  <pic:spPr>
                    <a:xfrm>
                      <a:off x="0" y="0"/>
                      <a:ext cx="5943600" cy="5016500"/>
                    </a:xfrm>
                    <a:prstGeom prst="rect">
                      <a:avLst/>
                    </a:prstGeom>
                  </pic:spPr>
                </pic:pic>
              </a:graphicData>
            </a:graphic>
          </wp:inline>
        </w:drawing>
      </w:r>
    </w:p>
    <w:p w14:paraId="00000670">
      <w:pPr>
        <w:spacing w:before="0" w:after="360" w:line="360" w:lineRule="auto"/>
        <w:rPr>
          <w:b/>
          <w:color w:val="404040"/>
          <w:sz w:val="28"/>
          <w:szCs w:val="28"/>
          <w:shd w:val="clear" w:fill="FCFCFC"/>
        </w:rPr>
      </w:pPr>
      <w:r>
        <w:rPr>
          <w:b/>
          <w:color w:val="404040"/>
          <w:sz w:val="28"/>
          <w:szCs w:val="28"/>
          <w:shd w:val="clear" w:fill="FCFCFC"/>
          <w:rtl w:val="0"/>
        </w:rPr>
        <w:t>Launch the instance</w:t>
      </w:r>
    </w:p>
    <w:p w14:paraId="00000671">
      <w:pPr>
        <w:spacing w:before="0" w:after="360" w:line="360" w:lineRule="auto"/>
        <w:rPr>
          <w:b/>
          <w:color w:val="404040"/>
          <w:sz w:val="28"/>
          <w:szCs w:val="28"/>
          <w:shd w:val="clear" w:fill="FCFCFC"/>
        </w:rPr>
      </w:pPr>
      <w:r>
        <w:rPr>
          <w:b/>
          <w:color w:val="404040"/>
          <w:sz w:val="28"/>
          <w:szCs w:val="28"/>
          <w:shd w:val="clear" w:fill="FCFCFC"/>
          <w:rtl w:val="0"/>
        </w:rPr>
        <w:t>8 go to the master node:</w:t>
      </w:r>
    </w:p>
    <w:p w14:paraId="00000672">
      <w:pPr>
        <w:spacing w:before="0" w:after="360" w:line="360" w:lineRule="auto"/>
        <w:rPr>
          <w:b/>
          <w:color w:val="404040"/>
          <w:sz w:val="28"/>
          <w:szCs w:val="28"/>
          <w:shd w:val="clear" w:fill="FCFCFC"/>
        </w:rPr>
      </w:pPr>
      <w:r>
        <w:rPr>
          <w:b/>
          <w:color w:val="404040"/>
          <w:sz w:val="28"/>
          <w:szCs w:val="28"/>
          <w:shd w:val="clear" w:fill="FCFCFC"/>
          <w:rtl w:val="0"/>
        </w:rPr>
        <w:t># ansible-inventory -i aws_ec2.yml --list</w:t>
      </w:r>
    </w:p>
    <w:p w14:paraId="00000673">
      <w:pPr>
        <w:spacing w:before="0" w:after="360" w:line="360" w:lineRule="auto"/>
        <w:rPr>
          <w:b/>
          <w:color w:val="404040"/>
          <w:sz w:val="28"/>
          <w:szCs w:val="28"/>
          <w:shd w:val="clear" w:fill="FCFCFC"/>
        </w:rPr>
      </w:pPr>
      <w:r>
        <w:rPr>
          <w:b/>
          <w:color w:val="404040"/>
          <w:sz w:val="28"/>
          <w:szCs w:val="28"/>
          <w:shd w:val="clear" w:fill="FCFCFC"/>
          <w:rtl w:val="0"/>
        </w:rPr>
        <w:t># ansible aws_ec2 -i aws_ec2.yml -m ping</w:t>
      </w:r>
    </w:p>
    <w:p w14:paraId="00000674">
      <w:pPr>
        <w:spacing w:before="0" w:after="360" w:line="360" w:lineRule="auto"/>
        <w:rPr>
          <w:b/>
          <w:color w:val="404040"/>
          <w:sz w:val="28"/>
          <w:szCs w:val="28"/>
          <w:shd w:val="clear" w:fill="FCFCFC"/>
        </w:rPr>
      </w:pPr>
      <w:r>
        <w:rPr>
          <w:b/>
          <w:color w:val="404040"/>
          <w:sz w:val="28"/>
          <w:szCs w:val="28"/>
          <w:shd w:val="clear" w:fill="FCFCFC"/>
          <w:rtl w:val="0"/>
        </w:rPr>
        <w:t>================================================</w:t>
      </w:r>
    </w:p>
    <w:p w14:paraId="00000675">
      <w:pPr>
        <w:spacing w:before="0" w:after="360" w:line="360" w:lineRule="auto"/>
        <w:rPr>
          <w:b/>
          <w:color w:val="404040"/>
          <w:sz w:val="28"/>
          <w:szCs w:val="28"/>
          <w:shd w:val="clear" w:fill="FCFCFC"/>
        </w:rPr>
      </w:pPr>
      <w:r>
        <w:rPr>
          <w:b/>
          <w:color w:val="404040"/>
          <w:sz w:val="28"/>
          <w:szCs w:val="28"/>
          <w:shd w:val="clear" w:fill="FCFCFC"/>
          <w:rtl w:val="0"/>
        </w:rPr>
        <w:t>Run the playbook</w:t>
      </w:r>
    </w:p>
    <w:p w14:paraId="00000676">
      <w:pPr>
        <w:spacing w:before="0" w:after="360" w:line="360" w:lineRule="auto"/>
        <w:rPr>
          <w:b/>
          <w:color w:val="404040"/>
          <w:sz w:val="28"/>
          <w:szCs w:val="28"/>
          <w:shd w:val="clear" w:fill="FCFCFC"/>
        </w:rPr>
      </w:pPr>
    </w:p>
    <w:p w14:paraId="00000677">
      <w:pPr>
        <w:spacing w:before="0" w:after="360" w:line="360" w:lineRule="auto"/>
        <w:rPr>
          <w:b/>
          <w:color w:val="404040"/>
          <w:sz w:val="28"/>
          <w:szCs w:val="28"/>
          <w:shd w:val="clear" w:fill="FCFCFC"/>
        </w:rPr>
      </w:pPr>
      <w:r>
        <w:rPr>
          <w:b/>
          <w:color w:val="404040"/>
          <w:sz w:val="28"/>
          <w:szCs w:val="28"/>
          <w:shd w:val="clear" w:fill="FCFCFC"/>
          <w:rtl w:val="0"/>
        </w:rPr>
        <w:t># vim playbook-dynamic.yml</w:t>
      </w:r>
    </w:p>
    <w:p w14:paraId="00000678">
      <w:pPr>
        <w:spacing w:before="0" w:after="360" w:line="360" w:lineRule="auto"/>
        <w:rPr>
          <w:b/>
          <w:color w:val="404040"/>
          <w:sz w:val="28"/>
          <w:szCs w:val="28"/>
          <w:shd w:val="clear" w:fill="FCFCFC"/>
        </w:rPr>
      </w:pPr>
      <w:r>
        <w:rPr>
          <w:b/>
          <w:color w:val="404040"/>
          <w:sz w:val="28"/>
          <w:szCs w:val="28"/>
          <w:shd w:val="clear" w:fill="FCFCFC"/>
          <w:rtl w:val="0"/>
        </w:rPr>
        <w:t>- name: Execute variables from vault</w:t>
      </w:r>
    </w:p>
    <w:p w14:paraId="00000679">
      <w:pPr>
        <w:spacing w:before="0" w:after="360" w:line="360" w:lineRule="auto"/>
        <w:rPr>
          <w:b/>
          <w:color w:val="404040"/>
          <w:sz w:val="28"/>
          <w:szCs w:val="28"/>
          <w:shd w:val="clear" w:fill="FCFCFC"/>
        </w:rPr>
      </w:pPr>
      <w:r>
        <w:rPr>
          <w:b/>
          <w:color w:val="404040"/>
          <w:sz w:val="28"/>
          <w:szCs w:val="28"/>
          <w:shd w:val="clear" w:fill="FCFCFC"/>
          <w:rtl w:val="0"/>
        </w:rPr>
        <w:t xml:space="preserve">  hosts: aws_ec2</w:t>
      </w:r>
    </w:p>
    <w:p w14:paraId="0000067A">
      <w:pPr>
        <w:spacing w:before="0" w:after="360" w:line="360" w:lineRule="auto"/>
        <w:rPr>
          <w:b/>
          <w:color w:val="404040"/>
          <w:sz w:val="28"/>
          <w:szCs w:val="28"/>
          <w:shd w:val="clear" w:fill="FCFCFC"/>
        </w:rPr>
      </w:pPr>
      <w:r>
        <w:rPr>
          <w:b/>
          <w:color w:val="404040"/>
          <w:sz w:val="28"/>
          <w:szCs w:val="28"/>
          <w:shd w:val="clear" w:fill="FCFCFC"/>
          <w:rtl w:val="0"/>
        </w:rPr>
        <w:t xml:space="preserve">  become: true</w:t>
      </w:r>
    </w:p>
    <w:p w14:paraId="0000067B">
      <w:pPr>
        <w:spacing w:before="0" w:after="360" w:line="360" w:lineRule="auto"/>
        <w:rPr>
          <w:b/>
          <w:color w:val="404040"/>
          <w:sz w:val="28"/>
          <w:szCs w:val="28"/>
          <w:shd w:val="clear" w:fill="FCFCFC"/>
        </w:rPr>
      </w:pPr>
      <w:r>
        <w:rPr>
          <w:b/>
          <w:color w:val="404040"/>
          <w:sz w:val="28"/>
          <w:szCs w:val="28"/>
          <w:shd w:val="clear" w:fill="FCFCFC"/>
          <w:rtl w:val="0"/>
        </w:rPr>
        <w:t xml:space="preserve">  tasks:</w:t>
      </w:r>
    </w:p>
    <w:p w14:paraId="0000067C">
      <w:pPr>
        <w:spacing w:before="0" w:after="360" w:line="360" w:lineRule="auto"/>
        <w:rPr>
          <w:b/>
          <w:color w:val="404040"/>
          <w:sz w:val="28"/>
          <w:szCs w:val="28"/>
          <w:shd w:val="clear" w:fill="FCFCFC"/>
        </w:rPr>
      </w:pPr>
      <w:r>
        <w:rPr>
          <w:b/>
          <w:color w:val="404040"/>
          <w:sz w:val="28"/>
          <w:szCs w:val="28"/>
          <w:shd w:val="clear" w:fill="FCFCFC"/>
          <w:rtl w:val="0"/>
        </w:rPr>
        <w:t xml:space="preserve">  - name: create a user on worker node</w:t>
      </w:r>
    </w:p>
    <w:p w14:paraId="0000067D">
      <w:pPr>
        <w:spacing w:before="0" w:after="360" w:line="360" w:lineRule="auto"/>
        <w:rPr>
          <w:b/>
          <w:color w:val="404040"/>
          <w:sz w:val="28"/>
          <w:szCs w:val="28"/>
          <w:shd w:val="clear" w:fill="FCFCFC"/>
        </w:rPr>
      </w:pPr>
      <w:r>
        <w:rPr>
          <w:b/>
          <w:color w:val="404040"/>
          <w:sz w:val="28"/>
          <w:szCs w:val="28"/>
          <w:shd w:val="clear" w:fill="FCFCFC"/>
          <w:rtl w:val="0"/>
        </w:rPr>
        <w:t xml:space="preserve">    file: path=/tmp/file state=touch</w:t>
      </w:r>
    </w:p>
    <w:p w14:paraId="0000067E">
      <w:pPr>
        <w:spacing w:before="0" w:after="360" w:line="360" w:lineRule="auto"/>
        <w:rPr>
          <w:b/>
          <w:color w:val="404040"/>
          <w:sz w:val="28"/>
          <w:szCs w:val="28"/>
          <w:shd w:val="clear" w:fill="FCFCFC"/>
        </w:rPr>
      </w:pPr>
      <w:r>
        <w:rPr>
          <w:b/>
          <w:color w:val="404040"/>
          <w:sz w:val="28"/>
          <w:szCs w:val="28"/>
          <w:shd w:val="clear" w:fill="FCFCFC"/>
          <w:rtl w:val="0"/>
        </w:rPr>
        <w:t xml:space="preserve">                                                    </w:t>
      </w:r>
    </w:p>
    <w:p w14:paraId="0000067F">
      <w:pPr>
        <w:spacing w:before="0" w:after="360" w:line="360" w:lineRule="auto"/>
        <w:rPr>
          <w:b/>
          <w:color w:val="404040"/>
          <w:sz w:val="28"/>
          <w:szCs w:val="28"/>
          <w:shd w:val="clear" w:fill="FCFCFC"/>
        </w:rPr>
      </w:pPr>
      <w:r>
        <w:rPr>
          <w:b/>
          <w:color w:val="404040"/>
          <w:sz w:val="28"/>
          <w:szCs w:val="28"/>
          <w:shd w:val="clear" w:fill="FCFCFC"/>
          <w:rtl w:val="0"/>
        </w:rPr>
        <w:t>Save the file and run it</w:t>
      </w:r>
    </w:p>
    <w:p w14:paraId="00000680">
      <w:pPr>
        <w:spacing w:before="0" w:after="360" w:line="360" w:lineRule="auto"/>
        <w:rPr>
          <w:b/>
          <w:color w:val="404040"/>
          <w:sz w:val="28"/>
          <w:szCs w:val="28"/>
          <w:shd w:val="clear" w:fill="FCFCFC"/>
        </w:rPr>
      </w:pPr>
      <w:r>
        <w:rPr>
          <w:b/>
          <w:color w:val="404040"/>
          <w:sz w:val="28"/>
          <w:szCs w:val="28"/>
          <w:shd w:val="clear" w:fill="FCFCFC"/>
          <w:rtl w:val="0"/>
        </w:rPr>
        <w:t># ansible-playbook -i aws_ec2.yml playbook-dynamic.yml</w:t>
      </w:r>
    </w:p>
    <w:p w14:paraId="00000681">
      <w:pPr>
        <w:spacing w:before="0" w:after="360" w:line="360" w:lineRule="auto"/>
        <w:rPr>
          <w:b/>
          <w:color w:val="404040"/>
          <w:sz w:val="28"/>
          <w:szCs w:val="28"/>
          <w:shd w:val="clear" w:fill="FCFCFC"/>
        </w:rPr>
      </w:pPr>
      <w:r>
        <w:rPr>
          <w:b/>
          <w:color w:val="404040"/>
          <w:sz w:val="28"/>
          <w:szCs w:val="28"/>
          <w:shd w:val="clear" w:fill="FCFCFC"/>
          <w:rtl w:val="0"/>
        </w:rPr>
        <w:t>==============================================</w:t>
      </w:r>
    </w:p>
    <w:p w14:paraId="00000682">
      <w:pPr>
        <w:rPr>
          <w:b/>
          <w:sz w:val="36"/>
          <w:szCs w:val="36"/>
          <w:shd w:val="clear" w:fill="FCFCFC"/>
        </w:rPr>
      </w:pPr>
      <w:r>
        <w:rPr>
          <w:b/>
          <w:sz w:val="36"/>
          <w:szCs w:val="36"/>
          <w:shd w:val="clear" w:fill="FCFCFC"/>
          <w:rtl w:val="0"/>
        </w:rPr>
        <w:t>Terraform</w:t>
      </w:r>
    </w:p>
    <w:p w14:paraId="00000683">
      <w:pPr>
        <w:rPr>
          <w:b/>
          <w:sz w:val="36"/>
          <w:szCs w:val="36"/>
          <w:shd w:val="clear" w:fill="FCFCFC"/>
        </w:rPr>
      </w:pPr>
      <w:r>
        <w:rPr>
          <w:b/>
          <w:sz w:val="36"/>
          <w:szCs w:val="36"/>
          <w:shd w:val="clear" w:fill="FCFCFC"/>
          <w:rtl w:val="0"/>
        </w:rPr>
        <w:t>========================================</w:t>
      </w:r>
    </w:p>
    <w:p w14:paraId="00000684">
      <w:pPr>
        <w:rPr>
          <w:b/>
          <w:sz w:val="36"/>
          <w:szCs w:val="36"/>
          <w:shd w:val="clear" w:fill="FCFCFC"/>
        </w:rPr>
      </w:pPr>
    </w:p>
    <w:p w14:paraId="00000685">
      <w:pPr>
        <w:rPr>
          <w:b/>
          <w:sz w:val="36"/>
          <w:szCs w:val="36"/>
        </w:rPr>
      </w:pPr>
      <w:r>
        <w:rPr>
          <w:b/>
          <w:sz w:val="36"/>
          <w:szCs w:val="36"/>
          <w:rtl w:val="0"/>
        </w:rPr>
        <w:t>Install Terraform on lab:</w:t>
      </w:r>
    </w:p>
    <w:p w14:paraId="00000686">
      <w:pPr>
        <w:rPr>
          <w:b/>
          <w:sz w:val="36"/>
          <w:szCs w:val="36"/>
        </w:rPr>
      </w:pPr>
    </w:p>
    <w:p w14:paraId="00000687">
      <w:pPr>
        <w:rPr>
          <w:b/>
          <w:sz w:val="20"/>
          <w:szCs w:val="20"/>
        </w:rPr>
      </w:pPr>
      <w:r>
        <w:rPr>
          <w:b/>
          <w:sz w:val="36"/>
          <w:szCs w:val="36"/>
          <w:rtl w:val="0"/>
        </w:rPr>
        <w:t>#</w:t>
      </w:r>
      <w:r>
        <w:rPr>
          <w:b/>
          <w:sz w:val="20"/>
          <w:szCs w:val="20"/>
          <w:rtl w:val="0"/>
        </w:rPr>
        <w:t xml:space="preserve"> wget -O - https://apt.releases.hashicorp.com/gpg | sudo gpg --dearmor -o /usr/share/keyrings/hashicorp-archive-keyring.gpg</w:t>
      </w:r>
    </w:p>
    <w:p w14:paraId="00000688">
      <w:pPr>
        <w:rPr>
          <w:b/>
          <w:sz w:val="20"/>
          <w:szCs w:val="20"/>
        </w:rPr>
      </w:pPr>
    </w:p>
    <w:p w14:paraId="00000689">
      <w:pPr>
        <w:rPr>
          <w:b/>
          <w:sz w:val="16"/>
          <w:szCs w:val="16"/>
        </w:rPr>
      </w:pPr>
      <w:r>
        <w:rPr>
          <w:b/>
          <w:sz w:val="36"/>
          <w:szCs w:val="36"/>
          <w:rtl w:val="0"/>
        </w:rPr>
        <w:t xml:space="preserve"># </w:t>
      </w:r>
      <w:r>
        <w:rPr>
          <w:b/>
          <w:sz w:val="16"/>
          <w:szCs w:val="16"/>
          <w:rtl w:val="0"/>
        </w:rPr>
        <w:t>echo "deb [arch=$(dpkg --print-architecture) signed-by=/usr/share/keyrings/hashicorp-archive-keyring.gpg] https://apt.releases.hashicorp.com $(grep -oP '(?&lt;=UBUNTU_CODENAME=).*' /etc/os-release || lsb_release -cs) main" | sudo tee /etc/apt/sources.list.d/hashicorp.list</w:t>
      </w:r>
    </w:p>
    <w:p w14:paraId="0000068A">
      <w:pPr>
        <w:rPr>
          <w:b/>
          <w:sz w:val="36"/>
          <w:szCs w:val="36"/>
        </w:rPr>
      </w:pPr>
    </w:p>
    <w:p w14:paraId="0000068B">
      <w:pPr>
        <w:rPr>
          <w:b/>
          <w:sz w:val="36"/>
          <w:szCs w:val="36"/>
        </w:rPr>
      </w:pPr>
      <w:r>
        <w:rPr>
          <w:b/>
          <w:sz w:val="36"/>
          <w:szCs w:val="36"/>
          <w:rtl w:val="0"/>
        </w:rPr>
        <w:t># sudo apt update &amp;&amp; sudo apt install terraform</w:t>
      </w:r>
    </w:p>
    <w:p w14:paraId="0000068C">
      <w:pPr>
        <w:rPr>
          <w:b/>
          <w:sz w:val="36"/>
          <w:szCs w:val="36"/>
        </w:rPr>
      </w:pPr>
    </w:p>
    <w:p w14:paraId="0000068D">
      <w:pPr>
        <w:spacing w:line="342" w:lineRule="auto"/>
        <w:rPr>
          <w:b/>
        </w:rPr>
      </w:pPr>
    </w:p>
    <w:p w14:paraId="0000068E">
      <w:pPr>
        <w:spacing w:line="342" w:lineRule="auto"/>
        <w:rPr>
          <w:b/>
          <w:color w:val="D5D7DB"/>
          <w:shd w:val="clear" w:fill="0D0E12"/>
        </w:rPr>
      </w:pPr>
    </w:p>
    <w:p w14:paraId="0000068F">
      <w:pPr>
        <w:spacing w:line="342" w:lineRule="auto"/>
        <w:rPr>
          <w:b/>
          <w:color w:val="D5D7DB"/>
          <w:shd w:val="clear" w:fill="0D0E12"/>
        </w:rPr>
      </w:pPr>
    </w:p>
    <w:p w14:paraId="00000690">
      <w:pPr>
        <w:spacing w:line="342" w:lineRule="auto"/>
        <w:rPr>
          <w:b/>
          <w:color w:val="D5D7DB"/>
          <w:shd w:val="clear" w:fill="0D0E12"/>
        </w:rPr>
      </w:pPr>
      <w:r>
        <w:rPr>
          <w:b/>
          <w:color w:val="D5D7DB"/>
          <w:shd w:val="clear" w:fill="0D0E12"/>
          <w:rtl w:val="0"/>
        </w:rPr>
        <w:t>====================================================</w:t>
      </w:r>
    </w:p>
    <w:p w14:paraId="00000691">
      <w:pPr>
        <w:spacing w:line="342" w:lineRule="auto"/>
        <w:rPr>
          <w:b/>
          <w:color w:val="D5D7DB"/>
          <w:shd w:val="clear" w:fill="0D0E12"/>
        </w:rPr>
      </w:pPr>
    </w:p>
    <w:p w14:paraId="00000692">
      <w:pPr>
        <w:spacing w:line="342" w:lineRule="auto"/>
        <w:rPr>
          <w:b/>
        </w:rPr>
      </w:pPr>
      <w:r>
        <w:rPr>
          <w:b/>
          <w:rtl w:val="0"/>
        </w:rPr>
        <w:t>Terraform Code is always written in the form of blocks:</w:t>
      </w:r>
    </w:p>
    <w:p w14:paraId="00000693">
      <w:pPr>
        <w:spacing w:line="342" w:lineRule="auto"/>
        <w:rPr>
          <w:b/>
        </w:rPr>
      </w:pPr>
    </w:p>
    <w:p w14:paraId="00000694">
      <w:pPr>
        <w:spacing w:line="342" w:lineRule="auto"/>
        <w:rPr>
          <w:b/>
        </w:rPr>
      </w:pPr>
      <w:r>
        <w:rPr>
          <w:b/>
          <w:rtl w:val="0"/>
        </w:rPr>
        <w:t>There are different types of blocks:</w:t>
      </w:r>
    </w:p>
    <w:p w14:paraId="00000695">
      <w:pPr>
        <w:numPr>
          <w:ilvl w:val="0"/>
          <w:numId w:val="10"/>
        </w:numPr>
        <w:spacing w:line="342" w:lineRule="auto"/>
        <w:ind w:left="720" w:hanging="360"/>
        <w:rPr>
          <w:b/>
        </w:rPr>
      </w:pPr>
      <w:r>
        <w:rPr>
          <w:b/>
          <w:rtl w:val="0"/>
        </w:rPr>
        <w:t>Provider block</w:t>
      </w:r>
    </w:p>
    <w:p w14:paraId="00000696">
      <w:pPr>
        <w:numPr>
          <w:ilvl w:val="0"/>
          <w:numId w:val="10"/>
        </w:numPr>
        <w:spacing w:line="342" w:lineRule="auto"/>
        <w:ind w:left="720" w:hanging="360"/>
        <w:rPr>
          <w:b/>
        </w:rPr>
      </w:pPr>
      <w:r>
        <w:rPr>
          <w:b/>
          <w:rtl w:val="0"/>
        </w:rPr>
        <w:t>Resource block</w:t>
      </w:r>
    </w:p>
    <w:p w14:paraId="00000697">
      <w:pPr>
        <w:numPr>
          <w:ilvl w:val="0"/>
          <w:numId w:val="10"/>
        </w:numPr>
        <w:spacing w:line="342" w:lineRule="auto"/>
        <w:ind w:left="720" w:hanging="360"/>
        <w:rPr>
          <w:b/>
        </w:rPr>
      </w:pPr>
      <w:r>
        <w:rPr>
          <w:b/>
          <w:rtl w:val="0"/>
        </w:rPr>
        <w:t>Variable block</w:t>
      </w:r>
    </w:p>
    <w:p w14:paraId="00000698">
      <w:pPr>
        <w:numPr>
          <w:ilvl w:val="0"/>
          <w:numId w:val="10"/>
        </w:numPr>
        <w:spacing w:line="342" w:lineRule="auto"/>
        <w:ind w:left="720" w:hanging="360"/>
        <w:rPr>
          <w:b/>
        </w:rPr>
      </w:pPr>
      <w:r>
        <w:rPr>
          <w:b/>
          <w:rtl w:val="0"/>
        </w:rPr>
        <w:t>Output block</w:t>
      </w:r>
    </w:p>
    <w:p w14:paraId="00000699">
      <w:pPr>
        <w:numPr>
          <w:ilvl w:val="0"/>
          <w:numId w:val="10"/>
        </w:numPr>
        <w:spacing w:line="342" w:lineRule="auto"/>
        <w:ind w:left="720" w:hanging="360"/>
        <w:rPr>
          <w:b/>
        </w:rPr>
      </w:pPr>
      <w:r>
        <w:rPr>
          <w:b/>
          <w:rtl w:val="0"/>
        </w:rPr>
        <w:t>Association block</w:t>
      </w:r>
    </w:p>
    <w:p w14:paraId="0000069A">
      <w:pPr>
        <w:numPr>
          <w:ilvl w:val="0"/>
          <w:numId w:val="10"/>
        </w:numPr>
        <w:spacing w:line="342" w:lineRule="auto"/>
        <w:ind w:left="720" w:hanging="360"/>
        <w:rPr>
          <w:b/>
        </w:rPr>
      </w:pPr>
      <w:r>
        <w:rPr>
          <w:b/>
          <w:rtl w:val="0"/>
        </w:rPr>
        <w:t>Nested block</w:t>
      </w:r>
    </w:p>
    <w:p w14:paraId="0000069B">
      <w:pPr>
        <w:numPr>
          <w:ilvl w:val="0"/>
          <w:numId w:val="10"/>
        </w:numPr>
        <w:spacing w:line="342" w:lineRule="auto"/>
        <w:ind w:left="720" w:hanging="360"/>
        <w:rPr>
          <w:b/>
        </w:rPr>
      </w:pPr>
      <w:r>
        <w:rPr>
          <w:b/>
          <w:rtl w:val="0"/>
        </w:rPr>
        <w:t>Dynamic block</w:t>
      </w:r>
    </w:p>
    <w:p w14:paraId="0000069C">
      <w:pPr>
        <w:numPr>
          <w:ilvl w:val="0"/>
          <w:numId w:val="10"/>
        </w:numPr>
        <w:spacing w:line="342" w:lineRule="auto"/>
        <w:ind w:left="720" w:hanging="360"/>
        <w:rPr>
          <w:b/>
        </w:rPr>
      </w:pPr>
      <w:r>
        <w:rPr>
          <w:b/>
          <w:rtl w:val="0"/>
        </w:rPr>
        <w:t>Local block</w:t>
      </w:r>
    </w:p>
    <w:p w14:paraId="0000069D">
      <w:pPr>
        <w:numPr>
          <w:ilvl w:val="0"/>
          <w:numId w:val="10"/>
        </w:numPr>
        <w:spacing w:line="342" w:lineRule="auto"/>
        <w:ind w:left="720" w:hanging="360"/>
        <w:rPr>
          <w:b/>
        </w:rPr>
      </w:pPr>
      <w:r>
        <w:rPr>
          <w:b/>
          <w:rtl w:val="0"/>
        </w:rPr>
        <w:t>Provisioner block</w:t>
      </w:r>
    </w:p>
    <w:p w14:paraId="0000069E">
      <w:pPr>
        <w:numPr>
          <w:ilvl w:val="0"/>
          <w:numId w:val="10"/>
        </w:numPr>
        <w:spacing w:line="342" w:lineRule="auto"/>
        <w:ind w:left="720" w:hanging="360"/>
        <w:rPr>
          <w:b/>
        </w:rPr>
      </w:pPr>
      <w:r>
        <w:rPr>
          <w:b/>
          <w:rtl w:val="0"/>
        </w:rPr>
        <w:t>Module block</w:t>
      </w:r>
    </w:p>
    <w:p w14:paraId="0000069F">
      <w:pPr>
        <w:spacing w:line="342" w:lineRule="auto"/>
        <w:rPr>
          <w:b/>
        </w:rPr>
      </w:pPr>
    </w:p>
    <w:p w14:paraId="000006A0">
      <w:pPr>
        <w:spacing w:line="342" w:lineRule="auto"/>
        <w:rPr>
          <w:b/>
        </w:rPr>
      </w:pPr>
    </w:p>
    <w:p w14:paraId="000006A1">
      <w:pPr>
        <w:spacing w:line="342" w:lineRule="auto"/>
        <w:rPr>
          <w:b/>
        </w:rPr>
      </w:pPr>
    </w:p>
    <w:p w14:paraId="000006A2">
      <w:pPr>
        <w:spacing w:line="342" w:lineRule="auto"/>
        <w:rPr>
          <w:b/>
        </w:rPr>
      </w:pPr>
    </w:p>
    <w:p w14:paraId="000006A3">
      <w:pPr>
        <w:spacing w:line="342" w:lineRule="auto"/>
        <w:rPr>
          <w:b/>
        </w:rPr>
      </w:pPr>
      <w:r>
        <w:rPr>
          <w:b/>
          <w:rtl w:val="0"/>
        </w:rPr>
        <w:t>Type of block “resourceName” “Unique BlockName” {</w:t>
      </w:r>
    </w:p>
    <w:p w14:paraId="000006A4">
      <w:pPr>
        <w:spacing w:line="342" w:lineRule="auto"/>
        <w:rPr>
          <w:b/>
        </w:rPr>
      </w:pPr>
      <w:r>
        <w:rPr>
          <w:b/>
          <w:rtl w:val="0"/>
        </w:rPr>
        <w:t xml:space="preserve">      Desired infra Code</w:t>
      </w:r>
    </w:p>
    <w:p w14:paraId="000006A5">
      <w:pPr>
        <w:spacing w:line="342" w:lineRule="auto"/>
        <w:rPr>
          <w:b/>
        </w:rPr>
      </w:pPr>
      <w:r>
        <w:rPr>
          <w:b/>
          <w:rtl w:val="0"/>
        </w:rPr>
        <w:t>}</w:t>
      </w:r>
    </w:p>
    <w:p w14:paraId="000006A6">
      <w:pPr>
        <w:spacing w:line="342" w:lineRule="auto"/>
        <w:rPr>
          <w:b/>
        </w:rPr>
      </w:pPr>
    </w:p>
    <w:p w14:paraId="000006A7">
      <w:pPr>
        <w:spacing w:line="342" w:lineRule="auto"/>
        <w:rPr>
          <w:b/>
        </w:rPr>
      </w:pPr>
      <w:r>
        <w:rPr>
          <w:b/>
          <w:rtl w:val="0"/>
        </w:rPr>
        <w:t>1st block is Provider block</w:t>
      </w:r>
    </w:p>
    <w:p w14:paraId="000006A8">
      <w:pPr>
        <w:spacing w:line="342" w:lineRule="auto"/>
        <w:rPr>
          <w:b/>
        </w:rPr>
      </w:pPr>
      <w:r>
        <w:rPr>
          <w:b/>
          <w:rtl w:val="0"/>
        </w:rPr>
        <w:t>=================================================</w:t>
      </w:r>
    </w:p>
    <w:p w14:paraId="000006A9">
      <w:pPr>
        <w:spacing w:line="342" w:lineRule="auto"/>
        <w:rPr>
          <w:b/>
        </w:rPr>
      </w:pPr>
    </w:p>
    <w:p w14:paraId="000006AA">
      <w:pPr>
        <w:spacing w:line="342" w:lineRule="auto"/>
        <w:rPr>
          <w:b/>
        </w:rPr>
      </w:pPr>
      <w:r>
        <w:rPr>
          <w:b/>
          <w:rtl w:val="0"/>
        </w:rPr>
        <w:t>Example:</w:t>
      </w:r>
    </w:p>
    <w:p w14:paraId="000006AB">
      <w:pPr>
        <w:spacing w:line="342" w:lineRule="auto"/>
        <w:rPr>
          <w:b/>
        </w:rPr>
      </w:pPr>
    </w:p>
    <w:p w14:paraId="000006AC">
      <w:pPr>
        <w:spacing w:line="342" w:lineRule="auto"/>
        <w:rPr>
          <w:b/>
        </w:rPr>
      </w:pPr>
      <w:r>
        <w:rPr>
          <w:b/>
          <w:rtl w:val="0"/>
        </w:rPr>
        <w:t>provider "aws" {</w:t>
      </w:r>
    </w:p>
    <w:p w14:paraId="000006AD">
      <w:pPr>
        <w:spacing w:line="342" w:lineRule="auto"/>
        <w:rPr>
          <w:b/>
        </w:rPr>
      </w:pPr>
      <w:r>
        <w:rPr>
          <w:b/>
          <w:rtl w:val="0"/>
        </w:rPr>
        <w:t xml:space="preserve">  region     = "us-west-2"</w:t>
      </w:r>
    </w:p>
    <w:p w14:paraId="000006AE">
      <w:pPr>
        <w:spacing w:line="342" w:lineRule="auto"/>
        <w:rPr>
          <w:b/>
        </w:rPr>
      </w:pPr>
      <w:r>
        <w:rPr>
          <w:b/>
          <w:rtl w:val="0"/>
        </w:rPr>
        <w:t xml:space="preserve">  access_key = "my-access-key"</w:t>
      </w:r>
    </w:p>
    <w:p w14:paraId="000006AF">
      <w:pPr>
        <w:spacing w:line="342" w:lineRule="auto"/>
        <w:rPr>
          <w:b/>
        </w:rPr>
      </w:pPr>
      <w:r>
        <w:rPr>
          <w:b/>
          <w:rtl w:val="0"/>
        </w:rPr>
        <w:t xml:space="preserve">  secret_key = "my-secret-key"</w:t>
      </w:r>
    </w:p>
    <w:p w14:paraId="000006B0">
      <w:pPr>
        <w:spacing w:line="342" w:lineRule="auto"/>
        <w:rPr>
          <w:b/>
        </w:rPr>
      </w:pPr>
      <w:r>
        <w:rPr>
          <w:b/>
          <w:rtl w:val="0"/>
        </w:rPr>
        <w:t>}</w:t>
      </w:r>
    </w:p>
    <w:p w14:paraId="000006B1">
      <w:pPr>
        <w:spacing w:line="342" w:lineRule="auto"/>
        <w:rPr>
          <w:b/>
        </w:rPr>
      </w:pPr>
    </w:p>
    <w:p w14:paraId="000006B2">
      <w:pPr>
        <w:spacing w:line="342" w:lineRule="auto"/>
        <w:rPr>
          <w:b/>
        </w:rPr>
      </w:pPr>
      <w:r>
        <w:fldChar w:fldCharType="begin"/>
      </w:r>
      <w:r>
        <w:instrText xml:space="preserve"> HYPERLINK "https://registry.terraform.io/providers/hashicorp/aws/latest/docs" \h </w:instrText>
      </w:r>
      <w:r>
        <w:fldChar w:fldCharType="separate"/>
      </w:r>
      <w:r>
        <w:rPr>
          <w:b/>
          <w:color w:val="1155CC"/>
          <w:u w:val="single"/>
          <w:rtl w:val="0"/>
        </w:rPr>
        <w:t>https://registry.terraform.io/providers/hashicorp/aws/latest/docs</w:t>
      </w:r>
      <w:r>
        <w:rPr>
          <w:b/>
          <w:color w:val="1155CC"/>
          <w:u w:val="single"/>
          <w:rtl w:val="0"/>
        </w:rPr>
        <w:fldChar w:fldCharType="end"/>
      </w:r>
    </w:p>
    <w:p w14:paraId="000006B3">
      <w:pPr>
        <w:spacing w:line="342" w:lineRule="auto"/>
        <w:rPr>
          <w:b/>
        </w:rPr>
      </w:pPr>
    </w:p>
    <w:p w14:paraId="000006B4">
      <w:pPr>
        <w:spacing w:line="342" w:lineRule="auto"/>
        <w:rPr>
          <w:b/>
        </w:rPr>
      </w:pPr>
    </w:p>
    <w:p w14:paraId="000006B5">
      <w:pPr>
        <w:spacing w:line="342" w:lineRule="auto"/>
        <w:rPr>
          <w:b/>
        </w:rPr>
      </w:pPr>
      <w:r>
        <w:rPr>
          <w:b/>
          <w:rtl w:val="0"/>
        </w:rPr>
        <w:t>Demo 1: Store AWS credentials in a shared credentials file and then use it in the TF config file.</w:t>
      </w:r>
    </w:p>
    <w:p w14:paraId="000006B6">
      <w:pPr>
        <w:spacing w:line="342" w:lineRule="auto"/>
        <w:rPr>
          <w:b/>
        </w:rPr>
      </w:pPr>
      <w:r>
        <w:rPr>
          <w:b/>
          <w:rtl w:val="0"/>
        </w:rPr>
        <w:t>In this way your accesskey and secret key will not be exposed to the outside world.</w:t>
      </w:r>
    </w:p>
    <w:p w14:paraId="000006B7">
      <w:pPr>
        <w:spacing w:line="342" w:lineRule="auto"/>
        <w:rPr>
          <w:b/>
        </w:rPr>
      </w:pPr>
    </w:p>
    <w:p w14:paraId="000006B8">
      <w:pPr>
        <w:spacing w:line="342" w:lineRule="auto"/>
        <w:rPr>
          <w:b/>
        </w:rPr>
      </w:pPr>
      <w:r>
        <w:rPr>
          <w:b/>
          <w:rtl w:val="0"/>
        </w:rPr>
        <w:t># apt-get update</w:t>
      </w:r>
    </w:p>
    <w:p w14:paraId="000006B9">
      <w:pPr>
        <w:spacing w:line="342" w:lineRule="auto"/>
        <w:rPr>
          <w:b/>
        </w:rPr>
      </w:pPr>
    </w:p>
    <w:p w14:paraId="000006BA">
      <w:pPr>
        <w:spacing w:line="342" w:lineRule="auto"/>
        <w:rPr>
          <w:b/>
        </w:rPr>
      </w:pPr>
      <w:r>
        <w:rPr>
          <w:b/>
          <w:rtl w:val="0"/>
        </w:rPr>
        <w:t># apt-get install awscli -y</w:t>
      </w:r>
    </w:p>
    <w:p w14:paraId="000006BB">
      <w:pPr>
        <w:spacing w:line="342" w:lineRule="auto"/>
        <w:rPr>
          <w:b/>
        </w:rPr>
      </w:pPr>
    </w:p>
    <w:p w14:paraId="000006BC">
      <w:pPr>
        <w:spacing w:line="342" w:lineRule="auto"/>
        <w:rPr>
          <w:b/>
          <w:color w:val="0000FF"/>
          <w:sz w:val="30"/>
          <w:szCs w:val="30"/>
        </w:rPr>
      </w:pPr>
      <w:r>
        <w:rPr>
          <w:b/>
          <w:color w:val="0000FF"/>
          <w:sz w:val="30"/>
          <w:szCs w:val="30"/>
          <w:rtl w:val="0"/>
        </w:rPr>
        <w:t># aws configure</w:t>
      </w:r>
    </w:p>
    <w:p w14:paraId="000006BD">
      <w:pPr>
        <w:spacing w:line="342" w:lineRule="auto"/>
        <w:rPr>
          <w:b/>
          <w:sz w:val="30"/>
          <w:szCs w:val="30"/>
        </w:rPr>
      </w:pPr>
    </w:p>
    <w:p w14:paraId="000006BE">
      <w:pPr>
        <w:spacing w:line="342" w:lineRule="auto"/>
        <w:rPr>
          <w:b/>
          <w:sz w:val="30"/>
          <w:szCs w:val="30"/>
        </w:rPr>
      </w:pPr>
      <w:r>
        <w:rPr>
          <w:b/>
          <w:sz w:val="30"/>
          <w:szCs w:val="30"/>
          <w:rtl w:val="0"/>
        </w:rPr>
        <w:t>Give the valid access key</w:t>
      </w:r>
    </w:p>
    <w:p w14:paraId="000006BF">
      <w:pPr>
        <w:spacing w:line="342" w:lineRule="auto"/>
        <w:rPr>
          <w:b/>
          <w:sz w:val="30"/>
          <w:szCs w:val="30"/>
        </w:rPr>
      </w:pPr>
    </w:p>
    <w:p w14:paraId="000006C0">
      <w:pPr>
        <w:spacing w:line="342" w:lineRule="auto"/>
        <w:rPr>
          <w:b/>
          <w:sz w:val="30"/>
          <w:szCs w:val="30"/>
        </w:rPr>
      </w:pPr>
      <w:r>
        <w:rPr>
          <w:b/>
          <w:sz w:val="30"/>
          <w:szCs w:val="30"/>
          <w:rtl w:val="0"/>
        </w:rPr>
        <w:t>Give the valid secret key</w:t>
      </w:r>
    </w:p>
    <w:p w14:paraId="000006C1">
      <w:pPr>
        <w:spacing w:line="342" w:lineRule="auto"/>
        <w:rPr>
          <w:b/>
          <w:sz w:val="30"/>
          <w:szCs w:val="30"/>
        </w:rPr>
      </w:pPr>
    </w:p>
    <w:p w14:paraId="000006C2">
      <w:pPr>
        <w:spacing w:line="342" w:lineRule="auto"/>
        <w:rPr>
          <w:b/>
          <w:sz w:val="30"/>
          <w:szCs w:val="30"/>
        </w:rPr>
      </w:pPr>
      <w:r>
        <w:rPr>
          <w:b/>
          <w:sz w:val="30"/>
          <w:szCs w:val="30"/>
          <w:rtl w:val="0"/>
        </w:rPr>
        <w:t>Press enter, no need to give any region and format option</w:t>
      </w:r>
    </w:p>
    <w:p w14:paraId="000006C3">
      <w:pPr>
        <w:spacing w:line="342" w:lineRule="auto"/>
        <w:rPr>
          <w:b/>
          <w:sz w:val="30"/>
          <w:szCs w:val="30"/>
        </w:rPr>
      </w:pPr>
      <w:r>
        <w:rPr>
          <w:b/>
          <w:sz w:val="30"/>
          <w:szCs w:val="30"/>
          <w:rtl w:val="0"/>
        </w:rPr>
        <w:t>To verify if the credentials have been set for aws</w:t>
      </w:r>
    </w:p>
    <w:p w14:paraId="000006C4">
      <w:pPr>
        <w:spacing w:line="342" w:lineRule="auto"/>
        <w:rPr>
          <w:b/>
          <w:sz w:val="30"/>
          <w:szCs w:val="30"/>
        </w:rPr>
      </w:pPr>
    </w:p>
    <w:p w14:paraId="000006C5">
      <w:pPr>
        <w:spacing w:line="342" w:lineRule="auto"/>
        <w:rPr>
          <w:b/>
          <w:sz w:val="30"/>
          <w:szCs w:val="30"/>
        </w:rPr>
      </w:pPr>
      <w:r>
        <w:rPr>
          <w:b/>
          <w:sz w:val="30"/>
          <w:szCs w:val="30"/>
          <w:rtl w:val="0"/>
        </w:rPr>
        <w:t># cat ~/.aws/credentials</w:t>
      </w:r>
    </w:p>
    <w:p w14:paraId="000006C6">
      <w:pPr>
        <w:spacing w:line="342" w:lineRule="auto"/>
        <w:rPr>
          <w:b/>
          <w:sz w:val="30"/>
          <w:szCs w:val="30"/>
        </w:rPr>
      </w:pPr>
    </w:p>
    <w:p w14:paraId="000006C7">
      <w:pPr>
        <w:spacing w:line="342" w:lineRule="auto"/>
        <w:rPr>
          <w:b/>
          <w:sz w:val="30"/>
          <w:szCs w:val="30"/>
        </w:rPr>
      </w:pPr>
      <w:r>
        <w:rPr>
          <w:b/>
          <w:sz w:val="30"/>
          <w:szCs w:val="30"/>
          <w:rtl w:val="0"/>
        </w:rPr>
        <w:t>Now create the provider block for terraform:</w:t>
      </w:r>
    </w:p>
    <w:p w14:paraId="000006C8">
      <w:pPr>
        <w:spacing w:line="342" w:lineRule="auto"/>
        <w:rPr>
          <w:b/>
          <w:sz w:val="30"/>
          <w:szCs w:val="30"/>
        </w:rPr>
      </w:pPr>
      <w:r>
        <w:rPr>
          <w:b/>
          <w:sz w:val="30"/>
          <w:szCs w:val="30"/>
          <w:rtl w:val="0"/>
        </w:rPr>
        <w:t>=====================================</w:t>
      </w:r>
    </w:p>
    <w:p w14:paraId="000006C9">
      <w:pPr>
        <w:spacing w:line="342" w:lineRule="auto"/>
        <w:rPr>
          <w:b/>
          <w:sz w:val="30"/>
          <w:szCs w:val="30"/>
        </w:rPr>
      </w:pPr>
    </w:p>
    <w:p w14:paraId="000006CA">
      <w:pPr>
        <w:spacing w:line="342" w:lineRule="auto"/>
        <w:rPr>
          <w:b/>
          <w:sz w:val="30"/>
          <w:szCs w:val="30"/>
        </w:rPr>
      </w:pPr>
      <w:r>
        <w:rPr>
          <w:b/>
          <w:sz w:val="30"/>
          <w:szCs w:val="30"/>
          <w:rtl w:val="0"/>
        </w:rPr>
        <w:t># mkdir myterraformfiles</w:t>
      </w:r>
    </w:p>
    <w:p w14:paraId="000006CB">
      <w:pPr>
        <w:spacing w:line="342" w:lineRule="auto"/>
        <w:rPr>
          <w:b/>
          <w:sz w:val="30"/>
          <w:szCs w:val="30"/>
        </w:rPr>
      </w:pPr>
    </w:p>
    <w:p w14:paraId="000006CC">
      <w:pPr>
        <w:spacing w:line="342" w:lineRule="auto"/>
        <w:rPr>
          <w:b/>
          <w:sz w:val="30"/>
          <w:szCs w:val="30"/>
        </w:rPr>
      </w:pPr>
      <w:r>
        <w:rPr>
          <w:b/>
          <w:sz w:val="30"/>
          <w:szCs w:val="30"/>
          <w:rtl w:val="0"/>
        </w:rPr>
        <w:t># cd myterraformfiles</w:t>
      </w:r>
    </w:p>
    <w:p w14:paraId="000006CD">
      <w:pPr>
        <w:spacing w:line="342" w:lineRule="auto"/>
        <w:rPr>
          <w:b/>
          <w:sz w:val="30"/>
          <w:szCs w:val="30"/>
        </w:rPr>
      </w:pPr>
    </w:p>
    <w:p w14:paraId="000006CE">
      <w:pPr>
        <w:spacing w:line="342" w:lineRule="auto"/>
        <w:rPr>
          <w:b/>
          <w:sz w:val="30"/>
          <w:szCs w:val="30"/>
        </w:rPr>
      </w:pPr>
      <w:r>
        <w:rPr>
          <w:b/>
          <w:sz w:val="30"/>
          <w:szCs w:val="30"/>
          <w:rtl w:val="0"/>
        </w:rPr>
        <w:t># vim aws_infra.tf</w:t>
      </w:r>
    </w:p>
    <w:p w14:paraId="000006CF">
      <w:pPr>
        <w:spacing w:line="342" w:lineRule="auto"/>
        <w:rPr>
          <w:b/>
          <w:sz w:val="30"/>
          <w:szCs w:val="30"/>
        </w:rPr>
      </w:pPr>
    </w:p>
    <w:p w14:paraId="000006D0">
      <w:pPr>
        <w:spacing w:line="342" w:lineRule="auto"/>
        <w:rPr>
          <w:b/>
          <w:sz w:val="30"/>
          <w:szCs w:val="30"/>
        </w:rPr>
      </w:pPr>
    </w:p>
    <w:p w14:paraId="000006D1">
      <w:pPr>
        <w:spacing w:line="342" w:lineRule="auto"/>
        <w:rPr>
          <w:b/>
          <w:sz w:val="30"/>
          <w:szCs w:val="30"/>
        </w:rPr>
      </w:pPr>
      <w:r>
        <w:rPr>
          <w:b/>
          <w:sz w:val="30"/>
          <w:szCs w:val="30"/>
          <w:rtl w:val="0"/>
        </w:rPr>
        <w:t>provider "aws" {</w:t>
      </w:r>
    </w:p>
    <w:p w14:paraId="000006D2">
      <w:pPr>
        <w:spacing w:line="342" w:lineRule="auto"/>
        <w:rPr>
          <w:b/>
          <w:sz w:val="30"/>
          <w:szCs w:val="30"/>
        </w:rPr>
      </w:pPr>
      <w:r>
        <w:rPr>
          <w:b/>
          <w:sz w:val="30"/>
          <w:szCs w:val="30"/>
          <w:rtl w:val="0"/>
        </w:rPr>
        <w:t xml:space="preserve">  region = "us-east-1"</w:t>
      </w:r>
    </w:p>
    <w:p w14:paraId="000006D3">
      <w:pPr>
        <w:spacing w:line="342" w:lineRule="auto"/>
        <w:rPr>
          <w:b/>
          <w:sz w:val="30"/>
          <w:szCs w:val="30"/>
        </w:rPr>
      </w:pPr>
      <w:r>
        <w:rPr>
          <w:b/>
          <w:sz w:val="30"/>
          <w:szCs w:val="30"/>
          <w:rtl w:val="0"/>
        </w:rPr>
        <w:t xml:space="preserve">  shared_credentials_files =  ["~/.aws/credentials"]</w:t>
      </w:r>
    </w:p>
    <w:p w14:paraId="000006D4">
      <w:pPr>
        <w:spacing w:line="342" w:lineRule="auto"/>
        <w:rPr>
          <w:b/>
          <w:sz w:val="30"/>
          <w:szCs w:val="30"/>
        </w:rPr>
      </w:pPr>
      <w:r>
        <w:rPr>
          <w:b/>
          <w:sz w:val="30"/>
          <w:szCs w:val="30"/>
          <w:rtl w:val="0"/>
        </w:rPr>
        <w:t>}</w:t>
      </w:r>
    </w:p>
    <w:p w14:paraId="000006D5">
      <w:pPr>
        <w:spacing w:line="342" w:lineRule="auto"/>
        <w:rPr>
          <w:b/>
          <w:sz w:val="30"/>
          <w:szCs w:val="30"/>
        </w:rPr>
      </w:pPr>
    </w:p>
    <w:p w14:paraId="000006D6">
      <w:pPr>
        <w:spacing w:line="342" w:lineRule="auto"/>
        <w:rPr>
          <w:b/>
          <w:sz w:val="30"/>
          <w:szCs w:val="30"/>
        </w:rPr>
      </w:pPr>
      <w:r>
        <w:rPr>
          <w:b/>
          <w:sz w:val="30"/>
          <w:szCs w:val="30"/>
          <w:rtl w:val="0"/>
        </w:rPr>
        <w:t>Save the file and we will install aws provider plugin</w:t>
      </w:r>
    </w:p>
    <w:p w14:paraId="000006D7">
      <w:pPr>
        <w:spacing w:line="342" w:lineRule="auto"/>
        <w:rPr>
          <w:b/>
          <w:sz w:val="30"/>
          <w:szCs w:val="30"/>
        </w:rPr>
      </w:pPr>
    </w:p>
    <w:p w14:paraId="000006D8">
      <w:pPr>
        <w:spacing w:line="342" w:lineRule="auto"/>
        <w:rPr>
          <w:b/>
          <w:sz w:val="34"/>
          <w:szCs w:val="34"/>
          <w:shd w:val="clear" w:fill="9900FF"/>
        </w:rPr>
      </w:pPr>
      <w:r>
        <w:rPr>
          <w:b/>
          <w:sz w:val="30"/>
          <w:szCs w:val="30"/>
          <w:shd w:val="clear" w:fill="9900FF"/>
          <w:rtl w:val="0"/>
        </w:rPr>
        <w:t xml:space="preserve"># </w:t>
      </w:r>
      <w:r>
        <w:rPr>
          <w:b/>
          <w:sz w:val="34"/>
          <w:szCs w:val="34"/>
          <w:shd w:val="clear" w:fill="9900FF"/>
          <w:rtl w:val="0"/>
        </w:rPr>
        <w:t>terraform init</w:t>
      </w:r>
    </w:p>
    <w:p w14:paraId="000006D9">
      <w:pPr>
        <w:spacing w:line="342" w:lineRule="auto"/>
        <w:rPr>
          <w:b/>
          <w:sz w:val="34"/>
          <w:szCs w:val="34"/>
          <w:shd w:val="clear" w:fill="9900FF"/>
        </w:rPr>
      </w:pPr>
    </w:p>
    <w:p w14:paraId="000006DA">
      <w:pPr>
        <w:spacing w:line="342" w:lineRule="auto"/>
        <w:rPr>
          <w:b/>
        </w:rPr>
      </w:pPr>
      <w:r>
        <w:rPr>
          <w:b/>
          <w:rtl w:val="0"/>
        </w:rPr>
        <w:t>Demo 3: Create the first resource to create EC2 server via terraform</w:t>
      </w:r>
    </w:p>
    <w:p w14:paraId="000006DB">
      <w:pPr>
        <w:spacing w:line="342" w:lineRule="auto"/>
        <w:rPr>
          <w:b/>
        </w:rPr>
      </w:pPr>
    </w:p>
    <w:p w14:paraId="000006DC">
      <w:pPr>
        <w:spacing w:line="342" w:lineRule="auto"/>
        <w:rPr>
          <w:b/>
        </w:rPr>
      </w:pPr>
      <w:r>
        <w:rPr>
          <w:b/>
          <w:rtl w:val="0"/>
        </w:rPr>
        <w:t># vim aws_infra.tf</w:t>
      </w:r>
    </w:p>
    <w:p w14:paraId="000006DD">
      <w:pPr>
        <w:spacing w:line="342" w:lineRule="auto"/>
        <w:rPr>
          <w:b/>
        </w:rPr>
      </w:pPr>
    </w:p>
    <w:p w14:paraId="000006DE">
      <w:pPr>
        <w:spacing w:line="342" w:lineRule="auto"/>
        <w:rPr>
          <w:b/>
        </w:rPr>
      </w:pPr>
    </w:p>
    <w:p w14:paraId="000006DF">
      <w:pPr>
        <w:spacing w:line="342" w:lineRule="auto"/>
        <w:rPr>
          <w:b/>
        </w:rPr>
      </w:pPr>
      <w:r>
        <w:rPr>
          <w:b/>
          <w:rtl w:val="0"/>
        </w:rPr>
        <w:t>Add this block of code</w:t>
      </w:r>
    </w:p>
    <w:p w14:paraId="000006E0">
      <w:pPr>
        <w:spacing w:line="342" w:lineRule="auto"/>
        <w:rPr>
          <w:b/>
        </w:rPr>
      </w:pPr>
    </w:p>
    <w:p w14:paraId="000006E1">
      <w:pPr>
        <w:spacing w:line="342" w:lineRule="auto"/>
        <w:rPr>
          <w:b/>
          <w:highlight w:val="cyan"/>
        </w:rPr>
      </w:pPr>
      <w:r>
        <w:rPr>
          <w:b/>
          <w:highlight w:val="cyan"/>
          <w:rtl w:val="0"/>
        </w:rPr>
        <w:t>resource "aws_instance" "myec2" {</w:t>
      </w:r>
    </w:p>
    <w:p w14:paraId="000006E2">
      <w:pPr>
        <w:spacing w:line="342" w:lineRule="auto"/>
        <w:rPr>
          <w:b/>
          <w:highlight w:val="cyan"/>
        </w:rPr>
      </w:pPr>
    </w:p>
    <w:p w14:paraId="000006E3">
      <w:pPr>
        <w:spacing w:line="342" w:lineRule="auto"/>
        <w:rPr>
          <w:b/>
          <w:highlight w:val="cyan"/>
        </w:rPr>
      </w:pPr>
      <w:r>
        <w:rPr>
          <w:b/>
          <w:highlight w:val="cyan"/>
          <w:rtl w:val="0"/>
        </w:rPr>
        <w:t xml:space="preserve">  ami           = "ami-02457590d33d576c3"</w:t>
      </w:r>
    </w:p>
    <w:p w14:paraId="000006E4">
      <w:pPr>
        <w:spacing w:line="342" w:lineRule="auto"/>
        <w:rPr>
          <w:b/>
          <w:highlight w:val="cyan"/>
        </w:rPr>
      </w:pPr>
      <w:r>
        <w:rPr>
          <w:b/>
          <w:highlight w:val="cyan"/>
          <w:rtl w:val="0"/>
        </w:rPr>
        <w:t xml:space="preserve">  instance_type = "t2.micro"</w:t>
      </w:r>
    </w:p>
    <w:p w14:paraId="000006E5">
      <w:pPr>
        <w:spacing w:line="342" w:lineRule="auto"/>
        <w:rPr>
          <w:b/>
          <w:highlight w:val="cyan"/>
        </w:rPr>
      </w:pPr>
    </w:p>
    <w:p w14:paraId="000006E6">
      <w:pPr>
        <w:spacing w:line="342" w:lineRule="auto"/>
        <w:rPr>
          <w:b/>
          <w:highlight w:val="cyan"/>
        </w:rPr>
      </w:pPr>
      <w:r>
        <w:rPr>
          <w:b/>
          <w:highlight w:val="cyan"/>
          <w:rtl w:val="0"/>
        </w:rPr>
        <w:t xml:space="preserve">  tags = {</w:t>
      </w:r>
    </w:p>
    <w:p w14:paraId="000006E7">
      <w:pPr>
        <w:spacing w:line="342" w:lineRule="auto"/>
        <w:rPr>
          <w:b/>
          <w:highlight w:val="cyan"/>
        </w:rPr>
      </w:pPr>
      <w:r>
        <w:rPr>
          <w:b/>
          <w:highlight w:val="cyan"/>
          <w:rtl w:val="0"/>
        </w:rPr>
        <w:t xml:space="preserve">    Name = "Instance1"</w:t>
      </w:r>
    </w:p>
    <w:p w14:paraId="000006E8">
      <w:pPr>
        <w:spacing w:line="342" w:lineRule="auto"/>
        <w:rPr>
          <w:b/>
          <w:highlight w:val="cyan"/>
        </w:rPr>
      </w:pPr>
      <w:r>
        <w:rPr>
          <w:b/>
          <w:highlight w:val="cyan"/>
          <w:rtl w:val="0"/>
        </w:rPr>
        <w:t xml:space="preserve">  }</w:t>
      </w:r>
    </w:p>
    <w:p w14:paraId="000006E9">
      <w:pPr>
        <w:spacing w:line="342" w:lineRule="auto"/>
        <w:rPr>
          <w:b/>
          <w:highlight w:val="cyan"/>
        </w:rPr>
      </w:pPr>
      <w:r>
        <w:rPr>
          <w:b/>
          <w:highlight w:val="cyan"/>
          <w:rtl w:val="0"/>
        </w:rPr>
        <w:t>}</w:t>
      </w:r>
    </w:p>
    <w:p w14:paraId="000006EA">
      <w:pPr>
        <w:spacing w:line="342" w:lineRule="auto"/>
        <w:rPr>
          <w:b/>
        </w:rPr>
      </w:pPr>
      <w:r>
        <w:rPr>
          <w:b/>
          <w:rtl w:val="0"/>
        </w:rPr>
        <w:t xml:space="preserve"> </w:t>
      </w:r>
    </w:p>
    <w:p w14:paraId="000006EB">
      <w:pPr>
        <w:spacing w:line="342" w:lineRule="auto"/>
        <w:rPr>
          <w:b/>
        </w:rPr>
      </w:pPr>
      <w:r>
        <w:rPr>
          <w:b/>
          <w:rtl w:val="0"/>
        </w:rPr>
        <w:t>Save the file.</w:t>
      </w:r>
    </w:p>
    <w:p w14:paraId="000006EC">
      <w:pPr>
        <w:spacing w:line="342" w:lineRule="auto"/>
        <w:rPr>
          <w:b/>
        </w:rPr>
      </w:pPr>
    </w:p>
    <w:p w14:paraId="000006ED">
      <w:pPr>
        <w:spacing w:line="342" w:lineRule="auto"/>
        <w:rPr>
          <w:b/>
        </w:rPr>
      </w:pPr>
      <w:r>
        <w:rPr>
          <w:b/>
          <w:rtl w:val="0"/>
        </w:rPr>
        <w:t># terraform validate</w:t>
      </w:r>
    </w:p>
    <w:p w14:paraId="000006EE">
      <w:pPr>
        <w:spacing w:line="342" w:lineRule="auto"/>
        <w:rPr>
          <w:b/>
        </w:rPr>
      </w:pPr>
    </w:p>
    <w:p w14:paraId="000006EF">
      <w:pPr>
        <w:spacing w:line="342" w:lineRule="auto"/>
        <w:rPr>
          <w:b/>
        </w:rPr>
      </w:pPr>
      <w:r>
        <w:rPr>
          <w:b/>
          <w:rtl w:val="0"/>
        </w:rPr>
        <w:t># terraform plan</w:t>
      </w:r>
    </w:p>
    <w:p w14:paraId="000006F0">
      <w:pPr>
        <w:spacing w:line="342" w:lineRule="auto"/>
        <w:rPr>
          <w:b/>
        </w:rPr>
      </w:pPr>
    </w:p>
    <w:p w14:paraId="000006F1">
      <w:pPr>
        <w:spacing w:line="342" w:lineRule="auto"/>
        <w:rPr>
          <w:b/>
          <w:sz w:val="30"/>
          <w:szCs w:val="30"/>
        </w:rPr>
      </w:pPr>
      <w:r>
        <w:rPr>
          <w:b/>
          <w:rtl w:val="0"/>
        </w:rPr>
        <w:t xml:space="preserve"># </w:t>
      </w:r>
      <w:r>
        <w:rPr>
          <w:b/>
          <w:sz w:val="30"/>
          <w:szCs w:val="30"/>
          <w:rtl w:val="0"/>
        </w:rPr>
        <w:t>terraform  apply --auto-approve</w:t>
      </w:r>
    </w:p>
    <w:p w14:paraId="000006F2">
      <w:pPr>
        <w:spacing w:line="342" w:lineRule="auto"/>
        <w:rPr>
          <w:b/>
          <w:sz w:val="30"/>
          <w:szCs w:val="30"/>
        </w:rPr>
      </w:pPr>
    </w:p>
    <w:p w14:paraId="000006F3">
      <w:pPr>
        <w:spacing w:line="342" w:lineRule="auto"/>
        <w:rPr>
          <w:b/>
          <w:sz w:val="30"/>
          <w:szCs w:val="30"/>
        </w:rPr>
      </w:pPr>
      <w:r>
        <w:rPr>
          <w:b/>
          <w:sz w:val="30"/>
          <w:szCs w:val="30"/>
          <w:rtl w:val="0"/>
        </w:rPr>
        <w:t># terraform destroy --auto-approve</w:t>
      </w:r>
    </w:p>
    <w:p w14:paraId="000006F4">
      <w:pPr>
        <w:spacing w:line="342" w:lineRule="auto"/>
        <w:rPr>
          <w:b/>
          <w:sz w:val="30"/>
          <w:szCs w:val="30"/>
        </w:rPr>
      </w:pPr>
    </w:p>
    <w:p w14:paraId="000006F5">
      <w:pPr>
        <w:spacing w:line="342" w:lineRule="auto"/>
        <w:rPr>
          <w:b/>
          <w:sz w:val="30"/>
          <w:szCs w:val="30"/>
        </w:rPr>
      </w:pPr>
    </w:p>
    <w:p w14:paraId="000006F6">
      <w:pPr>
        <w:spacing w:line="342" w:lineRule="auto"/>
        <w:rPr>
          <w:b/>
        </w:rPr>
      </w:pPr>
      <w:r>
        <w:rPr>
          <w:b/>
          <w:rtl w:val="0"/>
        </w:rPr>
        <w:t>Demo 3:</w:t>
      </w:r>
    </w:p>
    <w:p w14:paraId="000006F7">
      <w:pPr>
        <w:spacing w:line="342" w:lineRule="auto"/>
        <w:rPr>
          <w:b/>
        </w:rPr>
      </w:pPr>
      <w:r>
        <w:rPr>
          <w:b/>
          <w:rtl w:val="0"/>
        </w:rPr>
        <w:t>==========================================</w:t>
      </w:r>
    </w:p>
    <w:p w14:paraId="000006F8">
      <w:pPr>
        <w:spacing w:line="342" w:lineRule="auto"/>
        <w:rPr>
          <w:b/>
        </w:rPr>
      </w:pPr>
    </w:p>
    <w:p w14:paraId="000006F9">
      <w:pPr>
        <w:numPr>
          <w:ilvl w:val="0"/>
          <w:numId w:val="11"/>
        </w:numPr>
        <w:spacing w:line="342" w:lineRule="auto"/>
        <w:ind w:left="720" w:hanging="360"/>
        <w:rPr>
          <w:b/>
        </w:rPr>
      </w:pPr>
      <w:r>
        <w:rPr>
          <w:b/>
          <w:rtl w:val="0"/>
        </w:rPr>
        <w:t>Write a data block which will filter details and fetch AMI id from AWS</w:t>
      </w:r>
    </w:p>
    <w:p w14:paraId="000006FA">
      <w:pPr>
        <w:spacing w:line="342" w:lineRule="auto"/>
        <w:rPr>
          <w:b/>
        </w:rPr>
      </w:pPr>
    </w:p>
    <w:p w14:paraId="000006FB">
      <w:pPr>
        <w:spacing w:line="342" w:lineRule="auto"/>
        <w:rPr>
          <w:b/>
        </w:rPr>
      </w:pPr>
      <w:r>
        <w:rPr>
          <w:b/>
          <w:rtl w:val="0"/>
        </w:rPr>
        <w:t>The fetched Ami id will be present in terraform.tfstate</w:t>
      </w:r>
    </w:p>
    <w:p w14:paraId="000006FC">
      <w:pPr>
        <w:spacing w:line="342" w:lineRule="auto"/>
        <w:rPr>
          <w:b/>
        </w:rPr>
      </w:pPr>
      <w:r>
        <w:rPr>
          <w:b/>
          <w:rtl w:val="0"/>
        </w:rPr>
        <w:t>Data block will not create any resource on AWS.</w:t>
      </w:r>
    </w:p>
    <w:p w14:paraId="000006FD">
      <w:pPr>
        <w:spacing w:line="342" w:lineRule="auto"/>
        <w:rPr>
          <w:b/>
        </w:rPr>
      </w:pPr>
      <w:r>
        <w:rPr>
          <w:b/>
          <w:rtl w:val="0"/>
        </w:rPr>
        <w:t>It is just a block that will filter AWS ami data based on your inputs and fetch it</w:t>
      </w:r>
    </w:p>
    <w:p w14:paraId="000006FE">
      <w:pPr>
        <w:spacing w:line="342" w:lineRule="auto"/>
        <w:rPr>
          <w:b/>
        </w:rPr>
      </w:pPr>
    </w:p>
    <w:p w14:paraId="000006FF">
      <w:pPr>
        <w:numPr>
          <w:ilvl w:val="0"/>
          <w:numId w:val="11"/>
        </w:numPr>
        <w:spacing w:line="342" w:lineRule="auto"/>
        <w:ind w:left="720" w:hanging="360"/>
        <w:rPr>
          <w:b/>
        </w:rPr>
      </w:pPr>
      <w:r>
        <w:rPr>
          <w:b/>
          <w:rtl w:val="0"/>
        </w:rPr>
        <w:t>Pass the fetched AMI ID form data block to aws_instance resource block.</w:t>
      </w:r>
    </w:p>
    <w:p w14:paraId="00000700">
      <w:pPr>
        <w:spacing w:line="342" w:lineRule="auto"/>
        <w:rPr>
          <w:b/>
        </w:rPr>
      </w:pPr>
    </w:p>
    <w:p w14:paraId="00000701">
      <w:pPr>
        <w:spacing w:line="342" w:lineRule="auto"/>
        <w:rPr>
          <w:b/>
        </w:rPr>
      </w:pPr>
    </w:p>
    <w:p w14:paraId="00000702">
      <w:pPr>
        <w:spacing w:line="342" w:lineRule="auto"/>
        <w:rPr>
          <w:b/>
        </w:rPr>
      </w:pPr>
      <w:r>
        <w:rPr>
          <w:b/>
          <w:rtl w:val="0"/>
        </w:rPr>
        <w:t>Add below code in the file</w:t>
      </w:r>
    </w:p>
    <w:p w14:paraId="00000703">
      <w:pPr>
        <w:spacing w:line="342" w:lineRule="auto"/>
        <w:rPr>
          <w:b/>
        </w:rPr>
      </w:pPr>
    </w:p>
    <w:p w14:paraId="00000704">
      <w:pPr>
        <w:spacing w:line="342" w:lineRule="auto"/>
        <w:rPr>
          <w:b/>
        </w:rPr>
      </w:pPr>
      <w:r>
        <w:rPr>
          <w:b/>
          <w:rtl w:val="0"/>
        </w:rPr>
        <w:t># vim aws_infra.tf</w:t>
      </w:r>
    </w:p>
    <w:p w14:paraId="00000705">
      <w:pPr>
        <w:spacing w:line="342" w:lineRule="auto"/>
        <w:rPr>
          <w:b/>
        </w:rPr>
      </w:pPr>
    </w:p>
    <w:p w14:paraId="00000706">
      <w:pPr>
        <w:spacing w:line="342" w:lineRule="auto"/>
        <w:rPr>
          <w:b/>
        </w:rPr>
      </w:pPr>
    </w:p>
    <w:p w14:paraId="00000707">
      <w:pPr>
        <w:spacing w:line="342" w:lineRule="auto"/>
        <w:rPr>
          <w:b/>
          <w:color w:val="FF0000"/>
          <w:highlight w:val="cyan"/>
        </w:rPr>
      </w:pPr>
      <w:r>
        <w:rPr>
          <w:b/>
          <w:color w:val="FF0000"/>
          <w:highlight w:val="cyan"/>
          <w:rtl w:val="0"/>
        </w:rPr>
        <w:t>data "aws_ami" "myami" {</w:t>
      </w:r>
    </w:p>
    <w:p w14:paraId="00000708">
      <w:pPr>
        <w:spacing w:line="342" w:lineRule="auto"/>
        <w:rPr>
          <w:b/>
          <w:color w:val="FF0000"/>
          <w:highlight w:val="cyan"/>
        </w:rPr>
      </w:pPr>
    </w:p>
    <w:p w14:paraId="00000709">
      <w:pPr>
        <w:spacing w:line="342" w:lineRule="auto"/>
        <w:rPr>
          <w:b/>
          <w:color w:val="FF0000"/>
          <w:highlight w:val="cyan"/>
        </w:rPr>
      </w:pPr>
      <w:r>
        <w:rPr>
          <w:b/>
          <w:color w:val="FF0000"/>
          <w:highlight w:val="cyan"/>
          <w:rtl w:val="0"/>
        </w:rPr>
        <w:t>most_recent      = true</w:t>
      </w:r>
    </w:p>
    <w:p w14:paraId="0000070A">
      <w:pPr>
        <w:spacing w:line="342" w:lineRule="auto"/>
        <w:rPr>
          <w:b/>
          <w:color w:val="FF0000"/>
          <w:highlight w:val="cyan"/>
        </w:rPr>
      </w:pPr>
    </w:p>
    <w:p w14:paraId="0000070B">
      <w:pPr>
        <w:spacing w:line="342" w:lineRule="auto"/>
        <w:rPr>
          <w:b/>
          <w:color w:val="FF0000"/>
          <w:highlight w:val="cyan"/>
        </w:rPr>
      </w:pPr>
      <w:r>
        <w:rPr>
          <w:b/>
          <w:color w:val="FF0000"/>
          <w:highlight w:val="cyan"/>
          <w:rtl w:val="0"/>
        </w:rPr>
        <w:t>owners           = ["amazon"]</w:t>
      </w:r>
    </w:p>
    <w:p w14:paraId="0000070C">
      <w:pPr>
        <w:spacing w:line="342" w:lineRule="auto"/>
        <w:rPr>
          <w:b/>
          <w:color w:val="FF0000"/>
          <w:highlight w:val="cyan"/>
        </w:rPr>
      </w:pPr>
    </w:p>
    <w:p w14:paraId="0000070D">
      <w:pPr>
        <w:spacing w:line="342" w:lineRule="auto"/>
        <w:rPr>
          <w:b/>
          <w:color w:val="FF0000"/>
          <w:highlight w:val="cyan"/>
        </w:rPr>
      </w:pPr>
      <w:r>
        <w:rPr>
          <w:b/>
          <w:color w:val="FF0000"/>
          <w:highlight w:val="cyan"/>
          <w:rtl w:val="0"/>
        </w:rPr>
        <w:t xml:space="preserve"> filter {</w:t>
      </w:r>
    </w:p>
    <w:p w14:paraId="0000070E">
      <w:pPr>
        <w:spacing w:line="342" w:lineRule="auto"/>
        <w:rPr>
          <w:b/>
          <w:color w:val="FF0000"/>
          <w:highlight w:val="cyan"/>
        </w:rPr>
      </w:pPr>
      <w:r>
        <w:rPr>
          <w:b/>
          <w:color w:val="FF0000"/>
          <w:highlight w:val="cyan"/>
          <w:rtl w:val="0"/>
        </w:rPr>
        <w:t xml:space="preserve">    name   = "name"</w:t>
      </w:r>
    </w:p>
    <w:p w14:paraId="0000070F">
      <w:pPr>
        <w:spacing w:line="342" w:lineRule="auto"/>
        <w:rPr>
          <w:b/>
          <w:color w:val="FF0000"/>
          <w:highlight w:val="cyan"/>
        </w:rPr>
      </w:pPr>
      <w:r>
        <w:rPr>
          <w:b/>
          <w:color w:val="FF0000"/>
          <w:highlight w:val="cyan"/>
          <w:rtl w:val="0"/>
        </w:rPr>
        <w:t xml:space="preserve">    values = ["amzn2-ami-hvm*"]</w:t>
      </w:r>
    </w:p>
    <w:p w14:paraId="00000710">
      <w:pPr>
        <w:spacing w:line="342" w:lineRule="auto"/>
        <w:rPr>
          <w:b/>
          <w:color w:val="FF0000"/>
          <w:highlight w:val="cyan"/>
        </w:rPr>
      </w:pPr>
      <w:r>
        <w:rPr>
          <w:b/>
          <w:color w:val="FF0000"/>
          <w:highlight w:val="cyan"/>
          <w:rtl w:val="0"/>
        </w:rPr>
        <w:t xml:space="preserve">  }</w:t>
      </w:r>
    </w:p>
    <w:p w14:paraId="00000711">
      <w:pPr>
        <w:spacing w:line="342" w:lineRule="auto"/>
        <w:rPr>
          <w:b/>
          <w:color w:val="FF0000"/>
          <w:highlight w:val="cyan"/>
        </w:rPr>
      </w:pPr>
    </w:p>
    <w:p w14:paraId="00000712">
      <w:pPr>
        <w:spacing w:line="342" w:lineRule="auto"/>
        <w:rPr>
          <w:b/>
          <w:color w:val="FF0000"/>
          <w:highlight w:val="cyan"/>
        </w:rPr>
      </w:pPr>
    </w:p>
    <w:p w14:paraId="00000713">
      <w:pPr>
        <w:spacing w:line="342" w:lineRule="auto"/>
        <w:rPr>
          <w:b/>
          <w:color w:val="FF0000"/>
          <w:highlight w:val="cyan"/>
        </w:rPr>
      </w:pPr>
      <w:r>
        <w:rPr>
          <w:b/>
          <w:color w:val="FF0000"/>
          <w:highlight w:val="cyan"/>
          <w:rtl w:val="0"/>
        </w:rPr>
        <w:t>}</w:t>
      </w:r>
    </w:p>
    <w:p w14:paraId="00000714">
      <w:pPr>
        <w:spacing w:line="342" w:lineRule="auto"/>
        <w:rPr>
          <w:b/>
        </w:rPr>
      </w:pPr>
    </w:p>
    <w:p w14:paraId="00000715">
      <w:pPr>
        <w:spacing w:line="342" w:lineRule="auto"/>
        <w:rPr>
          <w:b/>
        </w:rPr>
      </w:pPr>
    </w:p>
    <w:p w14:paraId="00000716">
      <w:pPr>
        <w:spacing w:line="342" w:lineRule="auto"/>
        <w:rPr>
          <w:b/>
        </w:rPr>
      </w:pPr>
      <w:r>
        <w:rPr>
          <w:b/>
          <w:rtl w:val="0"/>
        </w:rPr>
        <w:t>resource "aws_instance" "myec2" {</w:t>
      </w:r>
    </w:p>
    <w:p w14:paraId="00000717">
      <w:pPr>
        <w:spacing w:line="342" w:lineRule="auto"/>
        <w:rPr>
          <w:b/>
        </w:rPr>
      </w:pPr>
    </w:p>
    <w:p w14:paraId="00000718">
      <w:pPr>
        <w:spacing w:line="342" w:lineRule="auto"/>
        <w:rPr>
          <w:b/>
          <w:color w:val="FF0000"/>
          <w:highlight w:val="cyan"/>
        </w:rPr>
      </w:pPr>
      <w:r>
        <w:rPr>
          <w:b/>
          <w:rtl w:val="0"/>
        </w:rPr>
        <w:t xml:space="preserve">  ami           = </w:t>
      </w:r>
      <w:r>
        <w:rPr>
          <w:b/>
          <w:color w:val="FF0000"/>
          <w:highlight w:val="cyan"/>
          <w:rtl w:val="0"/>
        </w:rPr>
        <w:t>data.aws_ami.myami.id</w:t>
      </w:r>
    </w:p>
    <w:p w14:paraId="00000719">
      <w:pPr>
        <w:spacing w:line="342" w:lineRule="auto"/>
        <w:rPr>
          <w:b/>
        </w:rPr>
      </w:pPr>
      <w:r>
        <w:rPr>
          <w:b/>
          <w:rtl w:val="0"/>
        </w:rPr>
        <w:t xml:space="preserve">  instance_type = "t2.micro"</w:t>
      </w:r>
    </w:p>
    <w:p w14:paraId="0000071A">
      <w:pPr>
        <w:spacing w:line="342" w:lineRule="auto"/>
        <w:rPr>
          <w:b/>
        </w:rPr>
      </w:pPr>
    </w:p>
    <w:p w14:paraId="0000071B">
      <w:pPr>
        <w:spacing w:line="342" w:lineRule="auto"/>
        <w:rPr>
          <w:b/>
        </w:rPr>
      </w:pPr>
      <w:r>
        <w:rPr>
          <w:b/>
          <w:rtl w:val="0"/>
        </w:rPr>
        <w:t xml:space="preserve">  tags = {</w:t>
      </w:r>
    </w:p>
    <w:p w14:paraId="0000071C">
      <w:pPr>
        <w:spacing w:line="342" w:lineRule="auto"/>
        <w:rPr>
          <w:b/>
        </w:rPr>
      </w:pPr>
      <w:r>
        <w:rPr>
          <w:b/>
          <w:rtl w:val="0"/>
        </w:rPr>
        <w:t xml:space="preserve">    Name = "Instance1"</w:t>
      </w:r>
    </w:p>
    <w:p w14:paraId="0000071D">
      <w:pPr>
        <w:spacing w:line="342" w:lineRule="auto"/>
        <w:rPr>
          <w:b/>
        </w:rPr>
      </w:pPr>
      <w:r>
        <w:rPr>
          <w:b/>
          <w:rtl w:val="0"/>
        </w:rPr>
        <w:t xml:space="preserve">  }</w:t>
      </w:r>
    </w:p>
    <w:p w14:paraId="0000071E">
      <w:pPr>
        <w:spacing w:line="342" w:lineRule="auto"/>
        <w:rPr>
          <w:b/>
        </w:rPr>
      </w:pPr>
    </w:p>
    <w:p w14:paraId="0000071F">
      <w:pPr>
        <w:spacing w:line="342" w:lineRule="auto"/>
        <w:rPr>
          <w:b/>
        </w:rPr>
      </w:pPr>
    </w:p>
    <w:p w14:paraId="00000720">
      <w:pPr>
        <w:spacing w:line="342" w:lineRule="auto"/>
        <w:rPr>
          <w:b/>
        </w:rPr>
      </w:pPr>
      <w:r>
        <w:rPr>
          <w:b/>
          <w:rtl w:val="0"/>
        </w:rPr>
        <w:t># terraform apply --auto-approve</w:t>
      </w:r>
    </w:p>
    <w:p w14:paraId="00000721">
      <w:pPr>
        <w:spacing w:before="0" w:after="360" w:line="360" w:lineRule="auto"/>
        <w:rPr>
          <w:b/>
          <w:color w:val="404040"/>
          <w:sz w:val="28"/>
          <w:szCs w:val="28"/>
          <w:shd w:val="clear" w:fill="FCFCFC"/>
        </w:rPr>
      </w:pPr>
    </w:p>
    <w:p w14:paraId="00000722">
      <w:pPr>
        <w:spacing w:before="0" w:after="360" w:line="360" w:lineRule="auto"/>
        <w:rPr>
          <w:b/>
          <w:color w:val="404040"/>
          <w:sz w:val="28"/>
          <w:szCs w:val="28"/>
          <w:shd w:val="clear" w:fill="FCFCFC"/>
        </w:rPr>
      </w:pPr>
      <w:r>
        <w:rPr>
          <w:b/>
          <w:color w:val="404040"/>
          <w:sz w:val="28"/>
          <w:szCs w:val="28"/>
          <w:shd w:val="clear" w:fill="FCFCFC"/>
          <w:rtl w:val="0"/>
        </w:rPr>
        <w:t xml:space="preserve">Destroy a specific resource </w:t>
      </w:r>
    </w:p>
    <w:p w14:paraId="00000723">
      <w:pPr>
        <w:spacing w:before="0" w:after="360" w:line="360" w:lineRule="auto"/>
        <w:rPr>
          <w:b/>
          <w:color w:val="404040"/>
          <w:sz w:val="28"/>
          <w:szCs w:val="28"/>
          <w:shd w:val="clear" w:fill="FCFCFC"/>
        </w:rPr>
      </w:pPr>
      <w:r>
        <w:rPr>
          <w:b/>
          <w:color w:val="404040"/>
          <w:sz w:val="28"/>
          <w:szCs w:val="28"/>
          <w:shd w:val="clear" w:fill="FCFCFC"/>
          <w:rtl w:val="0"/>
        </w:rPr>
        <w:t># terraform destroy -target aws_instance.myec2</w:t>
      </w:r>
    </w:p>
    <w:p w14:paraId="00000724">
      <w:pPr>
        <w:spacing w:before="0" w:after="360" w:line="360" w:lineRule="auto"/>
        <w:rPr>
          <w:b/>
          <w:color w:val="404040"/>
          <w:sz w:val="28"/>
          <w:szCs w:val="28"/>
          <w:shd w:val="clear" w:fill="FCFCFC"/>
        </w:rPr>
      </w:pPr>
      <w:r>
        <w:rPr>
          <w:b/>
          <w:color w:val="404040"/>
          <w:sz w:val="28"/>
          <w:szCs w:val="28"/>
          <w:shd w:val="clear" w:fill="FCFCFC"/>
          <w:rtl w:val="0"/>
        </w:rPr>
        <w:t>=======================================</w:t>
      </w:r>
    </w:p>
    <w:p w14:paraId="00000725">
      <w:pPr>
        <w:spacing w:before="0" w:after="360" w:line="360" w:lineRule="auto"/>
        <w:rPr>
          <w:b/>
          <w:color w:val="404040"/>
          <w:sz w:val="28"/>
          <w:szCs w:val="28"/>
          <w:shd w:val="clear" w:fill="FCFCFC"/>
        </w:rPr>
      </w:pPr>
      <w:r>
        <w:rPr>
          <w:b/>
          <w:color w:val="404040"/>
          <w:sz w:val="28"/>
          <w:szCs w:val="28"/>
          <w:shd w:val="clear" w:fill="FCFCFC"/>
          <w:rtl w:val="0"/>
        </w:rPr>
        <w:t>Variables in Terraform:</w:t>
      </w:r>
    </w:p>
    <w:p w14:paraId="00000726">
      <w:pPr>
        <w:spacing w:before="0" w:after="360" w:line="360" w:lineRule="auto"/>
        <w:rPr>
          <w:b/>
          <w:color w:val="404040"/>
          <w:sz w:val="28"/>
          <w:szCs w:val="28"/>
          <w:shd w:val="clear" w:fill="FCFCFC"/>
        </w:rPr>
      </w:pPr>
      <w:r>
        <w:rPr>
          <w:b/>
          <w:color w:val="404040"/>
          <w:sz w:val="28"/>
          <w:szCs w:val="28"/>
          <w:shd w:val="clear" w:fill="FCFCFC"/>
          <w:rtl w:val="0"/>
        </w:rPr>
        <w:t>=======================================</w:t>
      </w:r>
    </w:p>
    <w:p w14:paraId="00000727">
      <w:pPr>
        <w:spacing w:before="0" w:after="360" w:line="360" w:lineRule="auto"/>
        <w:rPr>
          <w:b/>
          <w:color w:val="404040"/>
          <w:sz w:val="28"/>
          <w:szCs w:val="28"/>
          <w:shd w:val="clear" w:fill="FCFCFC"/>
        </w:rPr>
      </w:pPr>
      <w:r>
        <w:rPr>
          <w:b/>
          <w:color w:val="404040"/>
          <w:sz w:val="28"/>
          <w:szCs w:val="28"/>
          <w:shd w:val="clear" w:fill="FCFCFC"/>
          <w:rtl w:val="0"/>
        </w:rPr>
        <w:t>Variables are used to store any data</w:t>
      </w:r>
    </w:p>
    <w:p w14:paraId="00000728">
      <w:pPr>
        <w:spacing w:before="0" w:after="360" w:line="360" w:lineRule="auto"/>
        <w:rPr>
          <w:b/>
          <w:color w:val="404040"/>
          <w:sz w:val="28"/>
          <w:szCs w:val="28"/>
          <w:shd w:val="clear" w:fill="FCFCFC"/>
        </w:rPr>
      </w:pPr>
      <w:r>
        <w:rPr>
          <w:b/>
          <w:color w:val="404040"/>
          <w:sz w:val="28"/>
          <w:szCs w:val="28"/>
          <w:shd w:val="clear" w:fill="FCFCFC"/>
          <w:rtl w:val="0"/>
        </w:rPr>
        <w:t xml:space="preserve">In terraform variables are created using the variable block </w:t>
      </w:r>
    </w:p>
    <w:p w14:paraId="00000729">
      <w:pPr>
        <w:spacing w:before="0" w:after="360" w:line="360" w:lineRule="auto"/>
        <w:rPr>
          <w:b/>
          <w:color w:val="404040"/>
          <w:sz w:val="28"/>
          <w:szCs w:val="28"/>
          <w:shd w:val="clear" w:fill="FCFCFC"/>
        </w:rPr>
      </w:pPr>
      <w:r>
        <w:rPr>
          <w:b/>
          <w:color w:val="404040"/>
          <w:sz w:val="28"/>
          <w:szCs w:val="28"/>
          <w:shd w:val="clear" w:fill="FCFCFC"/>
          <w:rtl w:val="0"/>
        </w:rPr>
        <w:t>A variable can store a single value or a list of values</w:t>
      </w:r>
    </w:p>
    <w:p w14:paraId="0000072A">
      <w:pPr>
        <w:spacing w:before="0" w:after="360" w:line="360" w:lineRule="auto"/>
        <w:rPr>
          <w:b/>
          <w:color w:val="404040"/>
          <w:sz w:val="28"/>
          <w:szCs w:val="28"/>
          <w:shd w:val="clear" w:fill="FCFCFC"/>
        </w:rPr>
      </w:pPr>
      <w:r>
        <w:rPr>
          <w:b/>
          <w:color w:val="404040"/>
          <w:sz w:val="28"/>
          <w:szCs w:val="28"/>
          <w:shd w:val="clear" w:fill="FCFCFC"/>
          <w:rtl w:val="0"/>
        </w:rPr>
        <w:t>A variable block can be created with the TF config file or can be created in a separate file</w:t>
      </w:r>
    </w:p>
    <w:p w14:paraId="0000072B">
      <w:pPr>
        <w:spacing w:before="0" w:after="360" w:line="360" w:lineRule="auto"/>
        <w:rPr>
          <w:b/>
          <w:color w:val="404040"/>
          <w:sz w:val="28"/>
          <w:szCs w:val="28"/>
          <w:shd w:val="clear" w:fill="FCFCFC"/>
        </w:rPr>
      </w:pPr>
      <w:r>
        <w:rPr>
          <w:b/>
          <w:color w:val="404040"/>
          <w:sz w:val="28"/>
          <w:szCs w:val="28"/>
          <w:shd w:val="clear" w:fill="FCFCFC"/>
          <w:rtl w:val="0"/>
        </w:rPr>
        <w:t>Syntax of variable block:</w:t>
      </w:r>
    </w:p>
    <w:p w14:paraId="0000072C">
      <w:pPr>
        <w:spacing w:before="0" w:after="360" w:line="360" w:lineRule="auto"/>
        <w:rPr>
          <w:b/>
          <w:color w:val="404040"/>
          <w:sz w:val="28"/>
          <w:szCs w:val="28"/>
          <w:shd w:val="clear" w:fill="FCFCFC"/>
        </w:rPr>
      </w:pPr>
      <w:r>
        <w:rPr>
          <w:b/>
          <w:color w:val="404040"/>
          <w:sz w:val="28"/>
          <w:szCs w:val="28"/>
          <w:shd w:val="clear" w:fill="FCFCFC"/>
          <w:rtl w:val="0"/>
        </w:rPr>
        <w:t>=========================</w:t>
      </w:r>
    </w:p>
    <w:p w14:paraId="0000072D">
      <w:pPr>
        <w:spacing w:before="0" w:after="360" w:line="360" w:lineRule="auto"/>
        <w:rPr>
          <w:b/>
          <w:color w:val="404040"/>
          <w:sz w:val="28"/>
          <w:szCs w:val="28"/>
          <w:shd w:val="clear" w:fill="FCFCFC"/>
        </w:rPr>
      </w:pPr>
      <w:r>
        <w:rPr>
          <w:b/>
          <w:color w:val="404040"/>
          <w:sz w:val="28"/>
          <w:szCs w:val="28"/>
          <w:shd w:val="clear" w:fill="FCFCFC"/>
          <w:rtl w:val="0"/>
        </w:rPr>
        <w:t>variable “name_variable” {</w:t>
      </w:r>
    </w:p>
    <w:p w14:paraId="0000072E">
      <w:pPr>
        <w:spacing w:before="0" w:after="360" w:line="360" w:lineRule="auto"/>
        <w:rPr>
          <w:b/>
          <w:color w:val="404040"/>
          <w:sz w:val="28"/>
          <w:szCs w:val="28"/>
          <w:shd w:val="clear" w:fill="FCFCFC"/>
        </w:rPr>
      </w:pPr>
      <w:r>
        <w:rPr>
          <w:b/>
          <w:color w:val="404040"/>
          <w:sz w:val="28"/>
          <w:szCs w:val="28"/>
          <w:shd w:val="clear" w:fill="FCFCFC"/>
          <w:rtl w:val="0"/>
        </w:rPr>
        <w:t>default = “variable-value”</w:t>
      </w:r>
    </w:p>
    <w:p w14:paraId="0000072F">
      <w:pPr>
        <w:spacing w:before="0" w:after="360" w:line="360" w:lineRule="auto"/>
        <w:rPr>
          <w:b/>
          <w:color w:val="404040"/>
          <w:sz w:val="28"/>
          <w:szCs w:val="28"/>
          <w:shd w:val="clear" w:fill="FCFCFC"/>
        </w:rPr>
      </w:pPr>
      <w:r>
        <w:rPr>
          <w:b/>
          <w:color w:val="404040"/>
          <w:sz w:val="28"/>
          <w:szCs w:val="28"/>
          <w:shd w:val="clear" w:fill="FCFCFC"/>
          <w:rtl w:val="0"/>
        </w:rPr>
        <w:t>}</w:t>
      </w:r>
    </w:p>
    <w:p w14:paraId="00000730">
      <w:pPr>
        <w:spacing w:before="0" w:after="360" w:line="360" w:lineRule="auto"/>
        <w:rPr>
          <w:b/>
          <w:color w:val="404040"/>
          <w:sz w:val="28"/>
          <w:szCs w:val="28"/>
          <w:shd w:val="clear" w:fill="FCFCFC"/>
        </w:rPr>
      </w:pPr>
      <w:r>
        <w:rPr>
          <w:b/>
          <w:color w:val="404040"/>
          <w:sz w:val="28"/>
          <w:szCs w:val="28"/>
          <w:shd w:val="clear" w:fill="FCFCFC"/>
          <w:rtl w:val="0"/>
        </w:rPr>
        <w:t>======================</w:t>
      </w:r>
    </w:p>
    <w:p w14:paraId="00000731">
      <w:pPr>
        <w:spacing w:before="0" w:after="360" w:line="360" w:lineRule="auto"/>
        <w:rPr>
          <w:b/>
          <w:color w:val="404040"/>
          <w:sz w:val="28"/>
          <w:szCs w:val="28"/>
          <w:shd w:val="clear" w:fill="FCFCFC"/>
        </w:rPr>
      </w:pPr>
      <w:r>
        <w:rPr>
          <w:b/>
          <w:color w:val="404040"/>
          <w:sz w:val="28"/>
          <w:szCs w:val="28"/>
          <w:shd w:val="clear" w:fill="FCFCFC"/>
          <w:rtl w:val="0"/>
        </w:rPr>
        <w:t>Demo:</w:t>
      </w:r>
    </w:p>
    <w:p w14:paraId="00000732">
      <w:pPr>
        <w:spacing w:before="0" w:after="360" w:line="360" w:lineRule="auto"/>
        <w:rPr>
          <w:b/>
          <w:color w:val="404040"/>
          <w:sz w:val="28"/>
          <w:szCs w:val="28"/>
          <w:shd w:val="clear" w:fill="FCFCFC"/>
        </w:rPr>
      </w:pPr>
      <w:r>
        <w:rPr>
          <w:b/>
          <w:color w:val="404040"/>
          <w:sz w:val="28"/>
          <w:szCs w:val="28"/>
          <w:shd w:val="clear" w:fill="FCFCFC"/>
          <w:rtl w:val="0"/>
        </w:rPr>
        <w:t># sudo su -</w:t>
      </w:r>
    </w:p>
    <w:p w14:paraId="00000733">
      <w:pPr>
        <w:spacing w:line="342" w:lineRule="auto"/>
        <w:rPr>
          <w:b/>
        </w:rPr>
      </w:pPr>
      <w:r>
        <w:rPr>
          <w:b/>
          <w:rtl w:val="0"/>
        </w:rPr>
        <w:t># apt-get update</w:t>
      </w:r>
    </w:p>
    <w:p w14:paraId="00000734">
      <w:pPr>
        <w:spacing w:line="342" w:lineRule="auto"/>
        <w:rPr>
          <w:b/>
        </w:rPr>
      </w:pPr>
    </w:p>
    <w:p w14:paraId="00000735">
      <w:pPr>
        <w:spacing w:line="342" w:lineRule="auto"/>
        <w:rPr>
          <w:b/>
        </w:rPr>
      </w:pPr>
      <w:r>
        <w:rPr>
          <w:b/>
          <w:rtl w:val="0"/>
        </w:rPr>
        <w:t># apt-get install awscli -y</w:t>
      </w:r>
    </w:p>
    <w:p w14:paraId="00000736">
      <w:pPr>
        <w:spacing w:line="342" w:lineRule="auto"/>
        <w:rPr>
          <w:b/>
        </w:rPr>
      </w:pPr>
    </w:p>
    <w:p w14:paraId="00000737">
      <w:pPr>
        <w:spacing w:line="342" w:lineRule="auto"/>
        <w:rPr>
          <w:b/>
          <w:color w:val="0000FF"/>
          <w:sz w:val="30"/>
          <w:szCs w:val="30"/>
        </w:rPr>
      </w:pPr>
      <w:r>
        <w:rPr>
          <w:b/>
          <w:color w:val="0000FF"/>
          <w:sz w:val="30"/>
          <w:szCs w:val="30"/>
          <w:rtl w:val="0"/>
        </w:rPr>
        <w:t># aws configure</w:t>
      </w:r>
    </w:p>
    <w:p w14:paraId="00000738">
      <w:pPr>
        <w:spacing w:line="342" w:lineRule="auto"/>
        <w:rPr>
          <w:b/>
          <w:sz w:val="30"/>
          <w:szCs w:val="30"/>
        </w:rPr>
      </w:pPr>
    </w:p>
    <w:p w14:paraId="00000739">
      <w:pPr>
        <w:spacing w:line="342" w:lineRule="auto"/>
        <w:rPr>
          <w:b/>
          <w:sz w:val="30"/>
          <w:szCs w:val="30"/>
        </w:rPr>
      </w:pPr>
      <w:r>
        <w:rPr>
          <w:b/>
          <w:sz w:val="30"/>
          <w:szCs w:val="30"/>
          <w:rtl w:val="0"/>
        </w:rPr>
        <w:t>Give the valid access key</w:t>
      </w:r>
    </w:p>
    <w:p w14:paraId="0000073A">
      <w:pPr>
        <w:spacing w:line="342" w:lineRule="auto"/>
        <w:rPr>
          <w:b/>
          <w:sz w:val="30"/>
          <w:szCs w:val="30"/>
        </w:rPr>
      </w:pPr>
    </w:p>
    <w:p w14:paraId="0000073B">
      <w:pPr>
        <w:spacing w:line="342" w:lineRule="auto"/>
        <w:rPr>
          <w:b/>
          <w:sz w:val="30"/>
          <w:szCs w:val="30"/>
        </w:rPr>
      </w:pPr>
      <w:r>
        <w:rPr>
          <w:b/>
          <w:sz w:val="30"/>
          <w:szCs w:val="30"/>
          <w:rtl w:val="0"/>
        </w:rPr>
        <w:t>Give the valid secret key</w:t>
      </w:r>
    </w:p>
    <w:p w14:paraId="0000073C">
      <w:pPr>
        <w:spacing w:line="342" w:lineRule="auto"/>
        <w:rPr>
          <w:b/>
          <w:sz w:val="30"/>
          <w:szCs w:val="30"/>
        </w:rPr>
      </w:pPr>
    </w:p>
    <w:p w14:paraId="0000073D">
      <w:pPr>
        <w:spacing w:line="342" w:lineRule="auto"/>
        <w:rPr>
          <w:b/>
          <w:sz w:val="30"/>
          <w:szCs w:val="30"/>
        </w:rPr>
      </w:pPr>
      <w:r>
        <w:rPr>
          <w:b/>
          <w:sz w:val="30"/>
          <w:szCs w:val="30"/>
          <w:rtl w:val="0"/>
        </w:rPr>
        <w:t>Press enter, no need to give any region and format option</w:t>
      </w:r>
    </w:p>
    <w:p w14:paraId="0000073E">
      <w:pPr>
        <w:spacing w:line="342" w:lineRule="auto"/>
        <w:rPr>
          <w:b/>
          <w:sz w:val="30"/>
          <w:szCs w:val="30"/>
        </w:rPr>
      </w:pPr>
      <w:r>
        <w:rPr>
          <w:b/>
          <w:sz w:val="30"/>
          <w:szCs w:val="30"/>
          <w:rtl w:val="0"/>
        </w:rPr>
        <w:t>To verify if the credentials have been set for aws</w:t>
      </w:r>
    </w:p>
    <w:p w14:paraId="0000073F">
      <w:pPr>
        <w:spacing w:line="342" w:lineRule="auto"/>
        <w:rPr>
          <w:b/>
          <w:sz w:val="30"/>
          <w:szCs w:val="30"/>
        </w:rPr>
      </w:pPr>
    </w:p>
    <w:p w14:paraId="00000740">
      <w:pPr>
        <w:spacing w:line="342" w:lineRule="auto"/>
        <w:rPr>
          <w:b/>
          <w:sz w:val="30"/>
          <w:szCs w:val="30"/>
        </w:rPr>
      </w:pPr>
      <w:r>
        <w:rPr>
          <w:b/>
          <w:sz w:val="30"/>
          <w:szCs w:val="30"/>
          <w:rtl w:val="0"/>
        </w:rPr>
        <w:t># cat ~/.aws/credentials</w:t>
      </w:r>
    </w:p>
    <w:p w14:paraId="00000741">
      <w:pPr>
        <w:spacing w:before="0" w:after="360" w:line="360" w:lineRule="auto"/>
        <w:rPr>
          <w:b/>
          <w:color w:val="404040"/>
          <w:sz w:val="28"/>
          <w:szCs w:val="28"/>
          <w:shd w:val="clear" w:fill="FCFCFC"/>
        </w:rPr>
      </w:pPr>
    </w:p>
    <w:p w14:paraId="00000742">
      <w:pPr>
        <w:spacing w:line="342" w:lineRule="auto"/>
        <w:rPr>
          <w:b/>
          <w:sz w:val="30"/>
          <w:szCs w:val="30"/>
        </w:rPr>
      </w:pPr>
      <w:r>
        <w:rPr>
          <w:b/>
          <w:sz w:val="30"/>
          <w:szCs w:val="30"/>
          <w:rtl w:val="0"/>
        </w:rPr>
        <w:t># mkdir myterraformfiles</w:t>
      </w:r>
    </w:p>
    <w:p w14:paraId="00000743">
      <w:pPr>
        <w:spacing w:line="342" w:lineRule="auto"/>
        <w:rPr>
          <w:b/>
          <w:sz w:val="30"/>
          <w:szCs w:val="30"/>
        </w:rPr>
      </w:pPr>
    </w:p>
    <w:p w14:paraId="00000744">
      <w:pPr>
        <w:spacing w:line="342" w:lineRule="auto"/>
        <w:rPr>
          <w:b/>
          <w:sz w:val="30"/>
          <w:szCs w:val="30"/>
        </w:rPr>
      </w:pPr>
      <w:r>
        <w:rPr>
          <w:b/>
          <w:sz w:val="30"/>
          <w:szCs w:val="30"/>
          <w:rtl w:val="0"/>
        </w:rPr>
        <w:t># cd myterraformfiles</w:t>
      </w:r>
    </w:p>
    <w:p w14:paraId="00000745">
      <w:pPr>
        <w:spacing w:line="342" w:lineRule="auto"/>
        <w:rPr>
          <w:b/>
          <w:sz w:val="30"/>
          <w:szCs w:val="30"/>
        </w:rPr>
      </w:pPr>
    </w:p>
    <w:p w14:paraId="00000746">
      <w:pPr>
        <w:spacing w:line="342" w:lineRule="auto"/>
        <w:rPr>
          <w:b/>
          <w:sz w:val="30"/>
          <w:szCs w:val="30"/>
        </w:rPr>
      </w:pPr>
      <w:r>
        <w:rPr>
          <w:b/>
          <w:sz w:val="30"/>
          <w:szCs w:val="30"/>
          <w:rtl w:val="0"/>
        </w:rPr>
        <w:t># vim variables.tf</w:t>
      </w:r>
    </w:p>
    <w:p w14:paraId="00000747">
      <w:pPr>
        <w:spacing w:line="342" w:lineRule="auto"/>
        <w:rPr>
          <w:b/>
          <w:sz w:val="30"/>
          <w:szCs w:val="30"/>
        </w:rPr>
      </w:pPr>
    </w:p>
    <w:p w14:paraId="00000748">
      <w:pPr>
        <w:spacing w:line="342" w:lineRule="auto"/>
        <w:rPr>
          <w:b/>
          <w:sz w:val="30"/>
          <w:szCs w:val="30"/>
        </w:rPr>
      </w:pPr>
      <w:r>
        <w:rPr>
          <w:b/>
          <w:sz w:val="30"/>
          <w:szCs w:val="30"/>
          <w:rtl w:val="0"/>
        </w:rPr>
        <w:t>variable "region" {</w:t>
      </w:r>
    </w:p>
    <w:p w14:paraId="00000749">
      <w:pPr>
        <w:spacing w:line="342" w:lineRule="auto"/>
        <w:rPr>
          <w:b/>
          <w:sz w:val="30"/>
          <w:szCs w:val="30"/>
        </w:rPr>
      </w:pPr>
    </w:p>
    <w:p w14:paraId="0000074A">
      <w:pPr>
        <w:spacing w:line="342" w:lineRule="auto"/>
        <w:rPr>
          <w:b/>
          <w:sz w:val="30"/>
          <w:szCs w:val="30"/>
        </w:rPr>
      </w:pPr>
      <w:r>
        <w:rPr>
          <w:b/>
          <w:sz w:val="30"/>
          <w:szCs w:val="30"/>
          <w:rtl w:val="0"/>
        </w:rPr>
        <w:t>default = "us-east-1"</w:t>
      </w:r>
    </w:p>
    <w:p w14:paraId="0000074B">
      <w:pPr>
        <w:spacing w:line="342" w:lineRule="auto"/>
        <w:rPr>
          <w:b/>
          <w:sz w:val="30"/>
          <w:szCs w:val="30"/>
        </w:rPr>
      </w:pPr>
    </w:p>
    <w:p w14:paraId="0000074C">
      <w:pPr>
        <w:spacing w:line="342" w:lineRule="auto"/>
        <w:rPr>
          <w:b/>
          <w:sz w:val="30"/>
          <w:szCs w:val="30"/>
        </w:rPr>
      </w:pPr>
      <w:r>
        <w:rPr>
          <w:b/>
          <w:sz w:val="30"/>
          <w:szCs w:val="30"/>
          <w:rtl w:val="0"/>
        </w:rPr>
        <w:t>}</w:t>
      </w:r>
    </w:p>
    <w:p w14:paraId="0000074D">
      <w:pPr>
        <w:spacing w:line="342" w:lineRule="auto"/>
        <w:rPr>
          <w:b/>
          <w:sz w:val="30"/>
          <w:szCs w:val="30"/>
        </w:rPr>
      </w:pPr>
    </w:p>
    <w:p w14:paraId="0000074E">
      <w:pPr>
        <w:spacing w:line="342" w:lineRule="auto"/>
        <w:rPr>
          <w:b/>
          <w:sz w:val="30"/>
          <w:szCs w:val="30"/>
        </w:rPr>
      </w:pPr>
      <w:r>
        <w:rPr>
          <w:b/>
          <w:sz w:val="30"/>
          <w:szCs w:val="30"/>
          <w:rtl w:val="0"/>
        </w:rPr>
        <w:t>variable "credentials" {</w:t>
      </w:r>
    </w:p>
    <w:p w14:paraId="0000074F">
      <w:pPr>
        <w:spacing w:line="342" w:lineRule="auto"/>
        <w:rPr>
          <w:b/>
          <w:sz w:val="30"/>
          <w:szCs w:val="30"/>
        </w:rPr>
      </w:pPr>
    </w:p>
    <w:p w14:paraId="00000750">
      <w:pPr>
        <w:spacing w:line="342" w:lineRule="auto"/>
        <w:rPr>
          <w:b/>
          <w:sz w:val="30"/>
          <w:szCs w:val="30"/>
        </w:rPr>
      </w:pPr>
      <w:r>
        <w:rPr>
          <w:b/>
          <w:sz w:val="30"/>
          <w:szCs w:val="30"/>
          <w:rtl w:val="0"/>
        </w:rPr>
        <w:t>default = "~/.aws/credentials"</w:t>
      </w:r>
    </w:p>
    <w:p w14:paraId="00000751">
      <w:pPr>
        <w:spacing w:line="342" w:lineRule="auto"/>
        <w:rPr>
          <w:b/>
          <w:sz w:val="30"/>
          <w:szCs w:val="30"/>
        </w:rPr>
      </w:pPr>
    </w:p>
    <w:p w14:paraId="00000752">
      <w:pPr>
        <w:spacing w:line="342" w:lineRule="auto"/>
        <w:rPr>
          <w:b/>
          <w:sz w:val="30"/>
          <w:szCs w:val="30"/>
        </w:rPr>
      </w:pPr>
      <w:r>
        <w:rPr>
          <w:b/>
          <w:sz w:val="30"/>
          <w:szCs w:val="30"/>
          <w:rtl w:val="0"/>
        </w:rPr>
        <w:t>}</w:t>
      </w:r>
    </w:p>
    <w:p w14:paraId="00000753">
      <w:pPr>
        <w:spacing w:line="342" w:lineRule="auto"/>
        <w:rPr>
          <w:b/>
          <w:sz w:val="30"/>
          <w:szCs w:val="30"/>
        </w:rPr>
      </w:pPr>
    </w:p>
    <w:p w14:paraId="00000754">
      <w:pPr>
        <w:spacing w:line="342" w:lineRule="auto"/>
        <w:rPr>
          <w:b/>
          <w:sz w:val="30"/>
          <w:szCs w:val="30"/>
        </w:rPr>
      </w:pPr>
      <w:r>
        <w:rPr>
          <w:b/>
          <w:sz w:val="30"/>
          <w:szCs w:val="30"/>
          <w:rtl w:val="0"/>
        </w:rPr>
        <w:t>variable "instance_type" {</w:t>
      </w:r>
    </w:p>
    <w:p w14:paraId="00000755">
      <w:pPr>
        <w:spacing w:line="342" w:lineRule="auto"/>
        <w:rPr>
          <w:b/>
          <w:sz w:val="30"/>
          <w:szCs w:val="30"/>
        </w:rPr>
      </w:pPr>
    </w:p>
    <w:p w14:paraId="00000756">
      <w:pPr>
        <w:spacing w:line="342" w:lineRule="auto"/>
        <w:rPr>
          <w:b/>
          <w:sz w:val="30"/>
          <w:szCs w:val="30"/>
        </w:rPr>
      </w:pPr>
      <w:r>
        <w:rPr>
          <w:b/>
          <w:sz w:val="30"/>
          <w:szCs w:val="30"/>
          <w:rtl w:val="0"/>
        </w:rPr>
        <w:t>default = "t2.micro"</w:t>
      </w:r>
    </w:p>
    <w:p w14:paraId="00000757">
      <w:pPr>
        <w:spacing w:line="342" w:lineRule="auto"/>
        <w:rPr>
          <w:b/>
          <w:sz w:val="30"/>
          <w:szCs w:val="30"/>
        </w:rPr>
      </w:pPr>
      <w:r>
        <w:rPr>
          <w:b/>
          <w:sz w:val="30"/>
          <w:szCs w:val="30"/>
          <w:rtl w:val="0"/>
        </w:rPr>
        <w:t>}</w:t>
      </w:r>
    </w:p>
    <w:p w14:paraId="00000758">
      <w:pPr>
        <w:spacing w:line="342" w:lineRule="auto"/>
        <w:rPr>
          <w:b/>
          <w:sz w:val="30"/>
          <w:szCs w:val="30"/>
        </w:rPr>
      </w:pPr>
    </w:p>
    <w:p w14:paraId="00000759">
      <w:pPr>
        <w:spacing w:line="342" w:lineRule="auto"/>
        <w:rPr>
          <w:b/>
          <w:sz w:val="30"/>
          <w:szCs w:val="30"/>
        </w:rPr>
      </w:pPr>
      <w:r>
        <w:rPr>
          <w:b/>
          <w:sz w:val="30"/>
          <w:szCs w:val="30"/>
          <w:rtl w:val="0"/>
        </w:rPr>
        <w:t>variable "env" {</w:t>
      </w:r>
    </w:p>
    <w:p w14:paraId="0000075A">
      <w:pPr>
        <w:spacing w:line="342" w:lineRule="auto"/>
        <w:rPr>
          <w:b/>
          <w:sz w:val="30"/>
          <w:szCs w:val="30"/>
        </w:rPr>
      </w:pPr>
    </w:p>
    <w:p w14:paraId="0000075B">
      <w:pPr>
        <w:spacing w:line="342" w:lineRule="auto"/>
        <w:rPr>
          <w:b/>
          <w:sz w:val="30"/>
          <w:szCs w:val="30"/>
        </w:rPr>
      </w:pPr>
      <w:r>
        <w:rPr>
          <w:b/>
          <w:sz w:val="30"/>
          <w:szCs w:val="30"/>
          <w:rtl w:val="0"/>
        </w:rPr>
        <w:t>default = "Dev"</w:t>
      </w:r>
    </w:p>
    <w:p w14:paraId="0000075C">
      <w:pPr>
        <w:spacing w:line="342" w:lineRule="auto"/>
        <w:rPr>
          <w:b/>
          <w:sz w:val="30"/>
          <w:szCs w:val="30"/>
        </w:rPr>
      </w:pPr>
      <w:r>
        <w:rPr>
          <w:b/>
          <w:sz w:val="30"/>
          <w:szCs w:val="30"/>
          <w:rtl w:val="0"/>
        </w:rPr>
        <w:t>}</w:t>
      </w:r>
    </w:p>
    <w:p w14:paraId="0000075D">
      <w:pPr>
        <w:spacing w:line="342" w:lineRule="auto"/>
        <w:rPr>
          <w:b/>
          <w:sz w:val="30"/>
          <w:szCs w:val="30"/>
        </w:rPr>
      </w:pPr>
    </w:p>
    <w:p w14:paraId="0000075E">
      <w:pPr>
        <w:spacing w:line="342" w:lineRule="auto"/>
        <w:rPr>
          <w:b/>
          <w:sz w:val="30"/>
          <w:szCs w:val="30"/>
        </w:rPr>
      </w:pPr>
    </w:p>
    <w:p w14:paraId="0000075F">
      <w:pPr>
        <w:spacing w:line="342" w:lineRule="auto"/>
        <w:rPr>
          <w:b/>
          <w:sz w:val="30"/>
          <w:szCs w:val="30"/>
        </w:rPr>
      </w:pPr>
      <w:r>
        <w:rPr>
          <w:b/>
          <w:sz w:val="30"/>
          <w:szCs w:val="30"/>
          <w:rtl w:val="0"/>
        </w:rPr>
        <w:t>Save the file</w:t>
      </w:r>
    </w:p>
    <w:p w14:paraId="00000760">
      <w:pPr>
        <w:spacing w:line="342" w:lineRule="auto"/>
        <w:rPr>
          <w:b/>
          <w:sz w:val="30"/>
          <w:szCs w:val="30"/>
        </w:rPr>
      </w:pPr>
      <w:r>
        <w:rPr>
          <w:b/>
          <w:sz w:val="30"/>
          <w:szCs w:val="30"/>
          <w:rtl w:val="0"/>
        </w:rPr>
        <w:t># vim aws_infra.tf</w:t>
      </w:r>
    </w:p>
    <w:p w14:paraId="00000761">
      <w:pPr>
        <w:spacing w:line="342" w:lineRule="auto"/>
        <w:rPr>
          <w:b/>
          <w:sz w:val="30"/>
          <w:szCs w:val="30"/>
        </w:rPr>
      </w:pPr>
    </w:p>
    <w:p w14:paraId="00000762">
      <w:pPr>
        <w:spacing w:line="342" w:lineRule="auto"/>
        <w:rPr>
          <w:b/>
          <w:sz w:val="30"/>
          <w:szCs w:val="30"/>
        </w:rPr>
      </w:pPr>
      <w:r>
        <w:rPr>
          <w:b/>
          <w:sz w:val="30"/>
          <w:szCs w:val="30"/>
          <w:rtl w:val="0"/>
        </w:rPr>
        <w:t>provider "aws" {</w:t>
      </w:r>
    </w:p>
    <w:p w14:paraId="00000763">
      <w:pPr>
        <w:spacing w:line="342" w:lineRule="auto"/>
        <w:rPr>
          <w:b/>
          <w:sz w:val="30"/>
          <w:szCs w:val="30"/>
        </w:rPr>
      </w:pPr>
      <w:r>
        <w:rPr>
          <w:b/>
          <w:sz w:val="30"/>
          <w:szCs w:val="30"/>
          <w:rtl w:val="0"/>
        </w:rPr>
        <w:t xml:space="preserve">  region = var.region</w:t>
      </w:r>
    </w:p>
    <w:p w14:paraId="00000764">
      <w:pPr>
        <w:spacing w:line="342" w:lineRule="auto"/>
        <w:rPr>
          <w:b/>
          <w:sz w:val="30"/>
          <w:szCs w:val="30"/>
        </w:rPr>
      </w:pPr>
      <w:r>
        <w:rPr>
          <w:b/>
          <w:sz w:val="30"/>
          <w:szCs w:val="30"/>
          <w:rtl w:val="0"/>
        </w:rPr>
        <w:t xml:space="preserve">  shared_credentials_files =  [var.credentials]</w:t>
      </w:r>
    </w:p>
    <w:p w14:paraId="00000765">
      <w:pPr>
        <w:spacing w:line="342" w:lineRule="auto"/>
        <w:rPr>
          <w:b/>
          <w:sz w:val="30"/>
          <w:szCs w:val="30"/>
        </w:rPr>
      </w:pPr>
      <w:r>
        <w:rPr>
          <w:b/>
          <w:sz w:val="30"/>
          <w:szCs w:val="30"/>
          <w:rtl w:val="0"/>
        </w:rPr>
        <w:t>}</w:t>
      </w:r>
    </w:p>
    <w:p w14:paraId="00000766">
      <w:pPr>
        <w:spacing w:line="342" w:lineRule="auto"/>
        <w:rPr>
          <w:b/>
          <w:sz w:val="30"/>
          <w:szCs w:val="30"/>
        </w:rPr>
      </w:pPr>
    </w:p>
    <w:p w14:paraId="00000767">
      <w:pPr>
        <w:spacing w:line="342" w:lineRule="auto"/>
        <w:rPr>
          <w:b/>
          <w:sz w:val="30"/>
          <w:szCs w:val="30"/>
        </w:rPr>
      </w:pPr>
    </w:p>
    <w:p w14:paraId="00000768">
      <w:pPr>
        <w:spacing w:line="342" w:lineRule="auto"/>
        <w:rPr>
          <w:b/>
          <w:sz w:val="30"/>
          <w:szCs w:val="30"/>
        </w:rPr>
      </w:pPr>
    </w:p>
    <w:p w14:paraId="00000769">
      <w:pPr>
        <w:spacing w:line="342" w:lineRule="auto"/>
        <w:rPr>
          <w:b/>
          <w:sz w:val="30"/>
          <w:szCs w:val="30"/>
        </w:rPr>
      </w:pPr>
      <w:r>
        <w:rPr>
          <w:b/>
          <w:sz w:val="30"/>
          <w:szCs w:val="30"/>
          <w:rtl w:val="0"/>
        </w:rPr>
        <w:t>data "aws_ami" "myami" {</w:t>
      </w:r>
    </w:p>
    <w:p w14:paraId="0000076A">
      <w:pPr>
        <w:spacing w:line="342" w:lineRule="auto"/>
        <w:rPr>
          <w:b/>
          <w:sz w:val="30"/>
          <w:szCs w:val="30"/>
        </w:rPr>
      </w:pPr>
    </w:p>
    <w:p w14:paraId="0000076B">
      <w:pPr>
        <w:spacing w:line="342" w:lineRule="auto"/>
        <w:rPr>
          <w:b/>
          <w:sz w:val="30"/>
          <w:szCs w:val="30"/>
        </w:rPr>
      </w:pPr>
      <w:r>
        <w:rPr>
          <w:b/>
          <w:sz w:val="30"/>
          <w:szCs w:val="30"/>
          <w:rtl w:val="0"/>
        </w:rPr>
        <w:t>most_recent      = true</w:t>
      </w:r>
    </w:p>
    <w:p w14:paraId="0000076C">
      <w:pPr>
        <w:spacing w:line="342" w:lineRule="auto"/>
        <w:rPr>
          <w:b/>
          <w:sz w:val="30"/>
          <w:szCs w:val="30"/>
        </w:rPr>
      </w:pPr>
    </w:p>
    <w:p w14:paraId="0000076D">
      <w:pPr>
        <w:spacing w:line="342" w:lineRule="auto"/>
        <w:rPr>
          <w:b/>
          <w:sz w:val="30"/>
          <w:szCs w:val="30"/>
        </w:rPr>
      </w:pPr>
      <w:r>
        <w:rPr>
          <w:b/>
          <w:sz w:val="30"/>
          <w:szCs w:val="30"/>
          <w:rtl w:val="0"/>
        </w:rPr>
        <w:t>owners           = ["amazon"]</w:t>
      </w:r>
    </w:p>
    <w:p w14:paraId="0000076E">
      <w:pPr>
        <w:spacing w:line="342" w:lineRule="auto"/>
        <w:rPr>
          <w:b/>
          <w:sz w:val="30"/>
          <w:szCs w:val="30"/>
        </w:rPr>
      </w:pPr>
    </w:p>
    <w:p w14:paraId="0000076F">
      <w:pPr>
        <w:spacing w:line="342" w:lineRule="auto"/>
        <w:rPr>
          <w:b/>
          <w:sz w:val="30"/>
          <w:szCs w:val="30"/>
        </w:rPr>
      </w:pPr>
      <w:r>
        <w:rPr>
          <w:b/>
          <w:sz w:val="30"/>
          <w:szCs w:val="30"/>
          <w:rtl w:val="0"/>
        </w:rPr>
        <w:t xml:space="preserve"> filter {</w:t>
      </w:r>
    </w:p>
    <w:p w14:paraId="00000770">
      <w:pPr>
        <w:spacing w:line="342" w:lineRule="auto"/>
        <w:rPr>
          <w:b/>
          <w:sz w:val="30"/>
          <w:szCs w:val="30"/>
        </w:rPr>
      </w:pPr>
      <w:r>
        <w:rPr>
          <w:b/>
          <w:sz w:val="30"/>
          <w:szCs w:val="30"/>
          <w:rtl w:val="0"/>
        </w:rPr>
        <w:t xml:space="preserve">    name   = "name"</w:t>
      </w:r>
    </w:p>
    <w:p w14:paraId="00000771">
      <w:pPr>
        <w:spacing w:line="342" w:lineRule="auto"/>
        <w:rPr>
          <w:b/>
          <w:sz w:val="30"/>
          <w:szCs w:val="30"/>
        </w:rPr>
      </w:pPr>
      <w:r>
        <w:rPr>
          <w:b/>
          <w:sz w:val="30"/>
          <w:szCs w:val="30"/>
          <w:rtl w:val="0"/>
        </w:rPr>
        <w:t xml:space="preserve">    values = ["amzn2-ami-hvm*"]</w:t>
      </w:r>
    </w:p>
    <w:p w14:paraId="00000772">
      <w:pPr>
        <w:spacing w:line="342" w:lineRule="auto"/>
        <w:rPr>
          <w:b/>
          <w:sz w:val="30"/>
          <w:szCs w:val="30"/>
        </w:rPr>
      </w:pPr>
      <w:r>
        <w:rPr>
          <w:b/>
          <w:sz w:val="30"/>
          <w:szCs w:val="30"/>
          <w:rtl w:val="0"/>
        </w:rPr>
        <w:t xml:space="preserve">  }</w:t>
      </w:r>
    </w:p>
    <w:p w14:paraId="00000773">
      <w:pPr>
        <w:spacing w:line="342" w:lineRule="auto"/>
        <w:rPr>
          <w:b/>
          <w:sz w:val="30"/>
          <w:szCs w:val="30"/>
        </w:rPr>
      </w:pPr>
    </w:p>
    <w:p w14:paraId="00000774">
      <w:pPr>
        <w:spacing w:line="342" w:lineRule="auto"/>
        <w:rPr>
          <w:b/>
          <w:sz w:val="30"/>
          <w:szCs w:val="30"/>
        </w:rPr>
      </w:pPr>
    </w:p>
    <w:p w14:paraId="00000775">
      <w:pPr>
        <w:spacing w:line="342" w:lineRule="auto"/>
        <w:rPr>
          <w:b/>
          <w:sz w:val="30"/>
          <w:szCs w:val="30"/>
        </w:rPr>
      </w:pPr>
      <w:r>
        <w:rPr>
          <w:b/>
          <w:sz w:val="30"/>
          <w:szCs w:val="30"/>
          <w:rtl w:val="0"/>
        </w:rPr>
        <w:t>}</w:t>
      </w:r>
    </w:p>
    <w:p w14:paraId="00000776">
      <w:pPr>
        <w:spacing w:line="342" w:lineRule="auto"/>
        <w:rPr>
          <w:b/>
          <w:sz w:val="30"/>
          <w:szCs w:val="30"/>
        </w:rPr>
      </w:pPr>
    </w:p>
    <w:p w14:paraId="00000777">
      <w:pPr>
        <w:spacing w:line="342" w:lineRule="auto"/>
        <w:rPr>
          <w:b/>
          <w:sz w:val="30"/>
          <w:szCs w:val="30"/>
        </w:rPr>
      </w:pPr>
    </w:p>
    <w:p w14:paraId="00000778">
      <w:pPr>
        <w:spacing w:line="342" w:lineRule="auto"/>
        <w:rPr>
          <w:b/>
          <w:sz w:val="30"/>
          <w:szCs w:val="30"/>
        </w:rPr>
      </w:pPr>
      <w:r>
        <w:rPr>
          <w:b/>
          <w:sz w:val="30"/>
          <w:szCs w:val="30"/>
          <w:rtl w:val="0"/>
        </w:rPr>
        <w:t>resource "aws_instance" "myec2" {</w:t>
      </w:r>
    </w:p>
    <w:p w14:paraId="00000779">
      <w:pPr>
        <w:spacing w:line="342" w:lineRule="auto"/>
        <w:rPr>
          <w:b/>
          <w:sz w:val="30"/>
          <w:szCs w:val="30"/>
        </w:rPr>
      </w:pPr>
    </w:p>
    <w:p w14:paraId="0000077A">
      <w:pPr>
        <w:spacing w:line="342" w:lineRule="auto"/>
        <w:rPr>
          <w:b/>
          <w:sz w:val="30"/>
          <w:szCs w:val="30"/>
        </w:rPr>
      </w:pPr>
      <w:r>
        <w:rPr>
          <w:b/>
          <w:sz w:val="30"/>
          <w:szCs w:val="30"/>
          <w:rtl w:val="0"/>
        </w:rPr>
        <w:t xml:space="preserve">  ami           = data.aws_ami.myami.id</w:t>
      </w:r>
    </w:p>
    <w:p w14:paraId="0000077B">
      <w:pPr>
        <w:spacing w:line="342" w:lineRule="auto"/>
        <w:rPr>
          <w:b/>
          <w:sz w:val="30"/>
          <w:szCs w:val="30"/>
        </w:rPr>
      </w:pPr>
      <w:r>
        <w:rPr>
          <w:b/>
          <w:sz w:val="30"/>
          <w:szCs w:val="30"/>
          <w:rtl w:val="0"/>
        </w:rPr>
        <w:t xml:space="preserve">  instance_type = var.instance_type</w:t>
      </w:r>
    </w:p>
    <w:p w14:paraId="0000077C">
      <w:pPr>
        <w:spacing w:line="342" w:lineRule="auto"/>
        <w:rPr>
          <w:b/>
          <w:sz w:val="30"/>
          <w:szCs w:val="30"/>
        </w:rPr>
      </w:pPr>
    </w:p>
    <w:p w14:paraId="0000077D">
      <w:pPr>
        <w:spacing w:line="342" w:lineRule="auto"/>
        <w:rPr>
          <w:b/>
          <w:sz w:val="30"/>
          <w:szCs w:val="30"/>
        </w:rPr>
      </w:pPr>
      <w:r>
        <w:rPr>
          <w:b/>
          <w:sz w:val="30"/>
          <w:szCs w:val="30"/>
          <w:rtl w:val="0"/>
        </w:rPr>
        <w:t xml:space="preserve">  tags = {</w:t>
      </w:r>
    </w:p>
    <w:p w14:paraId="0000077E">
      <w:pPr>
        <w:spacing w:line="342" w:lineRule="auto"/>
        <w:rPr>
          <w:b/>
          <w:sz w:val="30"/>
          <w:szCs w:val="30"/>
        </w:rPr>
      </w:pPr>
      <w:r>
        <w:rPr>
          <w:b/>
          <w:sz w:val="30"/>
          <w:szCs w:val="30"/>
          <w:rtl w:val="0"/>
        </w:rPr>
        <w:t xml:space="preserve">    Name = var.env</w:t>
      </w:r>
    </w:p>
    <w:p w14:paraId="0000077F">
      <w:pPr>
        <w:spacing w:line="342" w:lineRule="auto"/>
        <w:rPr>
          <w:b/>
          <w:sz w:val="30"/>
          <w:szCs w:val="30"/>
        </w:rPr>
      </w:pPr>
      <w:r>
        <w:rPr>
          <w:b/>
          <w:sz w:val="30"/>
          <w:szCs w:val="30"/>
          <w:rtl w:val="0"/>
        </w:rPr>
        <w:t xml:space="preserve">  }</w:t>
      </w:r>
    </w:p>
    <w:p w14:paraId="00000780">
      <w:pPr>
        <w:spacing w:line="342" w:lineRule="auto"/>
        <w:rPr>
          <w:b/>
          <w:sz w:val="30"/>
          <w:szCs w:val="30"/>
        </w:rPr>
      </w:pPr>
      <w:r>
        <w:rPr>
          <w:b/>
          <w:sz w:val="30"/>
          <w:szCs w:val="30"/>
          <w:rtl w:val="0"/>
        </w:rPr>
        <w:t>}</w:t>
      </w:r>
    </w:p>
    <w:p w14:paraId="00000781">
      <w:pPr>
        <w:spacing w:line="342" w:lineRule="auto"/>
        <w:rPr>
          <w:b/>
          <w:sz w:val="30"/>
          <w:szCs w:val="30"/>
        </w:rPr>
      </w:pPr>
    </w:p>
    <w:p w14:paraId="00000782">
      <w:pPr>
        <w:spacing w:line="342" w:lineRule="auto"/>
        <w:rPr>
          <w:b/>
          <w:sz w:val="30"/>
          <w:szCs w:val="30"/>
        </w:rPr>
      </w:pPr>
    </w:p>
    <w:p w14:paraId="00000783">
      <w:pPr>
        <w:spacing w:line="342" w:lineRule="auto"/>
        <w:rPr>
          <w:b/>
          <w:sz w:val="30"/>
          <w:szCs w:val="30"/>
        </w:rPr>
      </w:pPr>
      <w:r>
        <w:rPr>
          <w:b/>
          <w:sz w:val="30"/>
          <w:szCs w:val="30"/>
          <w:rtl w:val="0"/>
        </w:rPr>
        <w:t>Save the file</w:t>
      </w:r>
    </w:p>
    <w:p w14:paraId="00000784">
      <w:pPr>
        <w:spacing w:line="342" w:lineRule="auto"/>
        <w:rPr>
          <w:b/>
          <w:sz w:val="30"/>
          <w:szCs w:val="30"/>
        </w:rPr>
      </w:pPr>
    </w:p>
    <w:p w14:paraId="00000785">
      <w:pPr>
        <w:spacing w:line="342" w:lineRule="auto"/>
        <w:rPr>
          <w:b/>
          <w:sz w:val="30"/>
          <w:szCs w:val="30"/>
        </w:rPr>
      </w:pPr>
      <w:r>
        <w:rPr>
          <w:b/>
          <w:sz w:val="30"/>
          <w:szCs w:val="30"/>
          <w:rtl w:val="0"/>
        </w:rPr>
        <w:t># terraform init</w:t>
      </w:r>
    </w:p>
    <w:p w14:paraId="00000786">
      <w:pPr>
        <w:spacing w:line="342" w:lineRule="auto"/>
        <w:rPr>
          <w:b/>
          <w:sz w:val="30"/>
          <w:szCs w:val="30"/>
        </w:rPr>
      </w:pPr>
    </w:p>
    <w:p w14:paraId="00000787">
      <w:pPr>
        <w:spacing w:line="342" w:lineRule="auto"/>
        <w:rPr>
          <w:b/>
          <w:sz w:val="30"/>
          <w:szCs w:val="30"/>
        </w:rPr>
      </w:pPr>
      <w:r>
        <w:rPr>
          <w:b/>
          <w:sz w:val="30"/>
          <w:szCs w:val="30"/>
          <w:rtl w:val="0"/>
        </w:rPr>
        <w:t xml:space="preserve"># terraform apply </w:t>
      </w:r>
    </w:p>
    <w:p w14:paraId="00000788">
      <w:pPr>
        <w:spacing w:line="342" w:lineRule="auto"/>
        <w:rPr>
          <w:b/>
          <w:sz w:val="30"/>
          <w:szCs w:val="30"/>
        </w:rPr>
      </w:pPr>
    </w:p>
    <w:p w14:paraId="00000789">
      <w:pPr>
        <w:spacing w:line="342" w:lineRule="auto"/>
        <w:rPr>
          <w:b/>
          <w:sz w:val="30"/>
          <w:szCs w:val="30"/>
        </w:rPr>
      </w:pPr>
      <w:r>
        <w:rPr>
          <w:b/>
          <w:sz w:val="30"/>
          <w:szCs w:val="30"/>
          <w:rtl w:val="0"/>
        </w:rPr>
        <w:t>COUNT - META LOOP ARGUMENT</w:t>
      </w:r>
    </w:p>
    <w:p w14:paraId="0000078A">
      <w:pPr>
        <w:spacing w:line="342" w:lineRule="auto"/>
        <w:rPr>
          <w:b/>
          <w:sz w:val="30"/>
          <w:szCs w:val="30"/>
        </w:rPr>
      </w:pPr>
      <w:r>
        <w:rPr>
          <w:b/>
          <w:sz w:val="30"/>
          <w:szCs w:val="30"/>
          <w:rtl w:val="0"/>
        </w:rPr>
        <w:t>=================================</w:t>
      </w:r>
    </w:p>
    <w:p w14:paraId="0000078B">
      <w:pPr>
        <w:spacing w:line="342" w:lineRule="auto"/>
        <w:rPr>
          <w:b/>
          <w:sz w:val="30"/>
          <w:szCs w:val="30"/>
        </w:rPr>
      </w:pPr>
    </w:p>
    <w:p w14:paraId="0000078C">
      <w:pPr>
        <w:spacing w:line="342" w:lineRule="auto"/>
        <w:rPr>
          <w:b/>
          <w:sz w:val="30"/>
          <w:szCs w:val="30"/>
        </w:rPr>
      </w:pPr>
      <w:r>
        <w:rPr>
          <w:b/>
          <w:sz w:val="30"/>
          <w:szCs w:val="30"/>
          <w:rtl w:val="0"/>
        </w:rPr>
        <w:t>Open the same aws_infra.tf file and update the resource block with highlighted code</w:t>
      </w:r>
    </w:p>
    <w:p w14:paraId="0000078D">
      <w:pPr>
        <w:spacing w:line="342" w:lineRule="auto"/>
        <w:rPr>
          <w:b/>
          <w:sz w:val="30"/>
          <w:szCs w:val="30"/>
        </w:rPr>
      </w:pPr>
    </w:p>
    <w:p w14:paraId="0000078E">
      <w:pPr>
        <w:spacing w:line="342" w:lineRule="auto"/>
        <w:rPr>
          <w:b/>
          <w:sz w:val="30"/>
          <w:szCs w:val="30"/>
        </w:rPr>
      </w:pPr>
      <w:r>
        <w:rPr>
          <w:b/>
          <w:sz w:val="30"/>
          <w:szCs w:val="30"/>
          <w:rtl w:val="0"/>
        </w:rPr>
        <w:t># vim aws_infra.tf</w:t>
      </w:r>
    </w:p>
    <w:p w14:paraId="0000078F">
      <w:pPr>
        <w:spacing w:line="342" w:lineRule="auto"/>
        <w:rPr>
          <w:b/>
          <w:sz w:val="30"/>
          <w:szCs w:val="30"/>
        </w:rPr>
      </w:pPr>
    </w:p>
    <w:p w14:paraId="00000790">
      <w:pPr>
        <w:spacing w:line="342" w:lineRule="auto"/>
        <w:rPr>
          <w:b/>
          <w:sz w:val="30"/>
          <w:szCs w:val="30"/>
        </w:rPr>
      </w:pPr>
      <w:r>
        <w:rPr>
          <w:b/>
          <w:sz w:val="30"/>
          <w:szCs w:val="30"/>
          <w:rtl w:val="0"/>
        </w:rPr>
        <w:t>provider "aws" {</w:t>
      </w:r>
    </w:p>
    <w:p w14:paraId="00000791">
      <w:pPr>
        <w:spacing w:line="342" w:lineRule="auto"/>
        <w:rPr>
          <w:b/>
          <w:sz w:val="30"/>
          <w:szCs w:val="30"/>
        </w:rPr>
      </w:pPr>
      <w:r>
        <w:rPr>
          <w:b/>
          <w:sz w:val="30"/>
          <w:szCs w:val="30"/>
          <w:rtl w:val="0"/>
        </w:rPr>
        <w:t xml:space="preserve">  region = var.region</w:t>
      </w:r>
    </w:p>
    <w:p w14:paraId="00000792">
      <w:pPr>
        <w:spacing w:line="342" w:lineRule="auto"/>
        <w:rPr>
          <w:b/>
          <w:sz w:val="30"/>
          <w:szCs w:val="30"/>
        </w:rPr>
      </w:pPr>
      <w:r>
        <w:rPr>
          <w:b/>
          <w:sz w:val="30"/>
          <w:szCs w:val="30"/>
          <w:rtl w:val="0"/>
        </w:rPr>
        <w:t xml:space="preserve">  shared_credentials_files =  [var.credentials]</w:t>
      </w:r>
    </w:p>
    <w:p w14:paraId="00000793">
      <w:pPr>
        <w:spacing w:line="342" w:lineRule="auto"/>
        <w:rPr>
          <w:b/>
          <w:sz w:val="30"/>
          <w:szCs w:val="30"/>
        </w:rPr>
      </w:pPr>
      <w:r>
        <w:rPr>
          <w:b/>
          <w:sz w:val="30"/>
          <w:szCs w:val="30"/>
          <w:rtl w:val="0"/>
        </w:rPr>
        <w:t>}</w:t>
      </w:r>
    </w:p>
    <w:p w14:paraId="00000794">
      <w:pPr>
        <w:spacing w:line="342" w:lineRule="auto"/>
        <w:rPr>
          <w:b/>
          <w:sz w:val="30"/>
          <w:szCs w:val="30"/>
        </w:rPr>
      </w:pPr>
    </w:p>
    <w:p w14:paraId="00000795">
      <w:pPr>
        <w:spacing w:line="342" w:lineRule="auto"/>
        <w:rPr>
          <w:b/>
          <w:sz w:val="30"/>
          <w:szCs w:val="30"/>
        </w:rPr>
      </w:pPr>
    </w:p>
    <w:p w14:paraId="00000796">
      <w:pPr>
        <w:spacing w:line="342" w:lineRule="auto"/>
        <w:rPr>
          <w:b/>
          <w:sz w:val="30"/>
          <w:szCs w:val="30"/>
        </w:rPr>
      </w:pPr>
    </w:p>
    <w:p w14:paraId="00000797">
      <w:pPr>
        <w:spacing w:line="342" w:lineRule="auto"/>
        <w:rPr>
          <w:b/>
          <w:sz w:val="30"/>
          <w:szCs w:val="30"/>
        </w:rPr>
      </w:pPr>
      <w:r>
        <w:rPr>
          <w:b/>
          <w:sz w:val="30"/>
          <w:szCs w:val="30"/>
          <w:rtl w:val="0"/>
        </w:rPr>
        <w:t>data "aws_ami" "myami" {</w:t>
      </w:r>
    </w:p>
    <w:p w14:paraId="00000798">
      <w:pPr>
        <w:spacing w:line="342" w:lineRule="auto"/>
        <w:rPr>
          <w:b/>
          <w:sz w:val="30"/>
          <w:szCs w:val="30"/>
        </w:rPr>
      </w:pPr>
    </w:p>
    <w:p w14:paraId="00000799">
      <w:pPr>
        <w:spacing w:line="342" w:lineRule="auto"/>
        <w:rPr>
          <w:b/>
          <w:sz w:val="30"/>
          <w:szCs w:val="30"/>
        </w:rPr>
      </w:pPr>
      <w:r>
        <w:rPr>
          <w:b/>
          <w:sz w:val="30"/>
          <w:szCs w:val="30"/>
          <w:rtl w:val="0"/>
        </w:rPr>
        <w:t>most_recent      = true</w:t>
      </w:r>
    </w:p>
    <w:p w14:paraId="0000079A">
      <w:pPr>
        <w:spacing w:line="342" w:lineRule="auto"/>
        <w:rPr>
          <w:b/>
          <w:sz w:val="30"/>
          <w:szCs w:val="30"/>
        </w:rPr>
      </w:pPr>
    </w:p>
    <w:p w14:paraId="0000079B">
      <w:pPr>
        <w:spacing w:line="342" w:lineRule="auto"/>
        <w:rPr>
          <w:b/>
          <w:sz w:val="30"/>
          <w:szCs w:val="30"/>
        </w:rPr>
      </w:pPr>
      <w:r>
        <w:rPr>
          <w:b/>
          <w:sz w:val="30"/>
          <w:szCs w:val="30"/>
          <w:rtl w:val="0"/>
        </w:rPr>
        <w:t>owners           = ["amazon"]</w:t>
      </w:r>
    </w:p>
    <w:p w14:paraId="0000079C">
      <w:pPr>
        <w:spacing w:line="342" w:lineRule="auto"/>
        <w:rPr>
          <w:b/>
          <w:sz w:val="30"/>
          <w:szCs w:val="30"/>
        </w:rPr>
      </w:pPr>
    </w:p>
    <w:p w14:paraId="0000079D">
      <w:pPr>
        <w:spacing w:line="342" w:lineRule="auto"/>
        <w:rPr>
          <w:b/>
          <w:sz w:val="30"/>
          <w:szCs w:val="30"/>
        </w:rPr>
      </w:pPr>
      <w:r>
        <w:rPr>
          <w:b/>
          <w:sz w:val="30"/>
          <w:szCs w:val="30"/>
          <w:rtl w:val="0"/>
        </w:rPr>
        <w:t xml:space="preserve"> filter {</w:t>
      </w:r>
    </w:p>
    <w:p w14:paraId="0000079E">
      <w:pPr>
        <w:spacing w:line="342" w:lineRule="auto"/>
        <w:rPr>
          <w:b/>
          <w:sz w:val="30"/>
          <w:szCs w:val="30"/>
        </w:rPr>
      </w:pPr>
      <w:r>
        <w:rPr>
          <w:b/>
          <w:sz w:val="30"/>
          <w:szCs w:val="30"/>
          <w:rtl w:val="0"/>
        </w:rPr>
        <w:t xml:space="preserve">    name   = "name"</w:t>
      </w:r>
    </w:p>
    <w:p w14:paraId="0000079F">
      <w:pPr>
        <w:spacing w:line="342" w:lineRule="auto"/>
        <w:rPr>
          <w:b/>
          <w:sz w:val="30"/>
          <w:szCs w:val="30"/>
        </w:rPr>
      </w:pPr>
      <w:r>
        <w:rPr>
          <w:b/>
          <w:sz w:val="30"/>
          <w:szCs w:val="30"/>
          <w:rtl w:val="0"/>
        </w:rPr>
        <w:t xml:space="preserve">    values = ["amzn2-ami-hvm*"]</w:t>
      </w:r>
    </w:p>
    <w:p w14:paraId="000007A0">
      <w:pPr>
        <w:spacing w:line="342" w:lineRule="auto"/>
        <w:rPr>
          <w:b/>
          <w:sz w:val="30"/>
          <w:szCs w:val="30"/>
        </w:rPr>
      </w:pPr>
      <w:r>
        <w:rPr>
          <w:b/>
          <w:sz w:val="30"/>
          <w:szCs w:val="30"/>
          <w:rtl w:val="0"/>
        </w:rPr>
        <w:t xml:space="preserve">  }</w:t>
      </w:r>
    </w:p>
    <w:p w14:paraId="000007A1">
      <w:pPr>
        <w:spacing w:line="342" w:lineRule="auto"/>
        <w:rPr>
          <w:b/>
          <w:sz w:val="30"/>
          <w:szCs w:val="30"/>
        </w:rPr>
      </w:pPr>
    </w:p>
    <w:p w14:paraId="000007A2">
      <w:pPr>
        <w:spacing w:line="342" w:lineRule="auto"/>
        <w:rPr>
          <w:b/>
          <w:sz w:val="30"/>
          <w:szCs w:val="30"/>
        </w:rPr>
      </w:pPr>
    </w:p>
    <w:p w14:paraId="000007A3">
      <w:pPr>
        <w:spacing w:line="342" w:lineRule="auto"/>
        <w:rPr>
          <w:b/>
          <w:sz w:val="30"/>
          <w:szCs w:val="30"/>
        </w:rPr>
      </w:pPr>
      <w:r>
        <w:rPr>
          <w:b/>
          <w:sz w:val="30"/>
          <w:szCs w:val="30"/>
          <w:rtl w:val="0"/>
        </w:rPr>
        <w:t>}</w:t>
      </w:r>
    </w:p>
    <w:p w14:paraId="000007A4">
      <w:pPr>
        <w:spacing w:line="342" w:lineRule="auto"/>
        <w:rPr>
          <w:b/>
          <w:sz w:val="30"/>
          <w:szCs w:val="30"/>
        </w:rPr>
      </w:pPr>
    </w:p>
    <w:p w14:paraId="000007A5">
      <w:pPr>
        <w:spacing w:line="342" w:lineRule="auto"/>
        <w:rPr>
          <w:b/>
          <w:sz w:val="30"/>
          <w:szCs w:val="30"/>
        </w:rPr>
      </w:pPr>
    </w:p>
    <w:p w14:paraId="000007A6">
      <w:pPr>
        <w:spacing w:line="342" w:lineRule="auto"/>
        <w:rPr>
          <w:b/>
          <w:sz w:val="30"/>
          <w:szCs w:val="30"/>
        </w:rPr>
      </w:pPr>
      <w:r>
        <w:rPr>
          <w:b/>
          <w:sz w:val="30"/>
          <w:szCs w:val="30"/>
          <w:rtl w:val="0"/>
        </w:rPr>
        <w:t>resource "aws_instance" "myec2" {</w:t>
      </w:r>
    </w:p>
    <w:p w14:paraId="000007A7">
      <w:pPr>
        <w:spacing w:line="342" w:lineRule="auto"/>
        <w:rPr>
          <w:b/>
          <w:sz w:val="30"/>
          <w:szCs w:val="30"/>
        </w:rPr>
      </w:pPr>
    </w:p>
    <w:p w14:paraId="000007A8">
      <w:pPr>
        <w:spacing w:line="342" w:lineRule="auto"/>
        <w:rPr>
          <w:b/>
          <w:sz w:val="30"/>
          <w:szCs w:val="30"/>
        </w:rPr>
      </w:pPr>
      <w:r>
        <w:rPr>
          <w:b/>
          <w:sz w:val="30"/>
          <w:szCs w:val="30"/>
          <w:rtl w:val="0"/>
        </w:rPr>
        <w:t xml:space="preserve">  ami           = data.aws_ami.myami.id</w:t>
      </w:r>
    </w:p>
    <w:p w14:paraId="000007A9">
      <w:pPr>
        <w:spacing w:line="342" w:lineRule="auto"/>
        <w:rPr>
          <w:b/>
          <w:sz w:val="30"/>
          <w:szCs w:val="30"/>
        </w:rPr>
      </w:pPr>
      <w:r>
        <w:rPr>
          <w:b/>
          <w:sz w:val="30"/>
          <w:szCs w:val="30"/>
          <w:rtl w:val="0"/>
        </w:rPr>
        <w:t xml:space="preserve">  instance_type = var.instance_type</w:t>
      </w:r>
    </w:p>
    <w:p w14:paraId="000007AA">
      <w:pPr>
        <w:spacing w:line="342" w:lineRule="auto"/>
        <w:rPr>
          <w:b/>
          <w:sz w:val="30"/>
          <w:szCs w:val="30"/>
        </w:rPr>
      </w:pPr>
    </w:p>
    <w:p w14:paraId="000007AB">
      <w:pPr>
        <w:spacing w:line="342" w:lineRule="auto"/>
        <w:rPr>
          <w:b/>
          <w:sz w:val="48"/>
          <w:szCs w:val="48"/>
          <w:highlight w:val="cyan"/>
        </w:rPr>
      </w:pPr>
      <w:r>
        <w:rPr>
          <w:b/>
          <w:sz w:val="48"/>
          <w:szCs w:val="48"/>
          <w:highlight w:val="cyan"/>
          <w:rtl w:val="0"/>
        </w:rPr>
        <w:t>count = 5</w:t>
      </w:r>
    </w:p>
    <w:p w14:paraId="000007AC">
      <w:pPr>
        <w:spacing w:line="342" w:lineRule="auto"/>
        <w:rPr>
          <w:b/>
          <w:sz w:val="30"/>
          <w:szCs w:val="30"/>
        </w:rPr>
      </w:pPr>
      <w:r>
        <w:rPr>
          <w:b/>
          <w:sz w:val="30"/>
          <w:szCs w:val="30"/>
          <w:rtl w:val="0"/>
        </w:rPr>
        <w:t xml:space="preserve">  tags = {</w:t>
      </w:r>
    </w:p>
    <w:p w14:paraId="000007AD">
      <w:pPr>
        <w:spacing w:line="342" w:lineRule="auto"/>
        <w:rPr>
          <w:b/>
          <w:sz w:val="42"/>
          <w:szCs w:val="42"/>
          <w:highlight w:val="cyan"/>
        </w:rPr>
      </w:pPr>
      <w:r>
        <w:rPr>
          <w:b/>
          <w:sz w:val="30"/>
          <w:szCs w:val="30"/>
          <w:rtl w:val="0"/>
        </w:rPr>
        <w:t xml:space="preserve">    Name =</w:t>
      </w:r>
      <w:r>
        <w:rPr>
          <w:b/>
          <w:sz w:val="42"/>
          <w:szCs w:val="42"/>
          <w:rtl w:val="0"/>
        </w:rPr>
        <w:t xml:space="preserve"> </w:t>
      </w:r>
      <w:r>
        <w:rPr>
          <w:b/>
          <w:sz w:val="42"/>
          <w:szCs w:val="42"/>
          <w:highlight w:val="cyan"/>
          <w:rtl w:val="0"/>
        </w:rPr>
        <w:t>"${var.env}-${count.index}"</w:t>
      </w:r>
    </w:p>
    <w:p w14:paraId="000007AE">
      <w:pPr>
        <w:spacing w:line="342" w:lineRule="auto"/>
        <w:rPr>
          <w:b/>
          <w:sz w:val="30"/>
          <w:szCs w:val="30"/>
        </w:rPr>
      </w:pPr>
      <w:r>
        <w:rPr>
          <w:b/>
          <w:sz w:val="30"/>
          <w:szCs w:val="30"/>
          <w:rtl w:val="0"/>
        </w:rPr>
        <w:t xml:space="preserve">  }</w:t>
      </w:r>
    </w:p>
    <w:p w14:paraId="000007AF">
      <w:pPr>
        <w:spacing w:line="342" w:lineRule="auto"/>
        <w:rPr>
          <w:b/>
          <w:sz w:val="30"/>
          <w:szCs w:val="30"/>
        </w:rPr>
      </w:pPr>
      <w:r>
        <w:rPr>
          <w:b/>
          <w:sz w:val="30"/>
          <w:szCs w:val="30"/>
          <w:rtl w:val="0"/>
        </w:rPr>
        <w:t>}</w:t>
      </w:r>
    </w:p>
    <w:p w14:paraId="000007B0">
      <w:pPr>
        <w:spacing w:before="0" w:after="360" w:line="360" w:lineRule="auto"/>
        <w:rPr>
          <w:b/>
          <w:color w:val="404040"/>
          <w:sz w:val="28"/>
          <w:szCs w:val="28"/>
          <w:shd w:val="clear" w:fill="FCFCFC"/>
        </w:rPr>
      </w:pPr>
    </w:p>
    <w:p w14:paraId="000007B1">
      <w:pPr>
        <w:spacing w:before="0" w:after="360" w:line="360" w:lineRule="auto"/>
        <w:rPr>
          <w:b/>
          <w:color w:val="404040"/>
          <w:sz w:val="28"/>
          <w:szCs w:val="28"/>
          <w:shd w:val="clear" w:fill="FCFCFC"/>
        </w:rPr>
      </w:pPr>
      <w:r>
        <w:rPr>
          <w:b/>
          <w:color w:val="404040"/>
          <w:sz w:val="28"/>
          <w:szCs w:val="28"/>
          <w:shd w:val="clear" w:fill="FCFCFC"/>
          <w:rtl w:val="0"/>
        </w:rPr>
        <w:t>Save the file and run it</w:t>
      </w:r>
    </w:p>
    <w:p w14:paraId="000007B2">
      <w:pPr>
        <w:spacing w:before="0" w:after="360" w:line="360" w:lineRule="auto"/>
        <w:rPr>
          <w:b/>
          <w:color w:val="404040"/>
          <w:sz w:val="28"/>
          <w:szCs w:val="28"/>
          <w:shd w:val="clear" w:fill="FCFCFC"/>
        </w:rPr>
      </w:pPr>
      <w:r>
        <w:rPr>
          <w:b/>
          <w:color w:val="404040"/>
          <w:sz w:val="28"/>
          <w:szCs w:val="28"/>
          <w:shd w:val="clear" w:fill="FCFCFC"/>
          <w:rtl w:val="0"/>
        </w:rPr>
        <w:t># terraform apply --auto-approve</w:t>
      </w:r>
    </w:p>
    <w:p w14:paraId="000007B3">
      <w:pPr>
        <w:spacing w:before="0" w:after="360" w:line="360" w:lineRule="auto"/>
        <w:rPr>
          <w:b/>
          <w:color w:val="404040"/>
          <w:sz w:val="28"/>
          <w:szCs w:val="28"/>
          <w:shd w:val="clear" w:fill="FCFCFC"/>
        </w:rPr>
      </w:pPr>
    </w:p>
    <w:p w14:paraId="000007B4">
      <w:pPr>
        <w:spacing w:before="0" w:after="360" w:line="360" w:lineRule="auto"/>
        <w:rPr>
          <w:b/>
          <w:color w:val="404040"/>
          <w:sz w:val="28"/>
          <w:szCs w:val="28"/>
          <w:shd w:val="clear" w:fill="FCFCFC"/>
        </w:rPr>
      </w:pPr>
      <w:r>
        <w:rPr>
          <w:b/>
          <w:color w:val="404040"/>
          <w:sz w:val="28"/>
          <w:szCs w:val="28"/>
          <w:shd w:val="clear" w:fill="FCFCFC"/>
          <w:rtl w:val="0"/>
        </w:rPr>
        <w:t>=======================================</w:t>
      </w:r>
    </w:p>
    <w:p w14:paraId="000007B5">
      <w:pPr>
        <w:spacing w:line="342" w:lineRule="auto"/>
        <w:rPr>
          <w:b/>
          <w:sz w:val="30"/>
          <w:szCs w:val="30"/>
        </w:rPr>
      </w:pPr>
      <w:r>
        <w:rPr>
          <w:b/>
          <w:sz w:val="30"/>
          <w:szCs w:val="30"/>
          <w:rtl w:val="0"/>
        </w:rPr>
        <w:t>Terraform Modules:</w:t>
      </w:r>
    </w:p>
    <w:p w14:paraId="000007B6">
      <w:pPr>
        <w:spacing w:line="342" w:lineRule="auto"/>
        <w:rPr>
          <w:b/>
          <w:sz w:val="30"/>
          <w:szCs w:val="30"/>
        </w:rPr>
      </w:pPr>
      <w:r>
        <w:rPr>
          <w:b/>
          <w:sz w:val="30"/>
          <w:szCs w:val="30"/>
          <w:rtl w:val="0"/>
        </w:rPr>
        <w:t>=========================================</w:t>
      </w:r>
    </w:p>
    <w:p w14:paraId="000007B7">
      <w:pPr>
        <w:spacing w:line="342" w:lineRule="auto"/>
        <w:rPr>
          <w:b/>
          <w:sz w:val="30"/>
          <w:szCs w:val="30"/>
        </w:rPr>
      </w:pPr>
      <w:r>
        <w:rPr>
          <w:b/>
          <w:sz w:val="30"/>
          <w:szCs w:val="30"/>
          <w:rtl w:val="0"/>
        </w:rPr>
        <w:t>Modules in terraform are nothing but collection of terraform configuration files that are written in dedicated directories</w:t>
      </w:r>
    </w:p>
    <w:p w14:paraId="000007B8">
      <w:pPr>
        <w:spacing w:line="342" w:lineRule="auto"/>
        <w:rPr>
          <w:b/>
          <w:sz w:val="30"/>
          <w:szCs w:val="30"/>
        </w:rPr>
      </w:pPr>
    </w:p>
    <w:p w14:paraId="000007B9">
      <w:pPr>
        <w:spacing w:line="342" w:lineRule="auto"/>
        <w:rPr>
          <w:b/>
          <w:sz w:val="30"/>
          <w:szCs w:val="30"/>
        </w:rPr>
      </w:pPr>
      <w:r>
        <w:rPr>
          <w:b/>
          <w:sz w:val="30"/>
          <w:szCs w:val="30"/>
          <w:rtl w:val="0"/>
        </w:rPr>
        <w:t>Modules encapsulates group of resources, variables, output block than this modules can be called again and again to create infrastructure in different directories</w:t>
      </w:r>
    </w:p>
    <w:p w14:paraId="000007BA">
      <w:pPr>
        <w:spacing w:line="342" w:lineRule="auto"/>
        <w:rPr>
          <w:b/>
          <w:sz w:val="30"/>
          <w:szCs w:val="30"/>
        </w:rPr>
      </w:pPr>
      <w:r>
        <w:rPr>
          <w:b/>
          <w:sz w:val="30"/>
          <w:szCs w:val="30"/>
          <w:rtl w:val="0"/>
        </w:rPr>
        <w:t>In a team one can create modules of various resources and other team members can reuse the module for infra creation.</w:t>
      </w:r>
    </w:p>
    <w:p w14:paraId="000007BB">
      <w:pPr>
        <w:spacing w:line="342" w:lineRule="auto"/>
        <w:rPr>
          <w:b/>
          <w:sz w:val="30"/>
          <w:szCs w:val="30"/>
        </w:rPr>
      </w:pPr>
    </w:p>
    <w:p w14:paraId="000007BC">
      <w:pPr>
        <w:spacing w:line="342" w:lineRule="auto"/>
        <w:rPr>
          <w:b/>
          <w:sz w:val="30"/>
          <w:szCs w:val="30"/>
        </w:rPr>
      </w:pPr>
      <w:r>
        <w:rPr>
          <w:b/>
          <w:sz w:val="30"/>
          <w:szCs w:val="30"/>
          <w:rtl w:val="0"/>
        </w:rPr>
        <w:t>Modules are reusable terraform code.</w:t>
      </w:r>
    </w:p>
    <w:p w14:paraId="000007BD">
      <w:pPr>
        <w:spacing w:line="342" w:lineRule="auto"/>
        <w:rPr>
          <w:b/>
          <w:sz w:val="30"/>
          <w:szCs w:val="30"/>
        </w:rPr>
      </w:pPr>
    </w:p>
    <w:p w14:paraId="000007BE">
      <w:pPr>
        <w:spacing w:line="342" w:lineRule="auto"/>
        <w:rPr>
          <w:b/>
          <w:sz w:val="30"/>
          <w:szCs w:val="30"/>
        </w:rPr>
      </w:pPr>
      <w:r>
        <w:rPr>
          <w:b/>
          <w:sz w:val="30"/>
          <w:szCs w:val="30"/>
          <w:rtl w:val="0"/>
        </w:rPr>
        <w:t>There are various types of modules:</w:t>
      </w:r>
    </w:p>
    <w:p w14:paraId="000007BF">
      <w:pPr>
        <w:numPr>
          <w:ilvl w:val="0"/>
          <w:numId w:val="12"/>
        </w:numPr>
        <w:spacing w:line="342" w:lineRule="auto"/>
        <w:ind w:left="720" w:hanging="360"/>
        <w:rPr>
          <w:b/>
          <w:sz w:val="30"/>
          <w:szCs w:val="30"/>
        </w:rPr>
      </w:pPr>
      <w:r>
        <w:rPr>
          <w:b/>
          <w:sz w:val="30"/>
          <w:szCs w:val="30"/>
          <w:rtl w:val="0"/>
        </w:rPr>
        <w:t>Root module</w:t>
      </w:r>
    </w:p>
    <w:p w14:paraId="000007C0">
      <w:pPr>
        <w:numPr>
          <w:ilvl w:val="0"/>
          <w:numId w:val="12"/>
        </w:numPr>
        <w:spacing w:line="342" w:lineRule="auto"/>
        <w:ind w:left="720" w:hanging="360"/>
        <w:rPr>
          <w:b/>
          <w:sz w:val="30"/>
          <w:szCs w:val="30"/>
        </w:rPr>
      </w:pPr>
      <w:r>
        <w:rPr>
          <w:b/>
          <w:sz w:val="30"/>
          <w:szCs w:val="30"/>
          <w:rtl w:val="0"/>
        </w:rPr>
        <w:t>Child modules [these are sources in the main.tf file]</w:t>
      </w:r>
    </w:p>
    <w:p w14:paraId="000007C1">
      <w:pPr>
        <w:numPr>
          <w:ilvl w:val="0"/>
          <w:numId w:val="12"/>
        </w:numPr>
        <w:spacing w:line="342" w:lineRule="auto"/>
        <w:ind w:left="720" w:hanging="360"/>
        <w:rPr>
          <w:b/>
          <w:sz w:val="30"/>
          <w:szCs w:val="30"/>
        </w:rPr>
      </w:pPr>
      <w:r>
        <w:rPr>
          <w:b/>
          <w:sz w:val="30"/>
          <w:szCs w:val="30"/>
          <w:rtl w:val="0"/>
        </w:rPr>
        <w:t xml:space="preserve">Local modules - modules that you write in your local machine and reuse them in your local machine itself </w:t>
      </w:r>
    </w:p>
    <w:p w14:paraId="000007C2">
      <w:pPr>
        <w:numPr>
          <w:ilvl w:val="0"/>
          <w:numId w:val="12"/>
        </w:numPr>
        <w:spacing w:line="342" w:lineRule="auto"/>
        <w:ind w:left="720" w:hanging="360"/>
        <w:rPr>
          <w:b/>
          <w:sz w:val="30"/>
          <w:szCs w:val="30"/>
        </w:rPr>
      </w:pPr>
      <w:r>
        <w:rPr>
          <w:b/>
          <w:sz w:val="30"/>
          <w:szCs w:val="30"/>
          <w:rtl w:val="0"/>
        </w:rPr>
        <w:t>Published modules - modules that are available for free on terraform registry written terraform team</w:t>
      </w:r>
    </w:p>
    <w:p w14:paraId="000007C3">
      <w:pPr>
        <w:numPr>
          <w:ilvl w:val="0"/>
          <w:numId w:val="12"/>
        </w:numPr>
        <w:spacing w:line="342" w:lineRule="auto"/>
        <w:ind w:left="720" w:hanging="360"/>
        <w:rPr>
          <w:b/>
          <w:sz w:val="30"/>
          <w:szCs w:val="30"/>
        </w:rPr>
      </w:pPr>
      <w:r>
        <w:rPr>
          <w:b/>
          <w:sz w:val="30"/>
          <w:szCs w:val="30"/>
          <w:rtl w:val="0"/>
        </w:rPr>
        <w:t>You can also push your local module code to VCS where others can use it. -&gt; published Modules.</w:t>
      </w:r>
    </w:p>
    <w:p w14:paraId="000007C4">
      <w:pPr>
        <w:spacing w:line="342" w:lineRule="auto"/>
        <w:rPr>
          <w:b/>
          <w:sz w:val="30"/>
          <w:szCs w:val="30"/>
        </w:rPr>
      </w:pPr>
    </w:p>
    <w:p w14:paraId="000007C5">
      <w:pPr>
        <w:spacing w:line="342" w:lineRule="auto"/>
        <w:rPr>
          <w:b/>
          <w:sz w:val="30"/>
          <w:szCs w:val="30"/>
        </w:rPr>
      </w:pPr>
      <w:r>
        <w:rPr>
          <w:b/>
          <w:sz w:val="30"/>
          <w:szCs w:val="30"/>
          <w:rtl w:val="0"/>
        </w:rPr>
        <w:t xml:space="preserve">A typical module directory consist : </w:t>
      </w:r>
    </w:p>
    <w:p w14:paraId="000007C6">
      <w:pPr>
        <w:spacing w:line="342" w:lineRule="auto"/>
        <w:rPr>
          <w:b/>
          <w:sz w:val="30"/>
          <w:szCs w:val="30"/>
        </w:rPr>
      </w:pPr>
      <w:r>
        <w:rPr>
          <w:b/>
          <w:sz w:val="30"/>
          <w:szCs w:val="30"/>
          <w:rtl w:val="0"/>
        </w:rPr>
        <w:t>&gt; TF config file</w:t>
      </w:r>
    </w:p>
    <w:p w14:paraId="000007C7">
      <w:pPr>
        <w:spacing w:line="342" w:lineRule="auto"/>
        <w:rPr>
          <w:b/>
          <w:sz w:val="30"/>
          <w:szCs w:val="30"/>
        </w:rPr>
      </w:pPr>
      <w:r>
        <w:rPr>
          <w:b/>
          <w:sz w:val="30"/>
          <w:szCs w:val="30"/>
          <w:rtl w:val="0"/>
        </w:rPr>
        <w:t>&gt; variables.tf</w:t>
      </w:r>
    </w:p>
    <w:p w14:paraId="000007C8">
      <w:pPr>
        <w:spacing w:line="342" w:lineRule="auto"/>
        <w:rPr>
          <w:b/>
          <w:sz w:val="30"/>
          <w:szCs w:val="30"/>
        </w:rPr>
      </w:pPr>
      <w:r>
        <w:rPr>
          <w:b/>
          <w:sz w:val="30"/>
          <w:szCs w:val="30"/>
          <w:rtl w:val="0"/>
        </w:rPr>
        <w:t>&gt; output.tf</w:t>
      </w:r>
    </w:p>
    <w:p w14:paraId="000007C9">
      <w:pPr>
        <w:spacing w:line="342" w:lineRule="auto"/>
        <w:rPr>
          <w:b/>
          <w:sz w:val="30"/>
          <w:szCs w:val="30"/>
        </w:rPr>
      </w:pPr>
      <w:r>
        <w:rPr>
          <w:b/>
          <w:sz w:val="30"/>
          <w:szCs w:val="30"/>
          <w:rtl w:val="0"/>
        </w:rPr>
        <w:t>&gt; README.md</w:t>
      </w:r>
    </w:p>
    <w:p w14:paraId="000007CA">
      <w:pPr>
        <w:spacing w:line="342" w:lineRule="auto"/>
        <w:rPr>
          <w:b/>
          <w:sz w:val="30"/>
          <w:szCs w:val="30"/>
        </w:rPr>
      </w:pPr>
      <w:r>
        <w:rPr>
          <w:b/>
          <w:sz w:val="30"/>
          <w:szCs w:val="30"/>
          <w:rtl w:val="0"/>
        </w:rPr>
        <w:t>==============================================</w:t>
      </w:r>
    </w:p>
    <w:p w14:paraId="000007CB">
      <w:pPr>
        <w:spacing w:line="342" w:lineRule="auto"/>
        <w:rPr>
          <w:b/>
          <w:sz w:val="30"/>
          <w:szCs w:val="30"/>
        </w:rPr>
      </w:pPr>
      <w:r>
        <w:rPr>
          <w:b/>
          <w:sz w:val="30"/>
          <w:szCs w:val="30"/>
          <w:rtl w:val="0"/>
        </w:rPr>
        <w:t>Demo:</w:t>
      </w:r>
    </w:p>
    <w:p w14:paraId="000007CC">
      <w:pPr>
        <w:spacing w:line="342" w:lineRule="auto"/>
        <w:rPr>
          <w:b/>
          <w:sz w:val="30"/>
          <w:szCs w:val="30"/>
        </w:rPr>
      </w:pPr>
      <w:r>
        <w:rPr>
          <w:b/>
          <w:sz w:val="30"/>
          <w:szCs w:val="30"/>
          <w:rtl w:val="0"/>
        </w:rPr>
        <w:t>===============================================</w:t>
      </w:r>
    </w:p>
    <w:p w14:paraId="000007CD">
      <w:pPr>
        <w:spacing w:line="342" w:lineRule="auto"/>
        <w:rPr>
          <w:b/>
          <w:sz w:val="30"/>
          <w:szCs w:val="30"/>
        </w:rPr>
      </w:pPr>
    </w:p>
    <w:p w14:paraId="000007CE">
      <w:pPr>
        <w:spacing w:line="342" w:lineRule="auto"/>
        <w:rPr>
          <w:b/>
          <w:sz w:val="30"/>
          <w:szCs w:val="30"/>
        </w:rPr>
      </w:pPr>
      <w:r>
        <w:rPr>
          <w:b/>
          <w:sz w:val="30"/>
          <w:szCs w:val="30"/>
          <w:rtl w:val="0"/>
        </w:rPr>
        <w:t># cd</w:t>
      </w:r>
    </w:p>
    <w:p w14:paraId="000007CF">
      <w:pPr>
        <w:spacing w:line="342" w:lineRule="auto"/>
        <w:rPr>
          <w:b/>
          <w:sz w:val="30"/>
          <w:szCs w:val="30"/>
        </w:rPr>
      </w:pPr>
    </w:p>
    <w:p w14:paraId="000007D0">
      <w:pPr>
        <w:spacing w:line="342" w:lineRule="auto"/>
        <w:rPr>
          <w:b/>
          <w:sz w:val="30"/>
          <w:szCs w:val="30"/>
        </w:rPr>
      </w:pPr>
      <w:r>
        <w:rPr>
          <w:b/>
          <w:sz w:val="30"/>
          <w:szCs w:val="30"/>
          <w:rtl w:val="0"/>
        </w:rPr>
        <w:t xml:space="preserve"># mkdir modules dev </w:t>
      </w:r>
    </w:p>
    <w:p w14:paraId="000007D1">
      <w:pPr>
        <w:spacing w:line="342" w:lineRule="auto"/>
        <w:rPr>
          <w:b/>
          <w:sz w:val="30"/>
          <w:szCs w:val="30"/>
        </w:rPr>
      </w:pPr>
    </w:p>
    <w:p w14:paraId="000007D2">
      <w:pPr>
        <w:spacing w:line="342" w:lineRule="auto"/>
        <w:rPr>
          <w:b/>
          <w:sz w:val="30"/>
          <w:szCs w:val="30"/>
        </w:rPr>
      </w:pPr>
      <w:r>
        <w:rPr>
          <w:b/>
          <w:sz w:val="30"/>
          <w:szCs w:val="30"/>
          <w:rtl w:val="0"/>
        </w:rPr>
        <w:t># cd modules</w:t>
      </w:r>
    </w:p>
    <w:p w14:paraId="000007D3">
      <w:pPr>
        <w:spacing w:line="342" w:lineRule="auto"/>
        <w:rPr>
          <w:b/>
          <w:sz w:val="30"/>
          <w:szCs w:val="30"/>
        </w:rPr>
      </w:pPr>
    </w:p>
    <w:p w14:paraId="000007D4">
      <w:pPr>
        <w:spacing w:line="342" w:lineRule="auto"/>
        <w:rPr>
          <w:b/>
          <w:sz w:val="30"/>
          <w:szCs w:val="30"/>
        </w:rPr>
      </w:pPr>
      <w:r>
        <w:rPr>
          <w:rFonts w:ascii="Arial Unicode MS" w:hAnsi="Arial Unicode MS" w:eastAsia="Arial Unicode MS" w:cs="Arial Unicode MS"/>
          <w:b/>
          <w:sz w:val="30"/>
          <w:szCs w:val="30"/>
          <w:rtl w:val="0"/>
        </w:rPr>
        <w:t>#  mkdir myec2     ⇒ this is a module name</w:t>
      </w:r>
    </w:p>
    <w:p w14:paraId="000007D5">
      <w:pPr>
        <w:spacing w:line="342" w:lineRule="auto"/>
        <w:rPr>
          <w:b/>
          <w:sz w:val="30"/>
          <w:szCs w:val="30"/>
        </w:rPr>
      </w:pPr>
    </w:p>
    <w:p w14:paraId="000007D6">
      <w:pPr>
        <w:spacing w:line="342" w:lineRule="auto"/>
        <w:rPr>
          <w:b/>
          <w:sz w:val="30"/>
          <w:szCs w:val="30"/>
        </w:rPr>
      </w:pPr>
      <w:r>
        <w:rPr>
          <w:b/>
          <w:sz w:val="30"/>
          <w:szCs w:val="30"/>
          <w:rtl w:val="0"/>
        </w:rPr>
        <w:t># cd myec2</w:t>
      </w:r>
    </w:p>
    <w:p w14:paraId="000007D7">
      <w:pPr>
        <w:spacing w:line="342" w:lineRule="auto"/>
        <w:rPr>
          <w:b/>
          <w:sz w:val="30"/>
          <w:szCs w:val="30"/>
        </w:rPr>
      </w:pPr>
    </w:p>
    <w:p w14:paraId="000007D8">
      <w:pPr>
        <w:spacing w:line="342" w:lineRule="auto"/>
        <w:rPr>
          <w:b/>
          <w:sz w:val="30"/>
          <w:szCs w:val="30"/>
        </w:rPr>
      </w:pPr>
      <w:r>
        <w:rPr>
          <w:b/>
          <w:sz w:val="30"/>
          <w:szCs w:val="30"/>
          <w:rtl w:val="0"/>
        </w:rPr>
        <w:t># vim myec2.tf</w:t>
      </w:r>
    </w:p>
    <w:p w14:paraId="000007D9">
      <w:pPr>
        <w:spacing w:line="342" w:lineRule="auto"/>
        <w:rPr>
          <w:b/>
          <w:sz w:val="30"/>
          <w:szCs w:val="30"/>
        </w:rPr>
      </w:pPr>
    </w:p>
    <w:p w14:paraId="000007DA">
      <w:pPr>
        <w:spacing w:line="342" w:lineRule="auto"/>
        <w:rPr>
          <w:b/>
          <w:sz w:val="30"/>
          <w:szCs w:val="30"/>
        </w:rPr>
      </w:pPr>
    </w:p>
    <w:p w14:paraId="000007DB">
      <w:pPr>
        <w:spacing w:line="342" w:lineRule="auto"/>
        <w:rPr>
          <w:b/>
          <w:sz w:val="30"/>
          <w:szCs w:val="30"/>
        </w:rPr>
      </w:pPr>
      <w:r>
        <w:rPr>
          <w:b/>
          <w:sz w:val="30"/>
          <w:szCs w:val="30"/>
          <w:rtl w:val="0"/>
        </w:rPr>
        <w:t>data "aws_ami" "myami" {</w:t>
      </w:r>
    </w:p>
    <w:p w14:paraId="000007DC">
      <w:pPr>
        <w:spacing w:line="342" w:lineRule="auto"/>
        <w:rPr>
          <w:b/>
          <w:sz w:val="30"/>
          <w:szCs w:val="30"/>
        </w:rPr>
      </w:pPr>
    </w:p>
    <w:p w14:paraId="000007DD">
      <w:pPr>
        <w:spacing w:line="342" w:lineRule="auto"/>
        <w:rPr>
          <w:b/>
          <w:sz w:val="30"/>
          <w:szCs w:val="30"/>
        </w:rPr>
      </w:pPr>
      <w:r>
        <w:rPr>
          <w:b/>
          <w:sz w:val="30"/>
          <w:szCs w:val="30"/>
          <w:rtl w:val="0"/>
        </w:rPr>
        <w:t xml:space="preserve">  most_recent = true</w:t>
      </w:r>
    </w:p>
    <w:p w14:paraId="000007DE">
      <w:pPr>
        <w:spacing w:line="342" w:lineRule="auto"/>
        <w:rPr>
          <w:b/>
          <w:sz w:val="30"/>
          <w:szCs w:val="30"/>
        </w:rPr>
      </w:pPr>
    </w:p>
    <w:p w14:paraId="000007DF">
      <w:pPr>
        <w:spacing w:line="342" w:lineRule="auto"/>
        <w:rPr>
          <w:b/>
          <w:sz w:val="30"/>
          <w:szCs w:val="30"/>
        </w:rPr>
      </w:pPr>
      <w:r>
        <w:rPr>
          <w:b/>
          <w:sz w:val="30"/>
          <w:szCs w:val="30"/>
          <w:rtl w:val="0"/>
        </w:rPr>
        <w:t xml:space="preserve">  owners = ["amazon"]</w:t>
      </w:r>
    </w:p>
    <w:p w14:paraId="000007E0">
      <w:pPr>
        <w:spacing w:line="342" w:lineRule="auto"/>
        <w:rPr>
          <w:b/>
          <w:sz w:val="30"/>
          <w:szCs w:val="30"/>
        </w:rPr>
      </w:pPr>
    </w:p>
    <w:p w14:paraId="000007E1">
      <w:pPr>
        <w:spacing w:line="342" w:lineRule="auto"/>
        <w:rPr>
          <w:b/>
          <w:sz w:val="30"/>
          <w:szCs w:val="30"/>
        </w:rPr>
      </w:pPr>
      <w:r>
        <w:rPr>
          <w:b/>
          <w:sz w:val="30"/>
          <w:szCs w:val="30"/>
          <w:rtl w:val="0"/>
        </w:rPr>
        <w:t xml:space="preserve">  filter{</w:t>
      </w:r>
    </w:p>
    <w:p w14:paraId="000007E2">
      <w:pPr>
        <w:spacing w:line="342" w:lineRule="auto"/>
        <w:rPr>
          <w:b/>
          <w:sz w:val="30"/>
          <w:szCs w:val="30"/>
        </w:rPr>
      </w:pPr>
      <w:r>
        <w:rPr>
          <w:b/>
          <w:sz w:val="30"/>
          <w:szCs w:val="30"/>
          <w:rtl w:val="0"/>
        </w:rPr>
        <w:t xml:space="preserve">    name = "name"</w:t>
      </w:r>
    </w:p>
    <w:p w14:paraId="000007E3">
      <w:pPr>
        <w:spacing w:line="342" w:lineRule="auto"/>
        <w:rPr>
          <w:b/>
          <w:sz w:val="30"/>
          <w:szCs w:val="30"/>
        </w:rPr>
      </w:pPr>
      <w:r>
        <w:rPr>
          <w:b/>
          <w:sz w:val="30"/>
          <w:szCs w:val="30"/>
          <w:rtl w:val="0"/>
        </w:rPr>
        <w:t xml:space="preserve">    values = ["amzn2-ami-hvm*"]</w:t>
      </w:r>
    </w:p>
    <w:p w14:paraId="000007E4">
      <w:pPr>
        <w:spacing w:line="342" w:lineRule="auto"/>
        <w:rPr>
          <w:b/>
          <w:sz w:val="30"/>
          <w:szCs w:val="30"/>
        </w:rPr>
      </w:pPr>
      <w:r>
        <w:rPr>
          <w:b/>
          <w:sz w:val="30"/>
          <w:szCs w:val="30"/>
          <w:rtl w:val="0"/>
        </w:rPr>
        <w:t>}</w:t>
      </w:r>
    </w:p>
    <w:p w14:paraId="000007E5">
      <w:pPr>
        <w:spacing w:line="342" w:lineRule="auto"/>
        <w:rPr>
          <w:b/>
          <w:sz w:val="30"/>
          <w:szCs w:val="30"/>
        </w:rPr>
      </w:pPr>
    </w:p>
    <w:p w14:paraId="000007E6">
      <w:pPr>
        <w:spacing w:line="342" w:lineRule="auto"/>
        <w:rPr>
          <w:b/>
          <w:sz w:val="30"/>
          <w:szCs w:val="30"/>
        </w:rPr>
      </w:pPr>
      <w:r>
        <w:rPr>
          <w:b/>
          <w:sz w:val="30"/>
          <w:szCs w:val="30"/>
          <w:rtl w:val="0"/>
        </w:rPr>
        <w:t>}</w:t>
      </w:r>
    </w:p>
    <w:p w14:paraId="000007E7">
      <w:pPr>
        <w:spacing w:line="342" w:lineRule="auto"/>
        <w:rPr>
          <w:b/>
          <w:sz w:val="30"/>
          <w:szCs w:val="30"/>
        </w:rPr>
      </w:pPr>
    </w:p>
    <w:p w14:paraId="000007E8">
      <w:pPr>
        <w:spacing w:line="342" w:lineRule="auto"/>
        <w:rPr>
          <w:b/>
          <w:sz w:val="30"/>
          <w:szCs w:val="30"/>
        </w:rPr>
      </w:pPr>
    </w:p>
    <w:p w14:paraId="000007E9">
      <w:pPr>
        <w:spacing w:line="342" w:lineRule="auto"/>
        <w:rPr>
          <w:b/>
          <w:sz w:val="30"/>
          <w:szCs w:val="30"/>
        </w:rPr>
      </w:pPr>
      <w:r>
        <w:rPr>
          <w:b/>
          <w:sz w:val="30"/>
          <w:szCs w:val="30"/>
          <w:rtl w:val="0"/>
        </w:rPr>
        <w:t>resource "aws_instance" "test-ec2" {</w:t>
      </w:r>
    </w:p>
    <w:p w14:paraId="000007EA">
      <w:pPr>
        <w:spacing w:line="342" w:lineRule="auto"/>
        <w:rPr>
          <w:b/>
          <w:sz w:val="30"/>
          <w:szCs w:val="30"/>
        </w:rPr>
      </w:pPr>
    </w:p>
    <w:p w14:paraId="000007EB">
      <w:pPr>
        <w:spacing w:line="342" w:lineRule="auto"/>
        <w:rPr>
          <w:b/>
          <w:sz w:val="30"/>
          <w:szCs w:val="30"/>
        </w:rPr>
      </w:pPr>
      <w:r>
        <w:rPr>
          <w:b/>
          <w:sz w:val="30"/>
          <w:szCs w:val="30"/>
          <w:rtl w:val="0"/>
        </w:rPr>
        <w:t>ami = data.aws_ami.myami.id</w:t>
      </w:r>
    </w:p>
    <w:p w14:paraId="000007EC">
      <w:pPr>
        <w:spacing w:line="342" w:lineRule="auto"/>
        <w:rPr>
          <w:b/>
          <w:sz w:val="30"/>
          <w:szCs w:val="30"/>
        </w:rPr>
      </w:pPr>
    </w:p>
    <w:p w14:paraId="000007ED">
      <w:pPr>
        <w:spacing w:line="342" w:lineRule="auto"/>
        <w:rPr>
          <w:b/>
          <w:sz w:val="30"/>
          <w:szCs w:val="30"/>
        </w:rPr>
      </w:pPr>
      <w:r>
        <w:rPr>
          <w:b/>
          <w:sz w:val="30"/>
          <w:szCs w:val="30"/>
          <w:rtl w:val="0"/>
        </w:rPr>
        <w:t>instance_type = var.instance_type</w:t>
      </w:r>
    </w:p>
    <w:p w14:paraId="000007EE">
      <w:pPr>
        <w:spacing w:line="342" w:lineRule="auto"/>
        <w:rPr>
          <w:b/>
          <w:sz w:val="30"/>
          <w:szCs w:val="30"/>
        </w:rPr>
      </w:pPr>
    </w:p>
    <w:p w14:paraId="000007EF">
      <w:pPr>
        <w:spacing w:line="342" w:lineRule="auto"/>
        <w:rPr>
          <w:b/>
          <w:sz w:val="30"/>
          <w:szCs w:val="30"/>
        </w:rPr>
      </w:pPr>
      <w:r>
        <w:rPr>
          <w:b/>
          <w:sz w:val="30"/>
          <w:szCs w:val="30"/>
          <w:rtl w:val="0"/>
        </w:rPr>
        <w:t xml:space="preserve">  tags = {</w:t>
      </w:r>
    </w:p>
    <w:p w14:paraId="000007F0">
      <w:pPr>
        <w:spacing w:line="342" w:lineRule="auto"/>
        <w:rPr>
          <w:b/>
          <w:sz w:val="30"/>
          <w:szCs w:val="30"/>
        </w:rPr>
      </w:pPr>
      <w:r>
        <w:rPr>
          <w:b/>
          <w:sz w:val="30"/>
          <w:szCs w:val="30"/>
          <w:rtl w:val="0"/>
        </w:rPr>
        <w:t xml:space="preserve">    Name = "Instance-test"</w:t>
      </w:r>
    </w:p>
    <w:p w14:paraId="000007F1">
      <w:pPr>
        <w:spacing w:line="342" w:lineRule="auto"/>
        <w:rPr>
          <w:b/>
          <w:sz w:val="30"/>
          <w:szCs w:val="30"/>
        </w:rPr>
      </w:pPr>
      <w:r>
        <w:rPr>
          <w:b/>
          <w:sz w:val="30"/>
          <w:szCs w:val="30"/>
          <w:rtl w:val="0"/>
        </w:rPr>
        <w:t xml:space="preserve">  }</w:t>
      </w:r>
    </w:p>
    <w:p w14:paraId="000007F2">
      <w:pPr>
        <w:spacing w:line="342" w:lineRule="auto"/>
        <w:rPr>
          <w:b/>
          <w:sz w:val="30"/>
          <w:szCs w:val="30"/>
        </w:rPr>
      </w:pPr>
    </w:p>
    <w:p w14:paraId="000007F3">
      <w:pPr>
        <w:spacing w:line="342" w:lineRule="auto"/>
        <w:rPr>
          <w:b/>
          <w:sz w:val="30"/>
          <w:szCs w:val="30"/>
        </w:rPr>
      </w:pPr>
    </w:p>
    <w:p w14:paraId="000007F4">
      <w:pPr>
        <w:spacing w:line="342" w:lineRule="auto"/>
        <w:rPr>
          <w:b/>
          <w:sz w:val="30"/>
          <w:szCs w:val="30"/>
        </w:rPr>
      </w:pPr>
      <w:r>
        <w:rPr>
          <w:b/>
          <w:sz w:val="30"/>
          <w:szCs w:val="30"/>
          <w:rtl w:val="0"/>
        </w:rPr>
        <w:t>}</w:t>
      </w:r>
    </w:p>
    <w:p w14:paraId="000007F5">
      <w:pPr>
        <w:spacing w:line="342" w:lineRule="auto"/>
        <w:rPr>
          <w:b/>
          <w:sz w:val="30"/>
          <w:szCs w:val="30"/>
        </w:rPr>
      </w:pPr>
      <w:r>
        <w:rPr>
          <w:b/>
          <w:sz w:val="30"/>
          <w:szCs w:val="30"/>
          <w:rtl w:val="0"/>
        </w:rPr>
        <w:t>Save the file,</w:t>
      </w:r>
    </w:p>
    <w:p w14:paraId="000007F6">
      <w:pPr>
        <w:spacing w:line="342" w:lineRule="auto"/>
        <w:rPr>
          <w:b/>
          <w:sz w:val="30"/>
          <w:szCs w:val="30"/>
        </w:rPr>
      </w:pPr>
    </w:p>
    <w:p w14:paraId="000007F7">
      <w:pPr>
        <w:spacing w:line="342" w:lineRule="auto"/>
        <w:rPr>
          <w:b/>
          <w:sz w:val="30"/>
          <w:szCs w:val="30"/>
        </w:rPr>
      </w:pPr>
      <w:r>
        <w:rPr>
          <w:b/>
          <w:sz w:val="30"/>
          <w:szCs w:val="30"/>
          <w:rtl w:val="0"/>
        </w:rPr>
        <w:t># vim variables.tf</w:t>
      </w:r>
    </w:p>
    <w:p w14:paraId="000007F8">
      <w:pPr>
        <w:spacing w:line="342" w:lineRule="auto"/>
        <w:rPr>
          <w:b/>
          <w:sz w:val="30"/>
          <w:szCs w:val="30"/>
        </w:rPr>
      </w:pPr>
    </w:p>
    <w:p w14:paraId="000007F9">
      <w:pPr>
        <w:spacing w:line="342" w:lineRule="auto"/>
        <w:rPr>
          <w:b/>
          <w:sz w:val="30"/>
          <w:szCs w:val="30"/>
        </w:rPr>
      </w:pPr>
      <w:r>
        <w:rPr>
          <w:b/>
          <w:sz w:val="30"/>
          <w:szCs w:val="30"/>
          <w:rtl w:val="0"/>
        </w:rPr>
        <w:t>variable "instance_type" {</w:t>
      </w:r>
    </w:p>
    <w:p w14:paraId="000007FA">
      <w:pPr>
        <w:spacing w:line="342" w:lineRule="auto"/>
        <w:rPr>
          <w:b/>
          <w:sz w:val="30"/>
          <w:szCs w:val="30"/>
        </w:rPr>
      </w:pPr>
      <w:r>
        <w:rPr>
          <w:b/>
          <w:sz w:val="30"/>
          <w:szCs w:val="30"/>
          <w:rtl w:val="0"/>
        </w:rPr>
        <w:t>default = "t2.micro"</w:t>
      </w:r>
    </w:p>
    <w:p w14:paraId="000007FB">
      <w:pPr>
        <w:spacing w:line="342" w:lineRule="auto"/>
        <w:rPr>
          <w:b/>
          <w:sz w:val="30"/>
          <w:szCs w:val="30"/>
        </w:rPr>
      </w:pPr>
      <w:r>
        <w:rPr>
          <w:b/>
          <w:sz w:val="30"/>
          <w:szCs w:val="30"/>
          <w:rtl w:val="0"/>
        </w:rPr>
        <w:t>}</w:t>
      </w:r>
    </w:p>
    <w:p w14:paraId="000007FC">
      <w:pPr>
        <w:spacing w:line="342" w:lineRule="auto"/>
        <w:rPr>
          <w:b/>
          <w:sz w:val="30"/>
          <w:szCs w:val="30"/>
        </w:rPr>
      </w:pPr>
    </w:p>
    <w:p w14:paraId="000007FD">
      <w:pPr>
        <w:spacing w:line="342" w:lineRule="auto"/>
        <w:rPr>
          <w:b/>
          <w:sz w:val="30"/>
          <w:szCs w:val="30"/>
        </w:rPr>
      </w:pPr>
    </w:p>
    <w:p w14:paraId="000007FE">
      <w:pPr>
        <w:spacing w:line="342" w:lineRule="auto"/>
        <w:rPr>
          <w:b/>
          <w:sz w:val="30"/>
          <w:szCs w:val="30"/>
        </w:rPr>
      </w:pPr>
      <w:r>
        <w:rPr>
          <w:b/>
          <w:sz w:val="30"/>
          <w:szCs w:val="30"/>
          <w:rtl w:val="0"/>
        </w:rPr>
        <w:t>Save the file</w:t>
      </w:r>
    </w:p>
    <w:p w14:paraId="000007FF">
      <w:pPr>
        <w:spacing w:line="342" w:lineRule="auto"/>
        <w:rPr>
          <w:b/>
          <w:sz w:val="30"/>
          <w:szCs w:val="30"/>
        </w:rPr>
      </w:pPr>
    </w:p>
    <w:p w14:paraId="00000800">
      <w:pPr>
        <w:spacing w:line="342" w:lineRule="auto"/>
        <w:rPr>
          <w:b/>
          <w:sz w:val="30"/>
          <w:szCs w:val="30"/>
        </w:rPr>
      </w:pPr>
      <w:r>
        <w:rPr>
          <w:b/>
          <w:sz w:val="30"/>
          <w:szCs w:val="30"/>
          <w:rtl w:val="0"/>
        </w:rPr>
        <w:t>Copy the path of directory</w:t>
      </w:r>
    </w:p>
    <w:p w14:paraId="00000801">
      <w:pPr>
        <w:spacing w:line="342" w:lineRule="auto"/>
        <w:rPr>
          <w:b/>
          <w:sz w:val="30"/>
          <w:szCs w:val="30"/>
        </w:rPr>
      </w:pPr>
    </w:p>
    <w:p w14:paraId="00000802">
      <w:pPr>
        <w:spacing w:line="342" w:lineRule="auto"/>
        <w:rPr>
          <w:b/>
          <w:sz w:val="30"/>
          <w:szCs w:val="30"/>
        </w:rPr>
      </w:pPr>
      <w:r>
        <w:rPr>
          <w:b/>
          <w:sz w:val="30"/>
          <w:szCs w:val="30"/>
          <w:rtl w:val="0"/>
        </w:rPr>
        <w:t>/root/modules/myec2</w:t>
      </w:r>
    </w:p>
    <w:p w14:paraId="00000803">
      <w:pPr>
        <w:spacing w:before="0" w:after="360" w:line="360" w:lineRule="auto"/>
        <w:rPr>
          <w:b/>
          <w:color w:val="404040"/>
          <w:sz w:val="28"/>
          <w:szCs w:val="28"/>
          <w:shd w:val="clear" w:fill="FCFCFC"/>
        </w:rPr>
      </w:pPr>
      <w:r>
        <w:rPr>
          <w:b/>
          <w:color w:val="404040"/>
          <w:sz w:val="28"/>
          <w:szCs w:val="28"/>
          <w:shd w:val="clear" w:fill="FCFCFC"/>
          <w:rtl w:val="0"/>
        </w:rPr>
        <w:t>============================</w:t>
      </w:r>
    </w:p>
    <w:p w14:paraId="00000804">
      <w:pPr>
        <w:spacing w:line="342" w:lineRule="auto"/>
        <w:rPr>
          <w:b/>
          <w:sz w:val="30"/>
          <w:szCs w:val="30"/>
        </w:rPr>
      </w:pPr>
      <w:r>
        <w:rPr>
          <w:b/>
          <w:sz w:val="30"/>
          <w:szCs w:val="30"/>
          <w:rtl w:val="0"/>
        </w:rPr>
        <w:t>Now lets call or use the modules in the TF config file:</w:t>
      </w:r>
    </w:p>
    <w:p w14:paraId="00000805">
      <w:pPr>
        <w:spacing w:line="342" w:lineRule="auto"/>
        <w:rPr>
          <w:b/>
          <w:sz w:val="30"/>
          <w:szCs w:val="30"/>
        </w:rPr>
      </w:pPr>
      <w:r>
        <w:rPr>
          <w:b/>
          <w:sz w:val="30"/>
          <w:szCs w:val="30"/>
          <w:rtl w:val="0"/>
        </w:rPr>
        <w:t>======================</w:t>
      </w:r>
    </w:p>
    <w:p w14:paraId="00000806">
      <w:pPr>
        <w:spacing w:line="342" w:lineRule="auto"/>
        <w:rPr>
          <w:b/>
          <w:sz w:val="30"/>
          <w:szCs w:val="30"/>
        </w:rPr>
      </w:pPr>
      <w:r>
        <w:rPr>
          <w:b/>
          <w:sz w:val="30"/>
          <w:szCs w:val="30"/>
          <w:rtl w:val="0"/>
        </w:rPr>
        <w:t># cd</w:t>
      </w:r>
    </w:p>
    <w:p w14:paraId="00000807">
      <w:pPr>
        <w:spacing w:line="342" w:lineRule="auto"/>
        <w:rPr>
          <w:b/>
          <w:sz w:val="30"/>
          <w:szCs w:val="30"/>
        </w:rPr>
      </w:pPr>
    </w:p>
    <w:p w14:paraId="00000808">
      <w:pPr>
        <w:spacing w:line="342" w:lineRule="auto"/>
        <w:rPr>
          <w:b/>
          <w:sz w:val="30"/>
          <w:szCs w:val="30"/>
        </w:rPr>
      </w:pPr>
      <w:r>
        <w:rPr>
          <w:b/>
          <w:sz w:val="30"/>
          <w:szCs w:val="30"/>
          <w:rtl w:val="0"/>
        </w:rPr>
        <w:t># cd dev</w:t>
      </w:r>
    </w:p>
    <w:p w14:paraId="00000809">
      <w:pPr>
        <w:spacing w:line="342" w:lineRule="auto"/>
        <w:rPr>
          <w:b/>
          <w:sz w:val="30"/>
          <w:szCs w:val="30"/>
        </w:rPr>
      </w:pPr>
    </w:p>
    <w:p w14:paraId="0000080A">
      <w:pPr>
        <w:spacing w:line="342" w:lineRule="auto"/>
        <w:rPr>
          <w:b/>
          <w:sz w:val="30"/>
          <w:szCs w:val="30"/>
        </w:rPr>
      </w:pPr>
      <w:r>
        <w:rPr>
          <w:b/>
          <w:sz w:val="30"/>
          <w:szCs w:val="30"/>
          <w:rtl w:val="0"/>
        </w:rPr>
        <w:t># vim main.tf</w:t>
      </w:r>
    </w:p>
    <w:p w14:paraId="0000080B">
      <w:pPr>
        <w:spacing w:line="342" w:lineRule="auto"/>
        <w:rPr>
          <w:b/>
          <w:sz w:val="30"/>
          <w:szCs w:val="30"/>
        </w:rPr>
      </w:pPr>
    </w:p>
    <w:p w14:paraId="0000080C">
      <w:pPr>
        <w:spacing w:line="342" w:lineRule="auto"/>
        <w:rPr>
          <w:b/>
          <w:sz w:val="30"/>
          <w:szCs w:val="30"/>
        </w:rPr>
      </w:pPr>
      <w:r>
        <w:rPr>
          <w:b/>
          <w:sz w:val="30"/>
          <w:szCs w:val="30"/>
          <w:rtl w:val="0"/>
        </w:rPr>
        <w:t>provider "aws" {</w:t>
      </w:r>
    </w:p>
    <w:p w14:paraId="0000080D">
      <w:pPr>
        <w:spacing w:line="342" w:lineRule="auto"/>
        <w:rPr>
          <w:b/>
          <w:sz w:val="30"/>
          <w:szCs w:val="30"/>
        </w:rPr>
      </w:pPr>
      <w:r>
        <w:rPr>
          <w:b/>
          <w:sz w:val="30"/>
          <w:szCs w:val="30"/>
          <w:rtl w:val="0"/>
        </w:rPr>
        <w:t xml:space="preserve">  region = "us-east-1"</w:t>
      </w:r>
    </w:p>
    <w:p w14:paraId="0000080E">
      <w:pPr>
        <w:spacing w:line="342" w:lineRule="auto"/>
        <w:rPr>
          <w:b/>
          <w:sz w:val="30"/>
          <w:szCs w:val="30"/>
        </w:rPr>
      </w:pPr>
      <w:r>
        <w:rPr>
          <w:b/>
          <w:sz w:val="30"/>
          <w:szCs w:val="30"/>
          <w:rtl w:val="0"/>
        </w:rPr>
        <w:t xml:space="preserve">  shared_credentials_files =  ["~/.aws/credentials"]</w:t>
      </w:r>
    </w:p>
    <w:p w14:paraId="0000080F">
      <w:pPr>
        <w:spacing w:line="342" w:lineRule="auto"/>
        <w:rPr>
          <w:b/>
          <w:sz w:val="30"/>
          <w:szCs w:val="30"/>
        </w:rPr>
      </w:pPr>
      <w:r>
        <w:rPr>
          <w:b/>
          <w:sz w:val="30"/>
          <w:szCs w:val="30"/>
          <w:rtl w:val="0"/>
        </w:rPr>
        <w:t>}</w:t>
      </w:r>
    </w:p>
    <w:p w14:paraId="00000810">
      <w:pPr>
        <w:spacing w:line="342" w:lineRule="auto"/>
        <w:rPr>
          <w:b/>
          <w:sz w:val="30"/>
          <w:szCs w:val="30"/>
        </w:rPr>
      </w:pPr>
    </w:p>
    <w:p w14:paraId="00000811">
      <w:pPr>
        <w:spacing w:line="342" w:lineRule="auto"/>
        <w:rPr>
          <w:b/>
          <w:sz w:val="30"/>
          <w:szCs w:val="30"/>
        </w:rPr>
      </w:pPr>
    </w:p>
    <w:p w14:paraId="00000812">
      <w:pPr>
        <w:spacing w:line="342" w:lineRule="auto"/>
        <w:rPr>
          <w:b/>
          <w:sz w:val="30"/>
          <w:szCs w:val="30"/>
        </w:rPr>
      </w:pPr>
      <w:r>
        <w:rPr>
          <w:b/>
          <w:sz w:val="30"/>
          <w:szCs w:val="30"/>
          <w:rtl w:val="0"/>
        </w:rPr>
        <w:t>module "myec2module" {</w:t>
      </w:r>
    </w:p>
    <w:p w14:paraId="00000813">
      <w:pPr>
        <w:spacing w:line="342" w:lineRule="auto"/>
        <w:rPr>
          <w:b/>
          <w:sz w:val="30"/>
          <w:szCs w:val="30"/>
        </w:rPr>
      </w:pPr>
    </w:p>
    <w:p w14:paraId="00000814">
      <w:pPr>
        <w:spacing w:line="342" w:lineRule="auto"/>
        <w:rPr>
          <w:b/>
          <w:sz w:val="30"/>
          <w:szCs w:val="30"/>
        </w:rPr>
      </w:pPr>
      <w:r>
        <w:rPr>
          <w:b/>
          <w:sz w:val="30"/>
          <w:szCs w:val="30"/>
          <w:rtl w:val="0"/>
        </w:rPr>
        <w:t>source = "/root/modules/myec2"</w:t>
      </w:r>
    </w:p>
    <w:p w14:paraId="00000815">
      <w:pPr>
        <w:spacing w:line="342" w:lineRule="auto"/>
        <w:rPr>
          <w:b/>
          <w:sz w:val="30"/>
          <w:szCs w:val="30"/>
        </w:rPr>
      </w:pPr>
    </w:p>
    <w:p w14:paraId="00000816">
      <w:pPr>
        <w:spacing w:line="342" w:lineRule="auto"/>
        <w:rPr>
          <w:b/>
          <w:sz w:val="30"/>
          <w:szCs w:val="30"/>
        </w:rPr>
      </w:pPr>
    </w:p>
    <w:p w14:paraId="00000817">
      <w:pPr>
        <w:spacing w:line="342" w:lineRule="auto"/>
        <w:rPr>
          <w:b/>
          <w:sz w:val="30"/>
          <w:szCs w:val="30"/>
        </w:rPr>
      </w:pPr>
      <w:r>
        <w:rPr>
          <w:b/>
          <w:sz w:val="30"/>
          <w:szCs w:val="30"/>
          <w:rtl w:val="0"/>
        </w:rPr>
        <w:t>}</w:t>
      </w:r>
    </w:p>
    <w:p w14:paraId="00000818">
      <w:pPr>
        <w:spacing w:line="342" w:lineRule="auto"/>
        <w:rPr>
          <w:b/>
          <w:sz w:val="30"/>
          <w:szCs w:val="30"/>
        </w:rPr>
      </w:pPr>
    </w:p>
    <w:p w14:paraId="00000819">
      <w:pPr>
        <w:spacing w:line="342" w:lineRule="auto"/>
        <w:rPr>
          <w:b/>
          <w:sz w:val="30"/>
          <w:szCs w:val="30"/>
        </w:rPr>
      </w:pPr>
      <w:r>
        <w:rPr>
          <w:b/>
          <w:sz w:val="30"/>
          <w:szCs w:val="30"/>
          <w:rtl w:val="0"/>
        </w:rPr>
        <w:t>module "myec2module-2" {</w:t>
      </w:r>
    </w:p>
    <w:p w14:paraId="0000081A">
      <w:pPr>
        <w:spacing w:line="342" w:lineRule="auto"/>
        <w:rPr>
          <w:b/>
          <w:sz w:val="30"/>
          <w:szCs w:val="30"/>
        </w:rPr>
      </w:pPr>
    </w:p>
    <w:p w14:paraId="0000081B">
      <w:pPr>
        <w:spacing w:line="342" w:lineRule="auto"/>
        <w:rPr>
          <w:b/>
          <w:sz w:val="30"/>
          <w:szCs w:val="30"/>
        </w:rPr>
      </w:pPr>
      <w:r>
        <w:rPr>
          <w:b/>
          <w:sz w:val="30"/>
          <w:szCs w:val="30"/>
          <w:rtl w:val="0"/>
        </w:rPr>
        <w:t>source = "/root/modules/myec2"</w:t>
      </w:r>
    </w:p>
    <w:p w14:paraId="0000081C">
      <w:pPr>
        <w:spacing w:line="342" w:lineRule="auto"/>
        <w:rPr>
          <w:b/>
          <w:sz w:val="30"/>
          <w:szCs w:val="30"/>
        </w:rPr>
      </w:pPr>
      <w:r>
        <w:rPr>
          <w:b/>
          <w:sz w:val="30"/>
          <w:szCs w:val="30"/>
          <w:rtl w:val="0"/>
        </w:rPr>
        <w:t>instance_type = "t2.nano"</w:t>
      </w:r>
    </w:p>
    <w:p w14:paraId="0000081D">
      <w:pPr>
        <w:spacing w:line="342" w:lineRule="auto"/>
        <w:rPr>
          <w:b/>
          <w:sz w:val="30"/>
          <w:szCs w:val="30"/>
        </w:rPr>
      </w:pPr>
    </w:p>
    <w:p w14:paraId="0000081E">
      <w:pPr>
        <w:spacing w:line="342" w:lineRule="auto"/>
        <w:rPr>
          <w:b/>
          <w:sz w:val="30"/>
          <w:szCs w:val="30"/>
        </w:rPr>
      </w:pPr>
      <w:r>
        <w:rPr>
          <w:b/>
          <w:sz w:val="30"/>
          <w:szCs w:val="30"/>
          <w:rtl w:val="0"/>
        </w:rPr>
        <w:t>}</w:t>
      </w:r>
    </w:p>
    <w:p w14:paraId="0000081F">
      <w:pPr>
        <w:spacing w:line="342" w:lineRule="auto"/>
        <w:rPr>
          <w:b/>
          <w:sz w:val="30"/>
          <w:szCs w:val="30"/>
        </w:rPr>
      </w:pPr>
    </w:p>
    <w:p w14:paraId="00000820">
      <w:pPr>
        <w:spacing w:line="342" w:lineRule="auto"/>
        <w:rPr>
          <w:b/>
          <w:sz w:val="30"/>
          <w:szCs w:val="30"/>
        </w:rPr>
      </w:pPr>
    </w:p>
    <w:p w14:paraId="00000821">
      <w:pPr>
        <w:spacing w:line="342" w:lineRule="auto"/>
        <w:rPr>
          <w:b/>
          <w:sz w:val="30"/>
          <w:szCs w:val="30"/>
        </w:rPr>
      </w:pPr>
    </w:p>
    <w:p w14:paraId="00000822">
      <w:pPr>
        <w:spacing w:line="342" w:lineRule="auto"/>
        <w:rPr>
          <w:b/>
          <w:sz w:val="30"/>
          <w:szCs w:val="30"/>
        </w:rPr>
      </w:pPr>
    </w:p>
    <w:p w14:paraId="00000823">
      <w:pPr>
        <w:spacing w:line="342" w:lineRule="auto"/>
        <w:rPr>
          <w:b/>
          <w:sz w:val="30"/>
          <w:szCs w:val="30"/>
        </w:rPr>
      </w:pPr>
    </w:p>
    <w:p w14:paraId="00000824">
      <w:pPr>
        <w:spacing w:line="342" w:lineRule="auto"/>
        <w:rPr>
          <w:b/>
          <w:sz w:val="30"/>
          <w:szCs w:val="30"/>
        </w:rPr>
      </w:pPr>
    </w:p>
    <w:p w14:paraId="00000825">
      <w:pPr>
        <w:spacing w:line="342" w:lineRule="auto"/>
        <w:rPr>
          <w:b/>
          <w:sz w:val="30"/>
          <w:szCs w:val="30"/>
        </w:rPr>
      </w:pPr>
      <w:r>
        <w:rPr>
          <w:b/>
          <w:sz w:val="30"/>
          <w:szCs w:val="30"/>
          <w:rtl w:val="0"/>
        </w:rPr>
        <w:t>Save the file</w:t>
      </w:r>
    </w:p>
    <w:p w14:paraId="00000826">
      <w:pPr>
        <w:spacing w:line="342" w:lineRule="auto"/>
        <w:rPr>
          <w:b/>
          <w:sz w:val="30"/>
          <w:szCs w:val="30"/>
        </w:rPr>
      </w:pPr>
    </w:p>
    <w:p w14:paraId="00000827">
      <w:pPr>
        <w:spacing w:line="342" w:lineRule="auto"/>
        <w:rPr>
          <w:b/>
          <w:sz w:val="30"/>
          <w:szCs w:val="30"/>
        </w:rPr>
      </w:pPr>
    </w:p>
    <w:p w14:paraId="00000828">
      <w:pPr>
        <w:spacing w:line="342" w:lineRule="auto"/>
        <w:rPr>
          <w:b/>
          <w:sz w:val="30"/>
          <w:szCs w:val="30"/>
        </w:rPr>
      </w:pPr>
      <w:r>
        <w:rPr>
          <w:b/>
          <w:sz w:val="30"/>
          <w:szCs w:val="30"/>
          <w:rtl w:val="0"/>
        </w:rPr>
        <w:t># terraform init</w:t>
      </w:r>
    </w:p>
    <w:p w14:paraId="00000829">
      <w:pPr>
        <w:spacing w:line="342" w:lineRule="auto"/>
        <w:rPr>
          <w:b/>
          <w:sz w:val="30"/>
          <w:szCs w:val="30"/>
        </w:rPr>
      </w:pPr>
      <w:r>
        <w:rPr>
          <w:b/>
          <w:sz w:val="30"/>
          <w:szCs w:val="30"/>
          <w:rtl w:val="0"/>
        </w:rPr>
        <w:t>This will download the modules in current directory</w:t>
      </w:r>
    </w:p>
    <w:p w14:paraId="0000082A">
      <w:pPr>
        <w:spacing w:line="342" w:lineRule="auto"/>
        <w:rPr>
          <w:b/>
          <w:color w:val="404040"/>
          <w:sz w:val="28"/>
          <w:szCs w:val="28"/>
          <w:shd w:val="clear" w:fill="FCFCFC"/>
        </w:rPr>
      </w:pPr>
      <w:r>
        <w:rPr>
          <w:b/>
          <w:sz w:val="30"/>
          <w:szCs w:val="30"/>
          <w:rtl w:val="0"/>
        </w:rPr>
        <w:t># terraform plan</w:t>
      </w:r>
    </w:p>
    <w:p w14:paraId="0000082B">
      <w:pPr>
        <w:spacing w:before="0" w:after="360" w:line="360" w:lineRule="auto"/>
        <w:rPr>
          <w:b/>
          <w:color w:val="404040"/>
          <w:sz w:val="28"/>
          <w:szCs w:val="28"/>
          <w:shd w:val="clear" w:fill="FCFCFC"/>
        </w:rPr>
      </w:pPr>
      <w:r>
        <w:rPr>
          <w:b/>
          <w:color w:val="404040"/>
          <w:sz w:val="28"/>
          <w:szCs w:val="28"/>
          <w:shd w:val="clear" w:fill="FCFCFC"/>
          <w:rtl w:val="0"/>
        </w:rPr>
        <w:t>====================================</w:t>
      </w:r>
    </w:p>
    <w:p w14:paraId="0000082C">
      <w:pPr>
        <w:spacing w:before="0" w:after="360" w:line="360" w:lineRule="auto"/>
        <w:rPr>
          <w:b/>
          <w:color w:val="404040"/>
          <w:sz w:val="28"/>
          <w:szCs w:val="28"/>
          <w:shd w:val="clear" w:fill="FCFCFC"/>
        </w:rPr>
      </w:pPr>
      <w:r>
        <w:rPr>
          <w:b/>
          <w:color w:val="404040"/>
          <w:sz w:val="28"/>
          <w:szCs w:val="28"/>
          <w:shd w:val="clear" w:fill="FCFCFC"/>
          <w:rtl w:val="0"/>
        </w:rPr>
        <w:t>Create a module that will create resources in different regions of AWS</w:t>
      </w:r>
    </w:p>
    <w:p w14:paraId="0000082D">
      <w:pPr>
        <w:spacing w:line="342" w:lineRule="auto"/>
        <w:rPr>
          <w:b/>
          <w:sz w:val="30"/>
          <w:szCs w:val="30"/>
        </w:rPr>
      </w:pPr>
      <w:r>
        <w:rPr>
          <w:b/>
          <w:sz w:val="30"/>
          <w:szCs w:val="30"/>
          <w:rtl w:val="0"/>
        </w:rPr>
        <w:t># cd modules</w:t>
      </w:r>
    </w:p>
    <w:p w14:paraId="0000082E">
      <w:pPr>
        <w:spacing w:line="342" w:lineRule="auto"/>
        <w:rPr>
          <w:b/>
          <w:sz w:val="30"/>
          <w:szCs w:val="30"/>
        </w:rPr>
      </w:pPr>
      <w:r>
        <w:rPr>
          <w:b/>
          <w:sz w:val="30"/>
          <w:szCs w:val="30"/>
          <w:rtl w:val="0"/>
        </w:rPr>
        <w:t># mkdir region_module</w:t>
      </w:r>
    </w:p>
    <w:p w14:paraId="0000082F">
      <w:pPr>
        <w:spacing w:line="342" w:lineRule="auto"/>
        <w:rPr>
          <w:b/>
          <w:sz w:val="30"/>
          <w:szCs w:val="30"/>
        </w:rPr>
      </w:pPr>
    </w:p>
    <w:p w14:paraId="00000830">
      <w:pPr>
        <w:spacing w:line="342" w:lineRule="auto"/>
        <w:rPr>
          <w:b/>
          <w:sz w:val="30"/>
          <w:szCs w:val="30"/>
        </w:rPr>
      </w:pPr>
      <w:r>
        <w:rPr>
          <w:b/>
          <w:sz w:val="30"/>
          <w:szCs w:val="30"/>
          <w:rtl w:val="0"/>
        </w:rPr>
        <w:t># cd region_module</w:t>
      </w:r>
    </w:p>
    <w:p w14:paraId="00000831">
      <w:pPr>
        <w:spacing w:line="342" w:lineRule="auto"/>
        <w:rPr>
          <w:b/>
          <w:sz w:val="30"/>
          <w:szCs w:val="30"/>
        </w:rPr>
      </w:pPr>
    </w:p>
    <w:p w14:paraId="00000832">
      <w:pPr>
        <w:spacing w:line="342" w:lineRule="auto"/>
        <w:rPr>
          <w:b/>
          <w:sz w:val="30"/>
          <w:szCs w:val="30"/>
        </w:rPr>
      </w:pPr>
      <w:r>
        <w:rPr>
          <w:b/>
          <w:sz w:val="30"/>
          <w:szCs w:val="30"/>
          <w:rtl w:val="0"/>
        </w:rPr>
        <w:t># vim region.tf</w:t>
      </w:r>
    </w:p>
    <w:p w14:paraId="00000833">
      <w:pPr>
        <w:spacing w:line="342" w:lineRule="auto"/>
        <w:rPr>
          <w:b/>
          <w:sz w:val="30"/>
          <w:szCs w:val="30"/>
        </w:rPr>
      </w:pPr>
    </w:p>
    <w:p w14:paraId="00000834">
      <w:pPr>
        <w:spacing w:line="342" w:lineRule="auto"/>
        <w:rPr>
          <w:b/>
          <w:sz w:val="30"/>
          <w:szCs w:val="30"/>
        </w:rPr>
      </w:pPr>
      <w:r>
        <w:rPr>
          <w:b/>
          <w:sz w:val="30"/>
          <w:szCs w:val="30"/>
          <w:rtl w:val="0"/>
        </w:rPr>
        <w:t>variable "region" {</w:t>
      </w:r>
    </w:p>
    <w:p w14:paraId="00000835">
      <w:pPr>
        <w:spacing w:line="342" w:lineRule="auto"/>
        <w:rPr>
          <w:b/>
          <w:sz w:val="30"/>
          <w:szCs w:val="30"/>
        </w:rPr>
      </w:pPr>
    </w:p>
    <w:p w14:paraId="00000836">
      <w:pPr>
        <w:spacing w:line="342" w:lineRule="auto"/>
        <w:rPr>
          <w:b/>
          <w:sz w:val="30"/>
          <w:szCs w:val="30"/>
        </w:rPr>
      </w:pPr>
      <w:r>
        <w:rPr>
          <w:b/>
          <w:sz w:val="30"/>
          <w:szCs w:val="30"/>
          <w:rtl w:val="0"/>
        </w:rPr>
        <w:t>type = string</w:t>
      </w:r>
    </w:p>
    <w:p w14:paraId="00000837">
      <w:pPr>
        <w:spacing w:line="342" w:lineRule="auto"/>
        <w:rPr>
          <w:b/>
          <w:sz w:val="30"/>
          <w:szCs w:val="30"/>
        </w:rPr>
      </w:pPr>
    </w:p>
    <w:p w14:paraId="00000838">
      <w:pPr>
        <w:spacing w:line="342" w:lineRule="auto"/>
        <w:rPr>
          <w:b/>
          <w:sz w:val="30"/>
          <w:szCs w:val="30"/>
        </w:rPr>
      </w:pPr>
      <w:r>
        <w:rPr>
          <w:b/>
          <w:sz w:val="30"/>
          <w:szCs w:val="30"/>
          <w:rtl w:val="0"/>
        </w:rPr>
        <w:t>}</w:t>
      </w:r>
    </w:p>
    <w:p w14:paraId="00000839">
      <w:pPr>
        <w:spacing w:line="342" w:lineRule="auto"/>
        <w:rPr>
          <w:b/>
          <w:sz w:val="30"/>
          <w:szCs w:val="30"/>
        </w:rPr>
      </w:pPr>
    </w:p>
    <w:p w14:paraId="0000083A">
      <w:pPr>
        <w:spacing w:line="342" w:lineRule="auto"/>
        <w:rPr>
          <w:b/>
          <w:sz w:val="30"/>
          <w:szCs w:val="30"/>
        </w:rPr>
      </w:pPr>
    </w:p>
    <w:p w14:paraId="0000083B">
      <w:pPr>
        <w:spacing w:line="342" w:lineRule="auto"/>
        <w:rPr>
          <w:b/>
          <w:sz w:val="30"/>
          <w:szCs w:val="30"/>
        </w:rPr>
      </w:pPr>
      <w:r>
        <w:rPr>
          <w:b/>
          <w:sz w:val="30"/>
          <w:szCs w:val="30"/>
          <w:rtl w:val="0"/>
        </w:rPr>
        <w:t>provider "aws" {</w:t>
      </w:r>
    </w:p>
    <w:p w14:paraId="0000083C">
      <w:pPr>
        <w:spacing w:line="342" w:lineRule="auto"/>
        <w:rPr>
          <w:b/>
          <w:sz w:val="30"/>
          <w:szCs w:val="30"/>
        </w:rPr>
      </w:pPr>
    </w:p>
    <w:p w14:paraId="0000083D">
      <w:pPr>
        <w:spacing w:line="342" w:lineRule="auto"/>
        <w:rPr>
          <w:b/>
          <w:sz w:val="30"/>
          <w:szCs w:val="30"/>
        </w:rPr>
      </w:pPr>
      <w:r>
        <w:rPr>
          <w:b/>
          <w:sz w:val="30"/>
          <w:szCs w:val="30"/>
          <w:rtl w:val="0"/>
        </w:rPr>
        <w:t>region = var.region</w:t>
      </w:r>
    </w:p>
    <w:p w14:paraId="0000083E">
      <w:pPr>
        <w:spacing w:line="342" w:lineRule="auto"/>
        <w:rPr>
          <w:b/>
          <w:sz w:val="30"/>
          <w:szCs w:val="30"/>
        </w:rPr>
      </w:pPr>
    </w:p>
    <w:p w14:paraId="0000083F">
      <w:pPr>
        <w:spacing w:line="342" w:lineRule="auto"/>
        <w:rPr>
          <w:b/>
          <w:sz w:val="30"/>
          <w:szCs w:val="30"/>
        </w:rPr>
      </w:pPr>
      <w:r>
        <w:rPr>
          <w:b/>
          <w:sz w:val="30"/>
          <w:szCs w:val="30"/>
          <w:rtl w:val="0"/>
        </w:rPr>
        <w:t>shared_credentials_files =  ["~/.aws/credentials"]</w:t>
      </w:r>
    </w:p>
    <w:p w14:paraId="00000840">
      <w:pPr>
        <w:spacing w:line="342" w:lineRule="auto"/>
        <w:rPr>
          <w:b/>
          <w:sz w:val="30"/>
          <w:szCs w:val="30"/>
        </w:rPr>
      </w:pPr>
    </w:p>
    <w:p w14:paraId="00000841">
      <w:pPr>
        <w:spacing w:line="342" w:lineRule="auto"/>
        <w:rPr>
          <w:b/>
          <w:sz w:val="30"/>
          <w:szCs w:val="30"/>
        </w:rPr>
      </w:pPr>
      <w:r>
        <w:rPr>
          <w:b/>
          <w:sz w:val="30"/>
          <w:szCs w:val="30"/>
          <w:rtl w:val="0"/>
        </w:rPr>
        <w:t>}</w:t>
      </w:r>
    </w:p>
    <w:p w14:paraId="00000842">
      <w:pPr>
        <w:spacing w:line="342" w:lineRule="auto"/>
        <w:rPr>
          <w:b/>
          <w:sz w:val="30"/>
          <w:szCs w:val="30"/>
        </w:rPr>
      </w:pPr>
    </w:p>
    <w:p w14:paraId="00000843">
      <w:pPr>
        <w:spacing w:line="342" w:lineRule="auto"/>
        <w:rPr>
          <w:b/>
          <w:sz w:val="30"/>
          <w:szCs w:val="30"/>
        </w:rPr>
      </w:pPr>
      <w:r>
        <w:rPr>
          <w:b/>
          <w:sz w:val="30"/>
          <w:szCs w:val="30"/>
          <w:rtl w:val="0"/>
        </w:rPr>
        <w:t>data "aws_ami" "myami"{</w:t>
      </w:r>
    </w:p>
    <w:p w14:paraId="00000844">
      <w:pPr>
        <w:spacing w:line="342" w:lineRule="auto"/>
        <w:rPr>
          <w:b/>
          <w:sz w:val="30"/>
          <w:szCs w:val="30"/>
        </w:rPr>
      </w:pPr>
    </w:p>
    <w:p w14:paraId="00000845">
      <w:pPr>
        <w:spacing w:line="342" w:lineRule="auto"/>
        <w:rPr>
          <w:b/>
          <w:sz w:val="30"/>
          <w:szCs w:val="30"/>
        </w:rPr>
      </w:pPr>
      <w:r>
        <w:rPr>
          <w:b/>
          <w:sz w:val="30"/>
          <w:szCs w:val="30"/>
          <w:rtl w:val="0"/>
        </w:rPr>
        <w:t>most_recent = true</w:t>
      </w:r>
    </w:p>
    <w:p w14:paraId="00000846">
      <w:pPr>
        <w:spacing w:line="342" w:lineRule="auto"/>
        <w:rPr>
          <w:b/>
          <w:sz w:val="30"/>
          <w:szCs w:val="30"/>
        </w:rPr>
      </w:pPr>
    </w:p>
    <w:p w14:paraId="00000847">
      <w:pPr>
        <w:spacing w:line="342" w:lineRule="auto"/>
        <w:rPr>
          <w:b/>
          <w:sz w:val="30"/>
          <w:szCs w:val="30"/>
        </w:rPr>
      </w:pPr>
      <w:r>
        <w:rPr>
          <w:b/>
          <w:sz w:val="30"/>
          <w:szCs w:val="30"/>
          <w:rtl w:val="0"/>
        </w:rPr>
        <w:t>owners = ["amazon"]</w:t>
      </w:r>
    </w:p>
    <w:p w14:paraId="00000848">
      <w:pPr>
        <w:spacing w:line="342" w:lineRule="auto"/>
        <w:rPr>
          <w:b/>
          <w:sz w:val="30"/>
          <w:szCs w:val="30"/>
        </w:rPr>
      </w:pPr>
    </w:p>
    <w:p w14:paraId="00000849">
      <w:pPr>
        <w:spacing w:line="342" w:lineRule="auto"/>
        <w:rPr>
          <w:b/>
          <w:sz w:val="30"/>
          <w:szCs w:val="30"/>
        </w:rPr>
      </w:pPr>
      <w:r>
        <w:rPr>
          <w:b/>
          <w:sz w:val="30"/>
          <w:szCs w:val="30"/>
          <w:rtl w:val="0"/>
        </w:rPr>
        <w:t>filter {</w:t>
      </w:r>
    </w:p>
    <w:p w14:paraId="0000084A">
      <w:pPr>
        <w:spacing w:line="342" w:lineRule="auto"/>
        <w:rPr>
          <w:b/>
          <w:sz w:val="30"/>
          <w:szCs w:val="30"/>
        </w:rPr>
      </w:pPr>
      <w:r>
        <w:rPr>
          <w:b/>
          <w:sz w:val="30"/>
          <w:szCs w:val="30"/>
          <w:rtl w:val="0"/>
        </w:rPr>
        <w:t xml:space="preserve">    name   = "name"</w:t>
      </w:r>
    </w:p>
    <w:p w14:paraId="0000084B">
      <w:pPr>
        <w:spacing w:line="342" w:lineRule="auto"/>
        <w:rPr>
          <w:b/>
          <w:sz w:val="30"/>
          <w:szCs w:val="30"/>
        </w:rPr>
      </w:pPr>
      <w:r>
        <w:rPr>
          <w:b/>
          <w:sz w:val="30"/>
          <w:szCs w:val="30"/>
          <w:rtl w:val="0"/>
        </w:rPr>
        <w:t xml:space="preserve">    values = ["amzn2-ami-hvm*"]</w:t>
      </w:r>
    </w:p>
    <w:p w14:paraId="0000084C">
      <w:pPr>
        <w:spacing w:line="342" w:lineRule="auto"/>
        <w:rPr>
          <w:b/>
          <w:sz w:val="30"/>
          <w:szCs w:val="30"/>
        </w:rPr>
      </w:pPr>
      <w:r>
        <w:rPr>
          <w:b/>
          <w:sz w:val="30"/>
          <w:szCs w:val="30"/>
          <w:rtl w:val="0"/>
        </w:rPr>
        <w:t xml:space="preserve">  }</w:t>
      </w:r>
    </w:p>
    <w:p w14:paraId="0000084D">
      <w:pPr>
        <w:spacing w:line="342" w:lineRule="auto"/>
        <w:rPr>
          <w:b/>
          <w:sz w:val="30"/>
          <w:szCs w:val="30"/>
        </w:rPr>
      </w:pPr>
    </w:p>
    <w:p w14:paraId="0000084E">
      <w:pPr>
        <w:spacing w:line="342" w:lineRule="auto"/>
        <w:rPr>
          <w:b/>
          <w:sz w:val="30"/>
          <w:szCs w:val="30"/>
        </w:rPr>
      </w:pPr>
      <w:r>
        <w:rPr>
          <w:b/>
          <w:sz w:val="30"/>
          <w:szCs w:val="30"/>
          <w:rtl w:val="0"/>
        </w:rPr>
        <w:t>}</w:t>
      </w:r>
    </w:p>
    <w:p w14:paraId="0000084F">
      <w:pPr>
        <w:spacing w:line="342" w:lineRule="auto"/>
        <w:rPr>
          <w:b/>
          <w:sz w:val="30"/>
          <w:szCs w:val="30"/>
        </w:rPr>
      </w:pPr>
    </w:p>
    <w:p w14:paraId="00000850">
      <w:pPr>
        <w:spacing w:line="342" w:lineRule="auto"/>
        <w:rPr>
          <w:b/>
          <w:sz w:val="30"/>
          <w:szCs w:val="30"/>
        </w:rPr>
      </w:pPr>
      <w:r>
        <w:rPr>
          <w:b/>
          <w:sz w:val="30"/>
          <w:szCs w:val="30"/>
          <w:rtl w:val="0"/>
        </w:rPr>
        <w:t>resource "aws_instance" "myec2-1" {</w:t>
      </w:r>
    </w:p>
    <w:p w14:paraId="00000851">
      <w:pPr>
        <w:spacing w:line="342" w:lineRule="auto"/>
        <w:rPr>
          <w:b/>
          <w:sz w:val="30"/>
          <w:szCs w:val="30"/>
        </w:rPr>
      </w:pPr>
      <w:r>
        <w:rPr>
          <w:b/>
          <w:sz w:val="30"/>
          <w:szCs w:val="30"/>
          <w:rtl w:val="0"/>
        </w:rPr>
        <w:t xml:space="preserve">  ami           = data.aws_ami.myami.id</w:t>
      </w:r>
    </w:p>
    <w:p w14:paraId="00000852">
      <w:pPr>
        <w:spacing w:line="342" w:lineRule="auto"/>
        <w:rPr>
          <w:b/>
          <w:sz w:val="30"/>
          <w:szCs w:val="30"/>
        </w:rPr>
      </w:pPr>
      <w:r>
        <w:rPr>
          <w:b/>
          <w:sz w:val="30"/>
          <w:szCs w:val="30"/>
          <w:rtl w:val="0"/>
        </w:rPr>
        <w:t xml:space="preserve">  instance_type = "t2.micro"</w:t>
      </w:r>
    </w:p>
    <w:p w14:paraId="00000853">
      <w:pPr>
        <w:spacing w:line="342" w:lineRule="auto"/>
        <w:rPr>
          <w:b/>
          <w:sz w:val="30"/>
          <w:szCs w:val="30"/>
        </w:rPr>
      </w:pPr>
    </w:p>
    <w:p w14:paraId="00000854">
      <w:pPr>
        <w:spacing w:line="342" w:lineRule="auto"/>
        <w:rPr>
          <w:b/>
          <w:sz w:val="30"/>
          <w:szCs w:val="30"/>
        </w:rPr>
      </w:pPr>
      <w:r>
        <w:rPr>
          <w:b/>
          <w:sz w:val="30"/>
          <w:szCs w:val="30"/>
          <w:rtl w:val="0"/>
        </w:rPr>
        <w:t xml:space="preserve">  tags = {</w:t>
      </w:r>
    </w:p>
    <w:p w14:paraId="00000855">
      <w:pPr>
        <w:spacing w:line="342" w:lineRule="auto"/>
        <w:rPr>
          <w:b/>
          <w:sz w:val="30"/>
          <w:szCs w:val="30"/>
        </w:rPr>
      </w:pPr>
      <w:r>
        <w:rPr>
          <w:b/>
          <w:sz w:val="30"/>
          <w:szCs w:val="30"/>
          <w:rtl w:val="0"/>
        </w:rPr>
        <w:t xml:space="preserve">    Name = "terraform1"</w:t>
      </w:r>
    </w:p>
    <w:p w14:paraId="00000856">
      <w:pPr>
        <w:spacing w:line="342" w:lineRule="auto"/>
        <w:rPr>
          <w:b/>
          <w:sz w:val="30"/>
          <w:szCs w:val="30"/>
        </w:rPr>
      </w:pPr>
      <w:r>
        <w:rPr>
          <w:b/>
          <w:sz w:val="30"/>
          <w:szCs w:val="30"/>
          <w:rtl w:val="0"/>
        </w:rPr>
        <w:t xml:space="preserve">  }</w:t>
      </w:r>
    </w:p>
    <w:p w14:paraId="00000857">
      <w:pPr>
        <w:spacing w:line="342" w:lineRule="auto"/>
        <w:rPr>
          <w:b/>
          <w:sz w:val="30"/>
          <w:szCs w:val="30"/>
        </w:rPr>
      </w:pPr>
    </w:p>
    <w:p w14:paraId="00000858">
      <w:pPr>
        <w:spacing w:line="342" w:lineRule="auto"/>
        <w:rPr>
          <w:b/>
          <w:sz w:val="30"/>
          <w:szCs w:val="30"/>
        </w:rPr>
      </w:pPr>
    </w:p>
    <w:p w14:paraId="00000859">
      <w:pPr>
        <w:spacing w:line="342" w:lineRule="auto"/>
        <w:rPr>
          <w:b/>
          <w:sz w:val="30"/>
          <w:szCs w:val="30"/>
        </w:rPr>
      </w:pPr>
      <w:r>
        <w:rPr>
          <w:b/>
          <w:sz w:val="30"/>
          <w:szCs w:val="30"/>
          <w:rtl w:val="0"/>
        </w:rPr>
        <w:t>}</w:t>
      </w:r>
    </w:p>
    <w:p w14:paraId="0000085A">
      <w:pPr>
        <w:spacing w:line="342" w:lineRule="auto"/>
        <w:rPr>
          <w:b/>
          <w:sz w:val="30"/>
          <w:szCs w:val="30"/>
        </w:rPr>
      </w:pPr>
    </w:p>
    <w:p w14:paraId="0000085B">
      <w:pPr>
        <w:spacing w:line="342" w:lineRule="auto"/>
        <w:rPr>
          <w:b/>
          <w:sz w:val="30"/>
          <w:szCs w:val="30"/>
        </w:rPr>
      </w:pPr>
      <w:r>
        <w:rPr>
          <w:b/>
          <w:sz w:val="30"/>
          <w:szCs w:val="30"/>
          <w:rtl w:val="0"/>
        </w:rPr>
        <w:t>Save the file</w:t>
      </w:r>
    </w:p>
    <w:p w14:paraId="0000085C">
      <w:pPr>
        <w:spacing w:line="342" w:lineRule="auto"/>
        <w:rPr>
          <w:b/>
          <w:sz w:val="30"/>
          <w:szCs w:val="30"/>
        </w:rPr>
      </w:pPr>
    </w:p>
    <w:p w14:paraId="0000085D">
      <w:pPr>
        <w:spacing w:line="342" w:lineRule="auto"/>
        <w:rPr>
          <w:b/>
          <w:sz w:val="30"/>
          <w:szCs w:val="30"/>
        </w:rPr>
      </w:pPr>
      <w:r>
        <w:rPr>
          <w:b/>
          <w:sz w:val="30"/>
          <w:szCs w:val="30"/>
          <w:rtl w:val="0"/>
        </w:rPr>
        <w:t>The path of module is: /root/modules/region_module</w:t>
      </w:r>
    </w:p>
    <w:p w14:paraId="0000085E">
      <w:pPr>
        <w:spacing w:line="342" w:lineRule="auto"/>
        <w:rPr>
          <w:b/>
          <w:sz w:val="30"/>
          <w:szCs w:val="30"/>
        </w:rPr>
      </w:pPr>
    </w:p>
    <w:p w14:paraId="0000085F">
      <w:pPr>
        <w:spacing w:line="342" w:lineRule="auto"/>
        <w:rPr>
          <w:b/>
          <w:sz w:val="30"/>
          <w:szCs w:val="30"/>
        </w:rPr>
      </w:pPr>
      <w:r>
        <w:rPr>
          <w:b/>
          <w:sz w:val="30"/>
          <w:szCs w:val="30"/>
          <w:rtl w:val="0"/>
        </w:rPr>
        <w:t># mkdir provider_demo</w:t>
      </w:r>
    </w:p>
    <w:p w14:paraId="00000860">
      <w:pPr>
        <w:spacing w:line="342" w:lineRule="auto"/>
        <w:rPr>
          <w:b/>
          <w:sz w:val="30"/>
          <w:szCs w:val="30"/>
        </w:rPr>
      </w:pPr>
    </w:p>
    <w:p w14:paraId="00000861">
      <w:pPr>
        <w:spacing w:line="342" w:lineRule="auto"/>
        <w:rPr>
          <w:b/>
          <w:sz w:val="30"/>
          <w:szCs w:val="30"/>
        </w:rPr>
      </w:pPr>
      <w:r>
        <w:rPr>
          <w:b/>
          <w:sz w:val="30"/>
          <w:szCs w:val="30"/>
          <w:rtl w:val="0"/>
        </w:rPr>
        <w:t># cd provider_demo</w:t>
      </w:r>
    </w:p>
    <w:p w14:paraId="00000862">
      <w:pPr>
        <w:spacing w:line="342" w:lineRule="auto"/>
        <w:rPr>
          <w:b/>
          <w:sz w:val="30"/>
          <w:szCs w:val="30"/>
        </w:rPr>
      </w:pPr>
    </w:p>
    <w:p w14:paraId="00000863">
      <w:pPr>
        <w:spacing w:line="342" w:lineRule="auto"/>
        <w:rPr>
          <w:b/>
          <w:sz w:val="30"/>
          <w:szCs w:val="30"/>
        </w:rPr>
      </w:pPr>
      <w:r>
        <w:rPr>
          <w:b/>
          <w:sz w:val="30"/>
          <w:szCs w:val="30"/>
          <w:rtl w:val="0"/>
        </w:rPr>
        <w:t># vim main.tf</w:t>
      </w:r>
    </w:p>
    <w:p w14:paraId="00000864">
      <w:pPr>
        <w:spacing w:line="342" w:lineRule="auto"/>
        <w:rPr>
          <w:b/>
          <w:sz w:val="30"/>
          <w:szCs w:val="30"/>
        </w:rPr>
      </w:pPr>
    </w:p>
    <w:p w14:paraId="00000865">
      <w:pPr>
        <w:spacing w:line="342" w:lineRule="auto"/>
        <w:rPr>
          <w:b/>
          <w:sz w:val="30"/>
          <w:szCs w:val="30"/>
        </w:rPr>
      </w:pPr>
    </w:p>
    <w:p w14:paraId="00000866">
      <w:pPr>
        <w:spacing w:line="342" w:lineRule="auto"/>
        <w:rPr>
          <w:b/>
          <w:sz w:val="30"/>
          <w:szCs w:val="30"/>
        </w:rPr>
      </w:pPr>
      <w:r>
        <w:rPr>
          <w:b/>
          <w:sz w:val="30"/>
          <w:szCs w:val="30"/>
          <w:rtl w:val="0"/>
        </w:rPr>
        <w:t>variable "regions" {</w:t>
      </w:r>
    </w:p>
    <w:p w14:paraId="00000867">
      <w:pPr>
        <w:spacing w:line="342" w:lineRule="auto"/>
        <w:rPr>
          <w:b/>
          <w:sz w:val="30"/>
          <w:szCs w:val="30"/>
        </w:rPr>
      </w:pPr>
    </w:p>
    <w:p w14:paraId="00000868">
      <w:pPr>
        <w:spacing w:line="342" w:lineRule="auto"/>
        <w:rPr>
          <w:b/>
          <w:sz w:val="30"/>
          <w:szCs w:val="30"/>
        </w:rPr>
      </w:pPr>
      <w:r>
        <w:rPr>
          <w:b/>
          <w:sz w:val="30"/>
          <w:szCs w:val="30"/>
          <w:rtl w:val="0"/>
        </w:rPr>
        <w:t>type = list(string)</w:t>
      </w:r>
    </w:p>
    <w:p w14:paraId="00000869">
      <w:pPr>
        <w:spacing w:line="342" w:lineRule="auto"/>
        <w:rPr>
          <w:b/>
          <w:sz w:val="30"/>
          <w:szCs w:val="30"/>
        </w:rPr>
      </w:pPr>
    </w:p>
    <w:p w14:paraId="0000086A">
      <w:pPr>
        <w:spacing w:line="342" w:lineRule="auto"/>
        <w:rPr>
          <w:b/>
          <w:sz w:val="30"/>
          <w:szCs w:val="30"/>
        </w:rPr>
      </w:pPr>
      <w:r>
        <w:rPr>
          <w:b/>
          <w:sz w:val="30"/>
          <w:szCs w:val="30"/>
          <w:rtl w:val="0"/>
        </w:rPr>
        <w:t>default = ["us-east-1", "us-east-2", "us-west-1"]</w:t>
      </w:r>
    </w:p>
    <w:p w14:paraId="0000086B">
      <w:pPr>
        <w:spacing w:line="342" w:lineRule="auto"/>
        <w:rPr>
          <w:b/>
          <w:sz w:val="30"/>
          <w:szCs w:val="30"/>
        </w:rPr>
      </w:pPr>
    </w:p>
    <w:p w14:paraId="0000086C">
      <w:pPr>
        <w:spacing w:line="342" w:lineRule="auto"/>
        <w:rPr>
          <w:b/>
          <w:sz w:val="30"/>
          <w:szCs w:val="30"/>
        </w:rPr>
      </w:pPr>
      <w:r>
        <w:rPr>
          <w:b/>
          <w:sz w:val="30"/>
          <w:szCs w:val="30"/>
          <w:rtl w:val="0"/>
        </w:rPr>
        <w:t>}</w:t>
      </w:r>
    </w:p>
    <w:p w14:paraId="0000086D">
      <w:pPr>
        <w:spacing w:line="342" w:lineRule="auto"/>
        <w:rPr>
          <w:b/>
          <w:sz w:val="30"/>
          <w:szCs w:val="30"/>
        </w:rPr>
      </w:pPr>
    </w:p>
    <w:p w14:paraId="0000086E">
      <w:pPr>
        <w:spacing w:line="342" w:lineRule="auto"/>
        <w:rPr>
          <w:b/>
          <w:sz w:val="30"/>
          <w:szCs w:val="30"/>
        </w:rPr>
      </w:pPr>
      <w:r>
        <w:rPr>
          <w:b/>
          <w:sz w:val="30"/>
          <w:szCs w:val="30"/>
          <w:rtl w:val="0"/>
        </w:rPr>
        <w:t>module "aws_region_demo" {</w:t>
      </w:r>
    </w:p>
    <w:p w14:paraId="0000086F">
      <w:pPr>
        <w:spacing w:line="342" w:lineRule="auto"/>
        <w:rPr>
          <w:b/>
          <w:sz w:val="30"/>
          <w:szCs w:val="30"/>
        </w:rPr>
      </w:pPr>
    </w:p>
    <w:p w14:paraId="00000870">
      <w:pPr>
        <w:spacing w:line="342" w:lineRule="auto"/>
        <w:rPr>
          <w:b/>
          <w:sz w:val="30"/>
          <w:szCs w:val="30"/>
        </w:rPr>
      </w:pPr>
      <w:r>
        <w:rPr>
          <w:b/>
          <w:sz w:val="30"/>
          <w:szCs w:val="30"/>
          <w:rtl w:val="0"/>
        </w:rPr>
        <w:t>source = "/root/modules/region_module"</w:t>
      </w:r>
    </w:p>
    <w:p w14:paraId="00000871">
      <w:pPr>
        <w:spacing w:line="342" w:lineRule="auto"/>
        <w:rPr>
          <w:b/>
          <w:sz w:val="30"/>
          <w:szCs w:val="30"/>
        </w:rPr>
      </w:pPr>
    </w:p>
    <w:p w14:paraId="00000872">
      <w:pPr>
        <w:spacing w:line="342" w:lineRule="auto"/>
        <w:rPr>
          <w:b/>
          <w:sz w:val="30"/>
          <w:szCs w:val="30"/>
        </w:rPr>
      </w:pPr>
      <w:r>
        <w:rPr>
          <w:b/>
          <w:sz w:val="30"/>
          <w:szCs w:val="30"/>
          <w:rtl w:val="0"/>
        </w:rPr>
        <w:t>region = var.regions[0]</w:t>
      </w:r>
    </w:p>
    <w:p w14:paraId="00000873">
      <w:pPr>
        <w:spacing w:line="342" w:lineRule="auto"/>
        <w:rPr>
          <w:b/>
          <w:sz w:val="30"/>
          <w:szCs w:val="30"/>
        </w:rPr>
      </w:pPr>
    </w:p>
    <w:p w14:paraId="00000874">
      <w:pPr>
        <w:spacing w:line="342" w:lineRule="auto"/>
        <w:rPr>
          <w:b/>
          <w:sz w:val="30"/>
          <w:szCs w:val="30"/>
        </w:rPr>
      </w:pPr>
      <w:r>
        <w:rPr>
          <w:b/>
          <w:sz w:val="30"/>
          <w:szCs w:val="30"/>
          <w:rtl w:val="0"/>
        </w:rPr>
        <w:t>}</w:t>
      </w:r>
    </w:p>
    <w:p w14:paraId="00000875">
      <w:pPr>
        <w:spacing w:line="342" w:lineRule="auto"/>
        <w:rPr>
          <w:b/>
          <w:sz w:val="30"/>
          <w:szCs w:val="30"/>
        </w:rPr>
      </w:pPr>
    </w:p>
    <w:p w14:paraId="00000876">
      <w:pPr>
        <w:spacing w:line="342" w:lineRule="auto"/>
        <w:rPr>
          <w:b/>
          <w:sz w:val="30"/>
          <w:szCs w:val="30"/>
        </w:rPr>
      </w:pPr>
      <w:r>
        <w:rPr>
          <w:b/>
          <w:sz w:val="30"/>
          <w:szCs w:val="30"/>
          <w:rtl w:val="0"/>
        </w:rPr>
        <w:t>module "aws_region_demo1" {</w:t>
      </w:r>
    </w:p>
    <w:p w14:paraId="00000877">
      <w:pPr>
        <w:spacing w:line="342" w:lineRule="auto"/>
        <w:rPr>
          <w:b/>
          <w:sz w:val="30"/>
          <w:szCs w:val="30"/>
        </w:rPr>
      </w:pPr>
    </w:p>
    <w:p w14:paraId="00000878">
      <w:pPr>
        <w:spacing w:line="342" w:lineRule="auto"/>
        <w:rPr>
          <w:b/>
          <w:sz w:val="30"/>
          <w:szCs w:val="30"/>
        </w:rPr>
      </w:pPr>
      <w:r>
        <w:rPr>
          <w:b/>
          <w:sz w:val="30"/>
          <w:szCs w:val="30"/>
          <w:rtl w:val="0"/>
        </w:rPr>
        <w:t>source = "/root/modules/region_module"</w:t>
      </w:r>
    </w:p>
    <w:p w14:paraId="00000879">
      <w:pPr>
        <w:spacing w:line="342" w:lineRule="auto"/>
        <w:rPr>
          <w:b/>
          <w:sz w:val="30"/>
          <w:szCs w:val="30"/>
        </w:rPr>
      </w:pPr>
    </w:p>
    <w:p w14:paraId="0000087A">
      <w:pPr>
        <w:spacing w:line="342" w:lineRule="auto"/>
        <w:rPr>
          <w:b/>
          <w:sz w:val="30"/>
          <w:szCs w:val="30"/>
        </w:rPr>
      </w:pPr>
      <w:r>
        <w:rPr>
          <w:b/>
          <w:sz w:val="30"/>
          <w:szCs w:val="30"/>
          <w:rtl w:val="0"/>
        </w:rPr>
        <w:t>region = var.regions[1]</w:t>
      </w:r>
    </w:p>
    <w:p w14:paraId="0000087B">
      <w:pPr>
        <w:spacing w:line="342" w:lineRule="auto"/>
        <w:rPr>
          <w:b/>
          <w:sz w:val="30"/>
          <w:szCs w:val="30"/>
        </w:rPr>
      </w:pPr>
    </w:p>
    <w:p w14:paraId="0000087C">
      <w:pPr>
        <w:spacing w:line="342" w:lineRule="auto"/>
        <w:rPr>
          <w:b/>
          <w:sz w:val="30"/>
          <w:szCs w:val="30"/>
        </w:rPr>
      </w:pPr>
      <w:r>
        <w:rPr>
          <w:b/>
          <w:sz w:val="30"/>
          <w:szCs w:val="30"/>
          <w:rtl w:val="0"/>
        </w:rPr>
        <w:t>}</w:t>
      </w:r>
    </w:p>
    <w:p w14:paraId="0000087D">
      <w:pPr>
        <w:spacing w:line="342" w:lineRule="auto"/>
        <w:rPr>
          <w:b/>
          <w:sz w:val="30"/>
          <w:szCs w:val="30"/>
        </w:rPr>
      </w:pPr>
    </w:p>
    <w:p w14:paraId="0000087E">
      <w:pPr>
        <w:spacing w:line="342" w:lineRule="auto"/>
        <w:rPr>
          <w:b/>
          <w:sz w:val="30"/>
          <w:szCs w:val="30"/>
        </w:rPr>
      </w:pPr>
    </w:p>
    <w:p w14:paraId="0000087F">
      <w:pPr>
        <w:spacing w:line="342" w:lineRule="auto"/>
        <w:rPr>
          <w:b/>
          <w:sz w:val="30"/>
          <w:szCs w:val="30"/>
        </w:rPr>
      </w:pPr>
      <w:r>
        <w:rPr>
          <w:b/>
          <w:sz w:val="30"/>
          <w:szCs w:val="30"/>
          <w:rtl w:val="0"/>
        </w:rPr>
        <w:t># terraform init</w:t>
      </w:r>
    </w:p>
    <w:p w14:paraId="00000880">
      <w:pPr>
        <w:spacing w:line="342" w:lineRule="auto"/>
        <w:rPr>
          <w:b/>
          <w:sz w:val="30"/>
          <w:szCs w:val="30"/>
        </w:rPr>
      </w:pPr>
    </w:p>
    <w:p w14:paraId="00000881">
      <w:pPr>
        <w:spacing w:line="342" w:lineRule="auto"/>
        <w:rPr>
          <w:b/>
          <w:sz w:val="30"/>
          <w:szCs w:val="30"/>
        </w:rPr>
      </w:pPr>
      <w:r>
        <w:rPr>
          <w:b/>
          <w:sz w:val="30"/>
          <w:szCs w:val="30"/>
          <w:rtl w:val="0"/>
        </w:rPr>
        <w:t># terraform plan</w:t>
      </w:r>
    </w:p>
    <w:p w14:paraId="00000882">
      <w:pPr>
        <w:spacing w:before="0" w:after="360" w:line="360" w:lineRule="auto"/>
        <w:rPr>
          <w:b/>
          <w:color w:val="404040"/>
          <w:sz w:val="28"/>
          <w:szCs w:val="28"/>
          <w:shd w:val="clear" w:fill="FCFCFC"/>
        </w:rPr>
      </w:pPr>
    </w:p>
    <w:p w14:paraId="00000883">
      <w:pPr>
        <w:spacing w:before="0" w:after="360" w:line="360" w:lineRule="auto"/>
        <w:rPr>
          <w:b/>
          <w:color w:val="404040"/>
          <w:sz w:val="28"/>
          <w:szCs w:val="28"/>
          <w:shd w:val="clear" w:fill="FCFCFC"/>
        </w:rPr>
      </w:pPr>
      <w:r>
        <w:rPr>
          <w:b/>
          <w:color w:val="404040"/>
          <w:sz w:val="28"/>
          <w:szCs w:val="28"/>
          <w:shd w:val="clear" w:fill="FCFCFC"/>
          <w:rtl w:val="0"/>
        </w:rPr>
        <w:t>===========================================</w:t>
      </w:r>
    </w:p>
    <w:p w14:paraId="00000884">
      <w:pPr>
        <w:spacing w:before="0" w:after="360" w:line="360" w:lineRule="auto"/>
        <w:rPr>
          <w:b/>
          <w:color w:val="404040"/>
          <w:sz w:val="28"/>
          <w:szCs w:val="28"/>
          <w:shd w:val="clear" w:fill="FCFCFC"/>
        </w:rPr>
      </w:pPr>
      <w:r>
        <w:rPr>
          <w:b/>
          <w:color w:val="404040"/>
          <w:sz w:val="28"/>
          <w:szCs w:val="28"/>
          <w:shd w:val="clear" w:fill="FCFCFC"/>
          <w:rtl w:val="0"/>
        </w:rPr>
        <w:t>Dynamic Block</w:t>
      </w:r>
    </w:p>
    <w:p w14:paraId="00000885">
      <w:pPr>
        <w:spacing w:before="0" w:after="360" w:line="360" w:lineRule="auto"/>
        <w:rPr>
          <w:b/>
          <w:color w:val="404040"/>
          <w:sz w:val="28"/>
          <w:szCs w:val="28"/>
          <w:shd w:val="clear" w:fill="FCFCFC"/>
        </w:rPr>
      </w:pPr>
      <w:r>
        <w:rPr>
          <w:b/>
          <w:color w:val="404040"/>
          <w:sz w:val="28"/>
          <w:szCs w:val="28"/>
          <w:shd w:val="clear" w:fill="FCFCFC"/>
          <w:rtl w:val="0"/>
        </w:rPr>
        <w:t>===========================================</w:t>
      </w:r>
    </w:p>
    <w:p w14:paraId="00000886">
      <w:pPr>
        <w:spacing w:before="0" w:after="360" w:line="360" w:lineRule="auto"/>
        <w:rPr>
          <w:b/>
          <w:color w:val="404040"/>
          <w:sz w:val="28"/>
          <w:szCs w:val="28"/>
          <w:shd w:val="clear" w:fill="FCFCFC"/>
        </w:rPr>
      </w:pPr>
      <w:r>
        <w:rPr>
          <w:b/>
          <w:color w:val="404040"/>
          <w:sz w:val="28"/>
          <w:szCs w:val="28"/>
          <w:shd w:val="clear" w:fill="FCFCFC"/>
          <w:rtl w:val="0"/>
        </w:rPr>
        <w:t># mkdir mydemo2</w:t>
      </w:r>
    </w:p>
    <w:p w14:paraId="00000887">
      <w:pPr>
        <w:spacing w:before="0" w:after="360" w:line="360" w:lineRule="auto"/>
        <w:rPr>
          <w:b/>
          <w:color w:val="404040"/>
          <w:sz w:val="28"/>
          <w:szCs w:val="28"/>
          <w:shd w:val="clear" w:fill="FCFCFC"/>
        </w:rPr>
      </w:pPr>
      <w:r>
        <w:rPr>
          <w:b/>
          <w:color w:val="404040"/>
          <w:sz w:val="28"/>
          <w:szCs w:val="28"/>
          <w:shd w:val="clear" w:fill="FCFCFC"/>
          <w:rtl w:val="0"/>
        </w:rPr>
        <w:t># cd mydemo2</w:t>
      </w:r>
    </w:p>
    <w:p w14:paraId="00000888">
      <w:pPr>
        <w:spacing w:before="0" w:after="360" w:line="360" w:lineRule="auto"/>
        <w:rPr>
          <w:b/>
          <w:color w:val="404040"/>
          <w:sz w:val="28"/>
          <w:szCs w:val="28"/>
          <w:shd w:val="clear" w:fill="FCFCFC"/>
        </w:rPr>
      </w:pPr>
      <w:r>
        <w:rPr>
          <w:b/>
          <w:color w:val="404040"/>
          <w:sz w:val="28"/>
          <w:szCs w:val="28"/>
          <w:shd w:val="clear" w:fill="FCFCFC"/>
          <w:rtl w:val="0"/>
        </w:rPr>
        <w:t># vim sg_aws.tf</w:t>
      </w:r>
    </w:p>
    <w:p w14:paraId="00000889">
      <w:pPr>
        <w:spacing w:before="0" w:after="360" w:line="360" w:lineRule="auto"/>
        <w:rPr>
          <w:b/>
          <w:color w:val="404040"/>
          <w:sz w:val="28"/>
          <w:szCs w:val="28"/>
          <w:shd w:val="clear" w:fill="FCFCFC"/>
        </w:rPr>
      </w:pPr>
    </w:p>
    <w:p w14:paraId="0000088A">
      <w:pPr>
        <w:spacing w:before="0" w:after="360" w:line="360" w:lineRule="auto"/>
        <w:rPr>
          <w:b/>
          <w:color w:val="404040"/>
          <w:sz w:val="28"/>
          <w:szCs w:val="28"/>
          <w:shd w:val="clear" w:fill="FCFCFC"/>
        </w:rPr>
      </w:pPr>
    </w:p>
    <w:p w14:paraId="0000088B">
      <w:pPr>
        <w:spacing w:before="0" w:after="360" w:line="360" w:lineRule="auto"/>
        <w:rPr>
          <w:b/>
          <w:color w:val="404040"/>
          <w:sz w:val="28"/>
          <w:szCs w:val="28"/>
          <w:shd w:val="clear" w:fill="FCFCFC"/>
        </w:rPr>
      </w:pPr>
      <w:r>
        <w:rPr>
          <w:b/>
          <w:color w:val="404040"/>
          <w:sz w:val="28"/>
          <w:szCs w:val="28"/>
          <w:shd w:val="clear" w:fill="FCFCFC"/>
          <w:rtl w:val="0"/>
        </w:rPr>
        <w:t>provider "aws" {</w:t>
      </w:r>
    </w:p>
    <w:p w14:paraId="0000088C">
      <w:pPr>
        <w:spacing w:before="0" w:after="360" w:line="360" w:lineRule="auto"/>
        <w:rPr>
          <w:b/>
          <w:color w:val="404040"/>
          <w:sz w:val="28"/>
          <w:szCs w:val="28"/>
          <w:shd w:val="clear" w:fill="FCFCFC"/>
        </w:rPr>
      </w:pPr>
      <w:r>
        <w:rPr>
          <w:b/>
          <w:color w:val="404040"/>
          <w:sz w:val="28"/>
          <w:szCs w:val="28"/>
          <w:shd w:val="clear" w:fill="FCFCFC"/>
          <w:rtl w:val="0"/>
        </w:rPr>
        <w:t xml:space="preserve">  region = "us-east-1"</w:t>
      </w:r>
    </w:p>
    <w:p w14:paraId="0000088D">
      <w:pPr>
        <w:spacing w:before="0" w:after="360" w:line="360" w:lineRule="auto"/>
        <w:rPr>
          <w:b/>
          <w:color w:val="404040"/>
          <w:sz w:val="28"/>
          <w:szCs w:val="28"/>
          <w:shd w:val="clear" w:fill="FCFCFC"/>
        </w:rPr>
      </w:pPr>
      <w:r>
        <w:rPr>
          <w:b/>
          <w:color w:val="404040"/>
          <w:sz w:val="28"/>
          <w:szCs w:val="28"/>
          <w:shd w:val="clear" w:fill="FCFCFC"/>
          <w:rtl w:val="0"/>
        </w:rPr>
        <w:t xml:space="preserve">  shared_credentials_files =  ["~/.aws/credentials"]</w:t>
      </w:r>
    </w:p>
    <w:p w14:paraId="0000088E">
      <w:pPr>
        <w:spacing w:before="0" w:after="360" w:line="360" w:lineRule="auto"/>
        <w:rPr>
          <w:b/>
          <w:color w:val="404040"/>
          <w:sz w:val="28"/>
          <w:szCs w:val="28"/>
          <w:shd w:val="clear" w:fill="FCFCFC"/>
        </w:rPr>
      </w:pPr>
      <w:r>
        <w:rPr>
          <w:b/>
          <w:color w:val="404040"/>
          <w:sz w:val="28"/>
          <w:szCs w:val="28"/>
          <w:shd w:val="clear" w:fill="FCFCFC"/>
          <w:rtl w:val="0"/>
        </w:rPr>
        <w:t>}</w:t>
      </w:r>
    </w:p>
    <w:p w14:paraId="0000088F">
      <w:pPr>
        <w:spacing w:before="0" w:after="360" w:line="360" w:lineRule="auto"/>
        <w:rPr>
          <w:b/>
          <w:color w:val="404040"/>
          <w:sz w:val="28"/>
          <w:szCs w:val="28"/>
          <w:shd w:val="clear" w:fill="FCFCFC"/>
        </w:rPr>
      </w:pPr>
    </w:p>
    <w:p w14:paraId="00000890">
      <w:pPr>
        <w:spacing w:before="0" w:after="360" w:line="360" w:lineRule="auto"/>
        <w:rPr>
          <w:b/>
          <w:color w:val="404040"/>
          <w:sz w:val="28"/>
          <w:szCs w:val="28"/>
          <w:shd w:val="clear" w:fill="FCFCFC"/>
        </w:rPr>
      </w:pPr>
      <w:r>
        <w:rPr>
          <w:b/>
          <w:color w:val="404040"/>
          <w:sz w:val="28"/>
          <w:szCs w:val="28"/>
          <w:shd w:val="clear" w:fill="FCFCFC"/>
          <w:rtl w:val="0"/>
        </w:rPr>
        <w:t>variable "sg_ports" {</w:t>
      </w:r>
    </w:p>
    <w:p w14:paraId="00000891">
      <w:pPr>
        <w:spacing w:before="0" w:after="360" w:line="360" w:lineRule="auto"/>
        <w:rPr>
          <w:b/>
          <w:color w:val="404040"/>
          <w:sz w:val="28"/>
          <w:szCs w:val="28"/>
          <w:shd w:val="clear" w:fill="FCFCFC"/>
        </w:rPr>
      </w:pPr>
    </w:p>
    <w:p w14:paraId="00000892">
      <w:pPr>
        <w:spacing w:before="0" w:after="360" w:line="360" w:lineRule="auto"/>
        <w:rPr>
          <w:b/>
          <w:color w:val="404040"/>
          <w:sz w:val="28"/>
          <w:szCs w:val="28"/>
          <w:shd w:val="clear" w:fill="FCFCFC"/>
        </w:rPr>
      </w:pPr>
      <w:r>
        <w:rPr>
          <w:b/>
          <w:color w:val="404040"/>
          <w:sz w:val="28"/>
          <w:szCs w:val="28"/>
          <w:shd w:val="clear" w:fill="FCFCFC"/>
          <w:rtl w:val="0"/>
        </w:rPr>
        <w:t>type = list(number)</w:t>
      </w:r>
    </w:p>
    <w:p w14:paraId="00000893">
      <w:pPr>
        <w:spacing w:before="0" w:after="360" w:line="360" w:lineRule="auto"/>
        <w:rPr>
          <w:b/>
          <w:color w:val="404040"/>
          <w:sz w:val="28"/>
          <w:szCs w:val="28"/>
          <w:shd w:val="clear" w:fill="FCFCFC"/>
        </w:rPr>
      </w:pPr>
    </w:p>
    <w:p w14:paraId="00000894">
      <w:pPr>
        <w:spacing w:before="0" w:after="360" w:line="360" w:lineRule="auto"/>
        <w:rPr>
          <w:b/>
          <w:color w:val="404040"/>
          <w:sz w:val="28"/>
          <w:szCs w:val="28"/>
          <w:shd w:val="clear" w:fill="FCFCFC"/>
        </w:rPr>
      </w:pPr>
      <w:r>
        <w:rPr>
          <w:b/>
          <w:color w:val="404040"/>
          <w:sz w:val="28"/>
          <w:szCs w:val="28"/>
          <w:shd w:val="clear" w:fill="FCFCFC"/>
          <w:rtl w:val="0"/>
        </w:rPr>
        <w:t>default = [22,443,80,8080]</w:t>
      </w:r>
    </w:p>
    <w:p w14:paraId="00000895">
      <w:pPr>
        <w:spacing w:before="0" w:after="360" w:line="360" w:lineRule="auto"/>
        <w:rPr>
          <w:b/>
          <w:color w:val="404040"/>
          <w:sz w:val="28"/>
          <w:szCs w:val="28"/>
          <w:shd w:val="clear" w:fill="FCFCFC"/>
        </w:rPr>
      </w:pPr>
    </w:p>
    <w:p w14:paraId="00000896">
      <w:pPr>
        <w:spacing w:before="0" w:after="360" w:line="360" w:lineRule="auto"/>
        <w:rPr>
          <w:b/>
          <w:color w:val="404040"/>
          <w:sz w:val="28"/>
          <w:szCs w:val="28"/>
          <w:shd w:val="clear" w:fill="FCFCFC"/>
        </w:rPr>
      </w:pPr>
      <w:r>
        <w:rPr>
          <w:b/>
          <w:color w:val="404040"/>
          <w:sz w:val="28"/>
          <w:szCs w:val="28"/>
          <w:shd w:val="clear" w:fill="FCFCFC"/>
          <w:rtl w:val="0"/>
        </w:rPr>
        <w:t>}</w:t>
      </w:r>
    </w:p>
    <w:p w14:paraId="00000897">
      <w:pPr>
        <w:spacing w:before="0" w:after="360" w:line="360" w:lineRule="auto"/>
        <w:rPr>
          <w:b/>
          <w:color w:val="404040"/>
          <w:sz w:val="28"/>
          <w:szCs w:val="28"/>
          <w:shd w:val="clear" w:fill="FCFCFC"/>
        </w:rPr>
      </w:pPr>
    </w:p>
    <w:p w14:paraId="00000898">
      <w:pPr>
        <w:spacing w:before="0" w:after="360" w:line="360" w:lineRule="auto"/>
        <w:rPr>
          <w:b/>
          <w:color w:val="404040"/>
          <w:sz w:val="28"/>
          <w:szCs w:val="28"/>
          <w:shd w:val="clear" w:fill="FCFCFC"/>
        </w:rPr>
      </w:pPr>
    </w:p>
    <w:p w14:paraId="00000899">
      <w:pPr>
        <w:spacing w:before="0" w:after="360" w:line="360" w:lineRule="auto"/>
        <w:rPr>
          <w:b/>
          <w:color w:val="404040"/>
          <w:sz w:val="28"/>
          <w:szCs w:val="28"/>
          <w:shd w:val="clear" w:fill="FCFCFC"/>
        </w:rPr>
      </w:pPr>
      <w:r>
        <w:rPr>
          <w:b/>
          <w:color w:val="404040"/>
          <w:sz w:val="28"/>
          <w:szCs w:val="28"/>
          <w:shd w:val="clear" w:fill="FCFCFC"/>
          <w:rtl w:val="0"/>
        </w:rPr>
        <w:t>resource "aws_security_group" "mysg" {</w:t>
      </w:r>
    </w:p>
    <w:p w14:paraId="0000089A">
      <w:pPr>
        <w:spacing w:before="0" w:after="360" w:line="360" w:lineRule="auto"/>
        <w:rPr>
          <w:b/>
          <w:color w:val="404040"/>
          <w:sz w:val="28"/>
          <w:szCs w:val="28"/>
          <w:shd w:val="clear" w:fill="FCFCFC"/>
        </w:rPr>
      </w:pPr>
      <w:r>
        <w:rPr>
          <w:b/>
          <w:color w:val="404040"/>
          <w:sz w:val="28"/>
          <w:szCs w:val="28"/>
          <w:shd w:val="clear" w:fill="FCFCFC"/>
          <w:rtl w:val="0"/>
        </w:rPr>
        <w:t xml:space="preserve">  name        = "sl-sg"</w:t>
      </w:r>
    </w:p>
    <w:p w14:paraId="0000089B">
      <w:pPr>
        <w:spacing w:before="0" w:after="360" w:line="360" w:lineRule="auto"/>
        <w:rPr>
          <w:b/>
          <w:color w:val="404040"/>
          <w:sz w:val="28"/>
          <w:szCs w:val="28"/>
          <w:shd w:val="clear" w:fill="FCFCFC"/>
        </w:rPr>
      </w:pPr>
      <w:r>
        <w:rPr>
          <w:b/>
          <w:color w:val="404040"/>
          <w:sz w:val="28"/>
          <w:szCs w:val="28"/>
          <w:shd w:val="clear" w:fill="FCFCFC"/>
          <w:rtl w:val="0"/>
        </w:rPr>
        <w:t xml:space="preserve">  description = "Allow TLS inbound traffic and all outbound traffic"</w:t>
      </w:r>
    </w:p>
    <w:p w14:paraId="0000089C">
      <w:pPr>
        <w:spacing w:before="0" w:after="360" w:line="360" w:lineRule="auto"/>
        <w:rPr>
          <w:b/>
          <w:color w:val="404040"/>
          <w:sz w:val="28"/>
          <w:szCs w:val="28"/>
          <w:shd w:val="clear" w:fill="FCFCFC"/>
        </w:rPr>
      </w:pPr>
    </w:p>
    <w:p w14:paraId="0000089D">
      <w:pPr>
        <w:spacing w:before="0" w:after="360" w:line="360" w:lineRule="auto"/>
        <w:rPr>
          <w:b/>
          <w:color w:val="404040"/>
          <w:sz w:val="28"/>
          <w:szCs w:val="28"/>
          <w:shd w:val="clear" w:fill="FCFCFC"/>
        </w:rPr>
      </w:pPr>
      <w:r>
        <w:rPr>
          <w:b/>
          <w:color w:val="404040"/>
          <w:sz w:val="28"/>
          <w:szCs w:val="28"/>
          <w:shd w:val="clear" w:fill="FCFCFC"/>
          <w:rtl w:val="0"/>
        </w:rPr>
        <w:t xml:space="preserve">   dynamic "ingress" {</w:t>
      </w:r>
    </w:p>
    <w:p w14:paraId="0000089E">
      <w:pPr>
        <w:spacing w:before="0" w:after="360" w:line="360" w:lineRule="auto"/>
        <w:rPr>
          <w:b/>
          <w:color w:val="404040"/>
          <w:sz w:val="28"/>
          <w:szCs w:val="28"/>
          <w:shd w:val="clear" w:fill="FCFCFC"/>
        </w:rPr>
      </w:pPr>
      <w:r>
        <w:rPr>
          <w:b/>
          <w:color w:val="404040"/>
          <w:sz w:val="28"/>
          <w:szCs w:val="28"/>
          <w:shd w:val="clear" w:fill="FCFCFC"/>
          <w:rtl w:val="0"/>
        </w:rPr>
        <w:t xml:space="preserve">    for_each = var.sg_ports</w:t>
      </w:r>
    </w:p>
    <w:p w14:paraId="0000089F">
      <w:pPr>
        <w:spacing w:before="0" w:after="360" w:line="360" w:lineRule="auto"/>
        <w:rPr>
          <w:b/>
          <w:color w:val="404040"/>
          <w:sz w:val="28"/>
          <w:szCs w:val="28"/>
          <w:shd w:val="clear" w:fill="FCFCFC"/>
        </w:rPr>
      </w:pPr>
      <w:r>
        <w:rPr>
          <w:b/>
          <w:color w:val="404040"/>
          <w:sz w:val="28"/>
          <w:szCs w:val="28"/>
          <w:shd w:val="clear" w:fill="FCFCFC"/>
          <w:rtl w:val="0"/>
        </w:rPr>
        <w:t xml:space="preserve">    iterator = ports</w:t>
      </w:r>
    </w:p>
    <w:p w14:paraId="000008A0">
      <w:pPr>
        <w:spacing w:before="0" w:after="360" w:line="360" w:lineRule="auto"/>
        <w:rPr>
          <w:b/>
          <w:color w:val="404040"/>
          <w:sz w:val="28"/>
          <w:szCs w:val="28"/>
          <w:shd w:val="clear" w:fill="FCFCFC"/>
        </w:rPr>
      </w:pPr>
      <w:r>
        <w:rPr>
          <w:b/>
          <w:color w:val="404040"/>
          <w:sz w:val="28"/>
          <w:szCs w:val="28"/>
          <w:shd w:val="clear" w:fill="FCFCFC"/>
          <w:rtl w:val="0"/>
        </w:rPr>
        <w:t xml:space="preserve">    content{</w:t>
      </w:r>
    </w:p>
    <w:p w14:paraId="000008A1">
      <w:pPr>
        <w:spacing w:before="0" w:after="360" w:line="360" w:lineRule="auto"/>
        <w:rPr>
          <w:b/>
          <w:color w:val="404040"/>
          <w:sz w:val="28"/>
          <w:szCs w:val="28"/>
          <w:shd w:val="clear" w:fill="FCFCFC"/>
        </w:rPr>
      </w:pPr>
      <w:r>
        <w:rPr>
          <w:b/>
          <w:color w:val="404040"/>
          <w:sz w:val="28"/>
          <w:szCs w:val="28"/>
          <w:shd w:val="clear" w:fill="FCFCFC"/>
          <w:rtl w:val="0"/>
        </w:rPr>
        <w:t xml:space="preserve">    from_port        = ports.value</w:t>
      </w:r>
    </w:p>
    <w:p w14:paraId="000008A2">
      <w:pPr>
        <w:spacing w:before="0" w:after="360" w:line="360" w:lineRule="auto"/>
        <w:rPr>
          <w:b/>
          <w:color w:val="404040"/>
          <w:sz w:val="28"/>
          <w:szCs w:val="28"/>
          <w:shd w:val="clear" w:fill="FCFCFC"/>
        </w:rPr>
      </w:pPr>
      <w:r>
        <w:rPr>
          <w:b/>
          <w:color w:val="404040"/>
          <w:sz w:val="28"/>
          <w:szCs w:val="28"/>
          <w:shd w:val="clear" w:fill="FCFCFC"/>
          <w:rtl w:val="0"/>
        </w:rPr>
        <w:t xml:space="preserve">    to_port          = ports.value</w:t>
      </w:r>
    </w:p>
    <w:p w14:paraId="000008A3">
      <w:pPr>
        <w:spacing w:before="0" w:after="360" w:line="360" w:lineRule="auto"/>
        <w:rPr>
          <w:b/>
          <w:color w:val="404040"/>
          <w:sz w:val="28"/>
          <w:szCs w:val="28"/>
          <w:shd w:val="clear" w:fill="FCFCFC"/>
        </w:rPr>
      </w:pPr>
      <w:r>
        <w:rPr>
          <w:b/>
          <w:color w:val="404040"/>
          <w:sz w:val="28"/>
          <w:szCs w:val="28"/>
          <w:shd w:val="clear" w:fill="FCFCFC"/>
          <w:rtl w:val="0"/>
        </w:rPr>
        <w:t xml:space="preserve">    protocol         = "tcp"</w:t>
      </w:r>
    </w:p>
    <w:p w14:paraId="000008A4">
      <w:pPr>
        <w:spacing w:before="0" w:after="360" w:line="360" w:lineRule="auto"/>
        <w:rPr>
          <w:b/>
          <w:color w:val="404040"/>
          <w:sz w:val="28"/>
          <w:szCs w:val="28"/>
          <w:shd w:val="clear" w:fill="FCFCFC"/>
        </w:rPr>
      </w:pPr>
      <w:r>
        <w:rPr>
          <w:b/>
          <w:color w:val="404040"/>
          <w:sz w:val="28"/>
          <w:szCs w:val="28"/>
          <w:shd w:val="clear" w:fill="FCFCFC"/>
          <w:rtl w:val="0"/>
        </w:rPr>
        <w:t xml:space="preserve">    cidr_blocks      = ["0.0.0.0/0"]</w:t>
      </w:r>
    </w:p>
    <w:p w14:paraId="000008A5">
      <w:pPr>
        <w:spacing w:before="0" w:after="360" w:line="360" w:lineRule="auto"/>
        <w:rPr>
          <w:b/>
          <w:color w:val="404040"/>
          <w:sz w:val="28"/>
          <w:szCs w:val="28"/>
          <w:shd w:val="clear" w:fill="FCFCFC"/>
        </w:rPr>
      </w:pPr>
    </w:p>
    <w:p w14:paraId="000008A6">
      <w:pPr>
        <w:spacing w:before="0" w:after="360" w:line="360" w:lineRule="auto"/>
        <w:rPr>
          <w:b/>
          <w:color w:val="404040"/>
          <w:sz w:val="28"/>
          <w:szCs w:val="28"/>
          <w:shd w:val="clear" w:fill="FCFCFC"/>
        </w:rPr>
      </w:pPr>
      <w:r>
        <w:rPr>
          <w:b/>
          <w:color w:val="404040"/>
          <w:sz w:val="28"/>
          <w:szCs w:val="28"/>
          <w:shd w:val="clear" w:fill="FCFCFC"/>
          <w:rtl w:val="0"/>
        </w:rPr>
        <w:t xml:space="preserve">  }</w:t>
      </w:r>
    </w:p>
    <w:p w14:paraId="000008A7">
      <w:pPr>
        <w:spacing w:before="0" w:after="360" w:line="360" w:lineRule="auto"/>
        <w:rPr>
          <w:b/>
          <w:color w:val="404040"/>
          <w:sz w:val="28"/>
          <w:szCs w:val="28"/>
          <w:shd w:val="clear" w:fill="FCFCFC"/>
        </w:rPr>
      </w:pPr>
      <w:r>
        <w:rPr>
          <w:b/>
          <w:color w:val="404040"/>
          <w:sz w:val="28"/>
          <w:szCs w:val="28"/>
          <w:shd w:val="clear" w:fill="FCFCFC"/>
          <w:rtl w:val="0"/>
        </w:rPr>
        <w:t>}</w:t>
      </w:r>
    </w:p>
    <w:p w14:paraId="000008A8">
      <w:pPr>
        <w:spacing w:before="0" w:after="360" w:line="360" w:lineRule="auto"/>
        <w:rPr>
          <w:b/>
          <w:color w:val="404040"/>
          <w:sz w:val="28"/>
          <w:szCs w:val="28"/>
          <w:shd w:val="clear" w:fill="FCFCFC"/>
        </w:rPr>
      </w:pPr>
    </w:p>
    <w:p w14:paraId="000008A9">
      <w:pPr>
        <w:spacing w:before="0" w:after="360" w:line="360" w:lineRule="auto"/>
        <w:rPr>
          <w:b/>
          <w:color w:val="404040"/>
          <w:sz w:val="28"/>
          <w:szCs w:val="28"/>
          <w:shd w:val="clear" w:fill="FCFCFC"/>
        </w:rPr>
      </w:pPr>
    </w:p>
    <w:p w14:paraId="000008AA">
      <w:pPr>
        <w:spacing w:before="0" w:after="360" w:line="360" w:lineRule="auto"/>
        <w:rPr>
          <w:b/>
          <w:color w:val="404040"/>
          <w:sz w:val="28"/>
          <w:szCs w:val="28"/>
          <w:shd w:val="clear" w:fill="FCFCFC"/>
        </w:rPr>
      </w:pPr>
      <w:r>
        <w:rPr>
          <w:b/>
          <w:color w:val="404040"/>
          <w:sz w:val="28"/>
          <w:szCs w:val="28"/>
          <w:shd w:val="clear" w:fill="FCFCFC"/>
          <w:rtl w:val="0"/>
        </w:rPr>
        <w:t>}</w:t>
      </w:r>
    </w:p>
    <w:p w14:paraId="000008AB">
      <w:pPr>
        <w:spacing w:before="0" w:after="360" w:line="360" w:lineRule="auto"/>
        <w:rPr>
          <w:b/>
          <w:color w:val="404040"/>
          <w:sz w:val="28"/>
          <w:szCs w:val="28"/>
          <w:shd w:val="clear" w:fill="FCFCFC"/>
        </w:rPr>
      </w:pPr>
    </w:p>
    <w:p w14:paraId="000008AC">
      <w:pPr>
        <w:spacing w:before="0" w:after="360" w:line="360" w:lineRule="auto"/>
        <w:rPr>
          <w:b/>
          <w:color w:val="404040"/>
          <w:sz w:val="28"/>
          <w:szCs w:val="28"/>
          <w:shd w:val="clear" w:fill="FCFCFC"/>
        </w:rPr>
      </w:pPr>
      <w:r>
        <w:rPr>
          <w:b/>
          <w:color w:val="404040"/>
          <w:sz w:val="28"/>
          <w:szCs w:val="28"/>
          <w:shd w:val="clear" w:fill="FCFCFC"/>
          <w:rtl w:val="0"/>
        </w:rPr>
        <w:t># terraform init</w:t>
      </w:r>
    </w:p>
    <w:p w14:paraId="000008AD">
      <w:pPr>
        <w:spacing w:before="0" w:after="360" w:line="360" w:lineRule="auto"/>
        <w:rPr>
          <w:b/>
          <w:color w:val="404040"/>
          <w:sz w:val="28"/>
          <w:szCs w:val="28"/>
          <w:shd w:val="clear" w:fill="FCFCFC"/>
        </w:rPr>
      </w:pPr>
      <w:r>
        <w:rPr>
          <w:b/>
          <w:color w:val="404040"/>
          <w:sz w:val="28"/>
          <w:szCs w:val="28"/>
          <w:shd w:val="clear" w:fill="FCFCFC"/>
          <w:rtl w:val="0"/>
        </w:rPr>
        <w:t># terraform plan</w:t>
      </w:r>
    </w:p>
    <w:p w14:paraId="000008AE">
      <w:pPr>
        <w:spacing w:before="0" w:after="360" w:line="360" w:lineRule="auto"/>
        <w:rPr>
          <w:b/>
          <w:color w:val="404040"/>
          <w:sz w:val="28"/>
          <w:szCs w:val="28"/>
          <w:shd w:val="clear" w:fill="FCFCFC"/>
        </w:rPr>
      </w:pPr>
      <w:r>
        <w:rPr>
          <w:b/>
          <w:color w:val="404040"/>
          <w:sz w:val="28"/>
          <w:szCs w:val="28"/>
          <w:shd w:val="clear" w:fill="FCFCFC"/>
          <w:rtl w:val="0"/>
        </w:rPr>
        <w:t>================================================</w:t>
      </w:r>
    </w:p>
    <w:p w14:paraId="000008AF">
      <w:pPr>
        <w:spacing w:before="0" w:after="360" w:line="360" w:lineRule="auto"/>
        <w:rPr>
          <w:b/>
          <w:color w:val="404040"/>
          <w:sz w:val="28"/>
          <w:szCs w:val="28"/>
          <w:shd w:val="clear" w:fill="FCFCFC"/>
        </w:rPr>
      </w:pPr>
      <w:r>
        <w:rPr>
          <w:b/>
          <w:color w:val="404040"/>
          <w:sz w:val="28"/>
          <w:szCs w:val="28"/>
          <w:shd w:val="clear" w:fill="FCFCFC"/>
          <w:rtl w:val="0"/>
        </w:rPr>
        <w:t>Variable of type Object</w:t>
      </w:r>
    </w:p>
    <w:p w14:paraId="000008B0">
      <w:pPr>
        <w:spacing w:before="0" w:after="360" w:line="360" w:lineRule="auto"/>
        <w:rPr>
          <w:b/>
          <w:color w:val="404040"/>
          <w:sz w:val="28"/>
          <w:szCs w:val="28"/>
          <w:shd w:val="clear" w:fill="FCFCFC"/>
        </w:rPr>
      </w:pPr>
      <w:r>
        <w:rPr>
          <w:b/>
          <w:color w:val="404040"/>
          <w:sz w:val="28"/>
          <w:szCs w:val="28"/>
          <w:shd w:val="clear" w:fill="FCFCFC"/>
          <w:rtl w:val="0"/>
        </w:rPr>
        <w:t>===============================</w:t>
      </w:r>
    </w:p>
    <w:p w14:paraId="000008B1">
      <w:pPr>
        <w:spacing w:before="0" w:after="360" w:line="360" w:lineRule="auto"/>
        <w:rPr>
          <w:b/>
          <w:color w:val="404040"/>
          <w:sz w:val="28"/>
          <w:szCs w:val="28"/>
          <w:shd w:val="clear" w:fill="FCFCFC"/>
        </w:rPr>
      </w:pPr>
      <w:r>
        <w:rPr>
          <w:b/>
          <w:color w:val="404040"/>
          <w:sz w:val="28"/>
          <w:szCs w:val="28"/>
          <w:shd w:val="clear" w:fill="FCFCFC"/>
          <w:rtl w:val="0"/>
        </w:rPr>
        <w:t># vim demo1.tf</w:t>
      </w:r>
    </w:p>
    <w:p w14:paraId="000008B2">
      <w:pPr>
        <w:spacing w:before="0" w:after="360" w:line="360" w:lineRule="auto"/>
        <w:rPr>
          <w:b/>
          <w:color w:val="404040"/>
          <w:sz w:val="28"/>
          <w:szCs w:val="28"/>
          <w:shd w:val="clear" w:fill="FCFCFC"/>
        </w:rPr>
      </w:pPr>
      <w:r>
        <w:rPr>
          <w:b/>
          <w:color w:val="404040"/>
          <w:sz w:val="28"/>
          <w:szCs w:val="28"/>
          <w:shd w:val="clear" w:fill="FCFCFC"/>
          <w:rtl w:val="0"/>
        </w:rPr>
        <w:t>variable "ec2_data" {</w:t>
      </w:r>
    </w:p>
    <w:p w14:paraId="000008B3">
      <w:pPr>
        <w:spacing w:before="0" w:after="360" w:line="360" w:lineRule="auto"/>
        <w:rPr>
          <w:b/>
          <w:color w:val="404040"/>
          <w:sz w:val="28"/>
          <w:szCs w:val="28"/>
          <w:shd w:val="clear" w:fill="FCFCFC"/>
        </w:rPr>
      </w:pPr>
    </w:p>
    <w:p w14:paraId="000008B4">
      <w:pPr>
        <w:spacing w:before="0" w:after="360" w:line="360" w:lineRule="auto"/>
        <w:rPr>
          <w:b/>
          <w:color w:val="404040"/>
          <w:sz w:val="28"/>
          <w:szCs w:val="28"/>
          <w:shd w:val="clear" w:fill="FCFCFC"/>
        </w:rPr>
      </w:pPr>
      <w:r>
        <w:rPr>
          <w:b/>
          <w:color w:val="404040"/>
          <w:sz w:val="28"/>
          <w:szCs w:val="28"/>
          <w:shd w:val="clear" w:fill="FCFCFC"/>
          <w:rtl w:val="0"/>
        </w:rPr>
        <w:t>type = object ({</w:t>
      </w:r>
    </w:p>
    <w:p w14:paraId="000008B5">
      <w:pPr>
        <w:spacing w:before="0" w:after="360" w:line="360" w:lineRule="auto"/>
        <w:rPr>
          <w:b/>
          <w:color w:val="404040"/>
          <w:sz w:val="28"/>
          <w:szCs w:val="28"/>
          <w:shd w:val="clear" w:fill="FCFCFC"/>
        </w:rPr>
      </w:pPr>
      <w:r>
        <w:rPr>
          <w:b/>
          <w:color w:val="404040"/>
          <w:sz w:val="28"/>
          <w:szCs w:val="28"/>
          <w:shd w:val="clear" w:fill="FCFCFC"/>
          <w:rtl w:val="0"/>
        </w:rPr>
        <w:t xml:space="preserve">   name = string</w:t>
      </w:r>
    </w:p>
    <w:p w14:paraId="000008B6">
      <w:pPr>
        <w:spacing w:before="0" w:after="360" w:line="360" w:lineRule="auto"/>
        <w:rPr>
          <w:b/>
          <w:color w:val="404040"/>
          <w:sz w:val="28"/>
          <w:szCs w:val="28"/>
          <w:shd w:val="clear" w:fill="FCFCFC"/>
        </w:rPr>
      </w:pPr>
      <w:r>
        <w:rPr>
          <w:b/>
          <w:color w:val="404040"/>
          <w:sz w:val="28"/>
          <w:szCs w:val="28"/>
          <w:shd w:val="clear" w:fill="FCFCFC"/>
          <w:rtl w:val="0"/>
        </w:rPr>
        <w:t xml:space="preserve">   instancetype = string</w:t>
      </w:r>
    </w:p>
    <w:p w14:paraId="000008B7">
      <w:pPr>
        <w:spacing w:before="0" w:after="360" w:line="360" w:lineRule="auto"/>
        <w:rPr>
          <w:b/>
          <w:color w:val="404040"/>
          <w:sz w:val="28"/>
          <w:szCs w:val="28"/>
          <w:shd w:val="clear" w:fill="FCFCFC"/>
        </w:rPr>
      </w:pPr>
      <w:r>
        <w:rPr>
          <w:b/>
          <w:color w:val="404040"/>
          <w:sz w:val="28"/>
          <w:szCs w:val="28"/>
          <w:shd w:val="clear" w:fill="FCFCFC"/>
          <w:rtl w:val="0"/>
        </w:rPr>
        <w:t xml:space="preserve">   instance = number</w:t>
      </w:r>
    </w:p>
    <w:p w14:paraId="000008B8">
      <w:pPr>
        <w:spacing w:before="0" w:after="360" w:line="360" w:lineRule="auto"/>
        <w:rPr>
          <w:b/>
          <w:color w:val="404040"/>
          <w:sz w:val="28"/>
          <w:szCs w:val="28"/>
          <w:shd w:val="clear" w:fill="FCFCFC"/>
        </w:rPr>
      </w:pPr>
      <w:r>
        <w:rPr>
          <w:b/>
          <w:color w:val="404040"/>
          <w:sz w:val="28"/>
          <w:szCs w:val="28"/>
          <w:shd w:val="clear" w:fill="FCFCFC"/>
          <w:rtl w:val="0"/>
        </w:rPr>
        <w:t>})</w:t>
      </w:r>
    </w:p>
    <w:p w14:paraId="000008B9">
      <w:pPr>
        <w:spacing w:before="0" w:after="360" w:line="360" w:lineRule="auto"/>
        <w:rPr>
          <w:b/>
          <w:color w:val="404040"/>
          <w:sz w:val="28"/>
          <w:szCs w:val="28"/>
          <w:shd w:val="clear" w:fill="FCFCFC"/>
        </w:rPr>
      </w:pPr>
    </w:p>
    <w:p w14:paraId="000008BA">
      <w:pPr>
        <w:spacing w:before="0" w:after="360" w:line="360" w:lineRule="auto"/>
        <w:rPr>
          <w:b/>
          <w:color w:val="404040"/>
          <w:sz w:val="28"/>
          <w:szCs w:val="28"/>
          <w:shd w:val="clear" w:fill="FCFCFC"/>
        </w:rPr>
      </w:pPr>
      <w:r>
        <w:rPr>
          <w:b/>
          <w:color w:val="404040"/>
          <w:sz w:val="28"/>
          <w:szCs w:val="28"/>
          <w:shd w:val="clear" w:fill="FCFCFC"/>
          <w:rtl w:val="0"/>
        </w:rPr>
        <w:t>default = {</w:t>
      </w:r>
    </w:p>
    <w:p w14:paraId="000008BB">
      <w:pPr>
        <w:spacing w:before="0" w:after="360" w:line="360" w:lineRule="auto"/>
        <w:rPr>
          <w:b/>
          <w:color w:val="404040"/>
          <w:sz w:val="28"/>
          <w:szCs w:val="28"/>
          <w:shd w:val="clear" w:fill="FCFCFC"/>
        </w:rPr>
      </w:pPr>
    </w:p>
    <w:p w14:paraId="000008BC">
      <w:pPr>
        <w:spacing w:before="0" w:after="360" w:line="360" w:lineRule="auto"/>
        <w:rPr>
          <w:b/>
          <w:color w:val="404040"/>
          <w:sz w:val="28"/>
          <w:szCs w:val="28"/>
          <w:shd w:val="clear" w:fill="FCFCFC"/>
        </w:rPr>
      </w:pPr>
      <w:r>
        <w:rPr>
          <w:b/>
          <w:color w:val="404040"/>
          <w:sz w:val="28"/>
          <w:szCs w:val="28"/>
          <w:shd w:val="clear" w:fill="FCFCFC"/>
          <w:rtl w:val="0"/>
        </w:rPr>
        <w:t xml:space="preserve"> name = "Dev"</w:t>
      </w:r>
    </w:p>
    <w:p w14:paraId="000008BD">
      <w:pPr>
        <w:spacing w:before="0" w:after="360" w:line="360" w:lineRule="auto"/>
        <w:rPr>
          <w:b/>
          <w:color w:val="404040"/>
          <w:sz w:val="28"/>
          <w:szCs w:val="28"/>
          <w:shd w:val="clear" w:fill="FCFCFC"/>
        </w:rPr>
      </w:pPr>
      <w:r>
        <w:rPr>
          <w:b/>
          <w:color w:val="404040"/>
          <w:sz w:val="28"/>
          <w:szCs w:val="28"/>
          <w:shd w:val="clear" w:fill="FCFCFC"/>
          <w:rtl w:val="0"/>
        </w:rPr>
        <w:t xml:space="preserve"> instancetype = "t2.micro"</w:t>
      </w:r>
    </w:p>
    <w:p w14:paraId="000008BE">
      <w:pPr>
        <w:spacing w:before="0" w:after="360" w:line="360" w:lineRule="auto"/>
        <w:rPr>
          <w:b/>
          <w:color w:val="404040"/>
          <w:sz w:val="28"/>
          <w:szCs w:val="28"/>
          <w:shd w:val="clear" w:fill="FCFCFC"/>
        </w:rPr>
      </w:pPr>
      <w:r>
        <w:rPr>
          <w:b/>
          <w:color w:val="404040"/>
          <w:sz w:val="28"/>
          <w:szCs w:val="28"/>
          <w:shd w:val="clear" w:fill="FCFCFC"/>
          <w:rtl w:val="0"/>
        </w:rPr>
        <w:t xml:space="preserve"> instance = 2</w:t>
      </w:r>
    </w:p>
    <w:p w14:paraId="000008BF">
      <w:pPr>
        <w:spacing w:before="0" w:after="360" w:line="360" w:lineRule="auto"/>
        <w:rPr>
          <w:b/>
          <w:color w:val="404040"/>
          <w:sz w:val="28"/>
          <w:szCs w:val="28"/>
          <w:shd w:val="clear" w:fill="FCFCFC"/>
        </w:rPr>
      </w:pPr>
    </w:p>
    <w:p w14:paraId="000008C0">
      <w:pPr>
        <w:spacing w:before="0" w:after="360" w:line="360" w:lineRule="auto"/>
        <w:rPr>
          <w:b/>
          <w:color w:val="404040"/>
          <w:sz w:val="28"/>
          <w:szCs w:val="28"/>
          <w:shd w:val="clear" w:fill="FCFCFC"/>
        </w:rPr>
      </w:pPr>
    </w:p>
    <w:p w14:paraId="000008C1">
      <w:pPr>
        <w:spacing w:before="0" w:after="360" w:line="360" w:lineRule="auto"/>
        <w:rPr>
          <w:b/>
          <w:color w:val="404040"/>
          <w:sz w:val="28"/>
          <w:szCs w:val="28"/>
          <w:shd w:val="clear" w:fill="FCFCFC"/>
        </w:rPr>
      </w:pPr>
      <w:r>
        <w:rPr>
          <w:b/>
          <w:color w:val="404040"/>
          <w:sz w:val="28"/>
          <w:szCs w:val="28"/>
          <w:shd w:val="clear" w:fill="FCFCFC"/>
          <w:rtl w:val="0"/>
        </w:rPr>
        <w:t>}</w:t>
      </w:r>
    </w:p>
    <w:p w14:paraId="000008C2">
      <w:pPr>
        <w:spacing w:before="0" w:after="360" w:line="360" w:lineRule="auto"/>
        <w:rPr>
          <w:b/>
          <w:color w:val="404040"/>
          <w:sz w:val="28"/>
          <w:szCs w:val="28"/>
          <w:shd w:val="clear" w:fill="FCFCFC"/>
        </w:rPr>
      </w:pPr>
    </w:p>
    <w:p w14:paraId="000008C3">
      <w:pPr>
        <w:spacing w:before="0" w:after="360" w:line="360" w:lineRule="auto"/>
        <w:rPr>
          <w:b/>
          <w:color w:val="404040"/>
          <w:sz w:val="28"/>
          <w:szCs w:val="28"/>
          <w:shd w:val="clear" w:fill="FCFCFC"/>
        </w:rPr>
      </w:pPr>
      <w:r>
        <w:rPr>
          <w:b/>
          <w:color w:val="404040"/>
          <w:sz w:val="28"/>
          <w:szCs w:val="28"/>
          <w:shd w:val="clear" w:fill="FCFCFC"/>
          <w:rtl w:val="0"/>
        </w:rPr>
        <w:t>}</w:t>
      </w:r>
    </w:p>
    <w:p w14:paraId="000008C4">
      <w:pPr>
        <w:spacing w:before="0" w:after="360" w:line="360" w:lineRule="auto"/>
        <w:rPr>
          <w:b/>
          <w:color w:val="404040"/>
          <w:sz w:val="28"/>
          <w:szCs w:val="28"/>
          <w:shd w:val="clear" w:fill="FCFCFC"/>
        </w:rPr>
      </w:pPr>
    </w:p>
    <w:p w14:paraId="000008C5">
      <w:pPr>
        <w:spacing w:before="0" w:after="360" w:line="360" w:lineRule="auto"/>
        <w:rPr>
          <w:b/>
          <w:color w:val="404040"/>
          <w:sz w:val="28"/>
          <w:szCs w:val="28"/>
          <w:shd w:val="clear" w:fill="FCFCFC"/>
        </w:rPr>
      </w:pPr>
    </w:p>
    <w:p w14:paraId="000008C6">
      <w:pPr>
        <w:spacing w:before="0" w:after="360" w:line="360" w:lineRule="auto"/>
        <w:rPr>
          <w:b/>
          <w:color w:val="404040"/>
          <w:sz w:val="28"/>
          <w:szCs w:val="28"/>
          <w:shd w:val="clear" w:fill="FCFCFC"/>
        </w:rPr>
      </w:pPr>
      <w:r>
        <w:rPr>
          <w:b/>
          <w:color w:val="404040"/>
          <w:sz w:val="28"/>
          <w:szCs w:val="28"/>
          <w:shd w:val="clear" w:fill="FCFCFC"/>
          <w:rtl w:val="0"/>
        </w:rPr>
        <w:t>data "aws_ami" "myami"{</w:t>
      </w:r>
    </w:p>
    <w:p w14:paraId="000008C7">
      <w:pPr>
        <w:spacing w:before="0" w:after="360" w:line="360" w:lineRule="auto"/>
        <w:rPr>
          <w:b/>
          <w:color w:val="404040"/>
          <w:sz w:val="28"/>
          <w:szCs w:val="28"/>
          <w:shd w:val="clear" w:fill="FCFCFC"/>
        </w:rPr>
      </w:pPr>
    </w:p>
    <w:p w14:paraId="000008C8">
      <w:pPr>
        <w:spacing w:before="0" w:after="360" w:line="360" w:lineRule="auto"/>
        <w:rPr>
          <w:b/>
          <w:color w:val="404040"/>
          <w:sz w:val="28"/>
          <w:szCs w:val="28"/>
          <w:shd w:val="clear" w:fill="FCFCFC"/>
        </w:rPr>
      </w:pPr>
      <w:r>
        <w:rPr>
          <w:b/>
          <w:color w:val="404040"/>
          <w:sz w:val="28"/>
          <w:szCs w:val="28"/>
          <w:shd w:val="clear" w:fill="FCFCFC"/>
          <w:rtl w:val="0"/>
        </w:rPr>
        <w:t>most_recent = true</w:t>
      </w:r>
    </w:p>
    <w:p w14:paraId="000008C9">
      <w:pPr>
        <w:spacing w:before="0" w:after="360" w:line="360" w:lineRule="auto"/>
        <w:rPr>
          <w:b/>
          <w:color w:val="404040"/>
          <w:sz w:val="28"/>
          <w:szCs w:val="28"/>
          <w:shd w:val="clear" w:fill="FCFCFC"/>
        </w:rPr>
      </w:pPr>
    </w:p>
    <w:p w14:paraId="000008CA">
      <w:pPr>
        <w:spacing w:before="0" w:after="360" w:line="360" w:lineRule="auto"/>
        <w:rPr>
          <w:b/>
          <w:color w:val="404040"/>
          <w:sz w:val="28"/>
          <w:szCs w:val="28"/>
          <w:shd w:val="clear" w:fill="FCFCFC"/>
        </w:rPr>
      </w:pPr>
      <w:r>
        <w:rPr>
          <w:b/>
          <w:color w:val="404040"/>
          <w:sz w:val="28"/>
          <w:szCs w:val="28"/>
          <w:shd w:val="clear" w:fill="FCFCFC"/>
          <w:rtl w:val="0"/>
        </w:rPr>
        <w:t>owners = ["amazon"]</w:t>
      </w:r>
    </w:p>
    <w:p w14:paraId="000008CB">
      <w:pPr>
        <w:spacing w:before="0" w:after="360" w:line="360" w:lineRule="auto"/>
        <w:rPr>
          <w:b/>
          <w:color w:val="404040"/>
          <w:sz w:val="28"/>
          <w:szCs w:val="28"/>
          <w:shd w:val="clear" w:fill="FCFCFC"/>
        </w:rPr>
      </w:pPr>
    </w:p>
    <w:p w14:paraId="000008CC">
      <w:pPr>
        <w:spacing w:before="0" w:after="360" w:line="360" w:lineRule="auto"/>
        <w:rPr>
          <w:b/>
          <w:color w:val="404040"/>
          <w:sz w:val="28"/>
          <w:szCs w:val="28"/>
          <w:shd w:val="clear" w:fill="FCFCFC"/>
        </w:rPr>
      </w:pPr>
      <w:r>
        <w:rPr>
          <w:b/>
          <w:color w:val="404040"/>
          <w:sz w:val="28"/>
          <w:szCs w:val="28"/>
          <w:shd w:val="clear" w:fill="FCFCFC"/>
          <w:rtl w:val="0"/>
        </w:rPr>
        <w:t>filter {</w:t>
      </w:r>
    </w:p>
    <w:p w14:paraId="000008CD">
      <w:pPr>
        <w:spacing w:before="0" w:after="360" w:line="360" w:lineRule="auto"/>
        <w:rPr>
          <w:b/>
          <w:color w:val="404040"/>
          <w:sz w:val="28"/>
          <w:szCs w:val="28"/>
          <w:shd w:val="clear" w:fill="FCFCFC"/>
        </w:rPr>
      </w:pPr>
      <w:r>
        <w:rPr>
          <w:b/>
          <w:color w:val="404040"/>
          <w:sz w:val="28"/>
          <w:szCs w:val="28"/>
          <w:shd w:val="clear" w:fill="FCFCFC"/>
          <w:rtl w:val="0"/>
        </w:rPr>
        <w:t xml:space="preserve">    name   = "name"</w:t>
      </w:r>
    </w:p>
    <w:p w14:paraId="000008CE">
      <w:pPr>
        <w:spacing w:before="0" w:after="360" w:line="360" w:lineRule="auto"/>
        <w:rPr>
          <w:b/>
          <w:color w:val="404040"/>
          <w:sz w:val="28"/>
          <w:szCs w:val="28"/>
          <w:shd w:val="clear" w:fill="FCFCFC"/>
        </w:rPr>
      </w:pPr>
      <w:r>
        <w:rPr>
          <w:b/>
          <w:color w:val="404040"/>
          <w:sz w:val="28"/>
          <w:szCs w:val="28"/>
          <w:shd w:val="clear" w:fill="FCFCFC"/>
          <w:rtl w:val="0"/>
        </w:rPr>
        <w:t xml:space="preserve">    values = ["amzn2-ami-hvm*"]</w:t>
      </w:r>
    </w:p>
    <w:p w14:paraId="000008CF">
      <w:pPr>
        <w:spacing w:before="0" w:after="360" w:line="360" w:lineRule="auto"/>
        <w:rPr>
          <w:b/>
          <w:color w:val="404040"/>
          <w:sz w:val="28"/>
          <w:szCs w:val="28"/>
          <w:shd w:val="clear" w:fill="FCFCFC"/>
        </w:rPr>
      </w:pPr>
      <w:r>
        <w:rPr>
          <w:b/>
          <w:color w:val="404040"/>
          <w:sz w:val="28"/>
          <w:szCs w:val="28"/>
          <w:shd w:val="clear" w:fill="FCFCFC"/>
          <w:rtl w:val="0"/>
        </w:rPr>
        <w:t xml:space="preserve">  }</w:t>
      </w:r>
    </w:p>
    <w:p w14:paraId="000008D0">
      <w:pPr>
        <w:spacing w:before="0" w:after="360" w:line="360" w:lineRule="auto"/>
        <w:rPr>
          <w:b/>
          <w:color w:val="404040"/>
          <w:sz w:val="28"/>
          <w:szCs w:val="28"/>
          <w:shd w:val="clear" w:fill="FCFCFC"/>
        </w:rPr>
      </w:pPr>
    </w:p>
    <w:p w14:paraId="000008D1">
      <w:pPr>
        <w:spacing w:before="0" w:after="360" w:line="360" w:lineRule="auto"/>
        <w:rPr>
          <w:b/>
          <w:color w:val="404040"/>
          <w:sz w:val="28"/>
          <w:szCs w:val="28"/>
          <w:shd w:val="clear" w:fill="FCFCFC"/>
        </w:rPr>
      </w:pPr>
      <w:r>
        <w:rPr>
          <w:b/>
          <w:color w:val="404040"/>
          <w:sz w:val="28"/>
          <w:szCs w:val="28"/>
          <w:shd w:val="clear" w:fill="FCFCFC"/>
          <w:rtl w:val="0"/>
        </w:rPr>
        <w:t>}</w:t>
      </w:r>
    </w:p>
    <w:p w14:paraId="000008D2">
      <w:pPr>
        <w:spacing w:before="0" w:after="360" w:line="360" w:lineRule="auto"/>
        <w:rPr>
          <w:b/>
          <w:color w:val="404040"/>
          <w:sz w:val="28"/>
          <w:szCs w:val="28"/>
          <w:shd w:val="clear" w:fill="FCFCFC"/>
        </w:rPr>
      </w:pPr>
    </w:p>
    <w:p w14:paraId="000008D3">
      <w:pPr>
        <w:spacing w:before="0" w:after="360" w:line="360" w:lineRule="auto"/>
        <w:rPr>
          <w:b/>
          <w:color w:val="404040"/>
          <w:sz w:val="28"/>
          <w:szCs w:val="28"/>
          <w:shd w:val="clear" w:fill="FCFCFC"/>
        </w:rPr>
      </w:pPr>
      <w:r>
        <w:rPr>
          <w:b/>
          <w:color w:val="404040"/>
          <w:sz w:val="28"/>
          <w:szCs w:val="28"/>
          <w:shd w:val="clear" w:fill="FCFCFC"/>
          <w:rtl w:val="0"/>
        </w:rPr>
        <w:t>resource "aws_instance" "myec2-1" {</w:t>
      </w:r>
    </w:p>
    <w:p w14:paraId="000008D4">
      <w:pPr>
        <w:spacing w:before="0" w:after="360" w:line="360" w:lineRule="auto"/>
        <w:rPr>
          <w:b/>
          <w:color w:val="404040"/>
          <w:sz w:val="28"/>
          <w:szCs w:val="28"/>
          <w:shd w:val="clear" w:fill="FCFCFC"/>
        </w:rPr>
      </w:pPr>
      <w:r>
        <w:rPr>
          <w:b/>
          <w:color w:val="404040"/>
          <w:sz w:val="28"/>
          <w:szCs w:val="28"/>
          <w:shd w:val="clear" w:fill="FCFCFC"/>
          <w:rtl w:val="0"/>
        </w:rPr>
        <w:t xml:space="preserve">  ami           = data.aws_ami.myami.id</w:t>
      </w:r>
    </w:p>
    <w:p w14:paraId="000008D5">
      <w:pPr>
        <w:spacing w:before="0" w:after="360" w:line="360" w:lineRule="auto"/>
        <w:rPr>
          <w:b/>
          <w:color w:val="404040"/>
          <w:sz w:val="28"/>
          <w:szCs w:val="28"/>
          <w:shd w:val="clear" w:fill="FCFCFC"/>
        </w:rPr>
      </w:pPr>
      <w:r>
        <w:rPr>
          <w:b/>
          <w:color w:val="404040"/>
          <w:sz w:val="28"/>
          <w:szCs w:val="28"/>
          <w:shd w:val="clear" w:fill="FCFCFC"/>
          <w:rtl w:val="0"/>
        </w:rPr>
        <w:t xml:space="preserve">  instance_type = var.ec2_data.instancetype</w:t>
      </w:r>
    </w:p>
    <w:p w14:paraId="000008D6">
      <w:pPr>
        <w:spacing w:before="0" w:after="360" w:line="360" w:lineRule="auto"/>
        <w:rPr>
          <w:b/>
          <w:color w:val="404040"/>
          <w:sz w:val="28"/>
          <w:szCs w:val="28"/>
          <w:shd w:val="clear" w:fill="FCFCFC"/>
        </w:rPr>
      </w:pPr>
      <w:r>
        <w:rPr>
          <w:b/>
          <w:color w:val="404040"/>
          <w:sz w:val="28"/>
          <w:szCs w:val="28"/>
          <w:shd w:val="clear" w:fill="FCFCFC"/>
          <w:rtl w:val="0"/>
        </w:rPr>
        <w:t xml:space="preserve">  count = var.ec2_data.instance</w:t>
      </w:r>
    </w:p>
    <w:p w14:paraId="000008D7">
      <w:pPr>
        <w:spacing w:before="0" w:after="360" w:line="360" w:lineRule="auto"/>
        <w:rPr>
          <w:b/>
          <w:color w:val="404040"/>
          <w:sz w:val="28"/>
          <w:szCs w:val="28"/>
          <w:shd w:val="clear" w:fill="FCFCFC"/>
        </w:rPr>
      </w:pPr>
      <w:r>
        <w:rPr>
          <w:b/>
          <w:color w:val="404040"/>
          <w:sz w:val="28"/>
          <w:szCs w:val="28"/>
          <w:shd w:val="clear" w:fill="FCFCFC"/>
          <w:rtl w:val="0"/>
        </w:rPr>
        <w:t xml:space="preserve">  tags = {</w:t>
      </w:r>
    </w:p>
    <w:p w14:paraId="000008D8">
      <w:pPr>
        <w:spacing w:before="0" w:after="360" w:line="360" w:lineRule="auto"/>
        <w:rPr>
          <w:b/>
          <w:color w:val="404040"/>
          <w:sz w:val="28"/>
          <w:szCs w:val="28"/>
          <w:shd w:val="clear" w:fill="FCFCFC"/>
        </w:rPr>
      </w:pPr>
      <w:r>
        <w:rPr>
          <w:b/>
          <w:color w:val="404040"/>
          <w:sz w:val="28"/>
          <w:szCs w:val="28"/>
          <w:shd w:val="clear" w:fill="FCFCFC"/>
          <w:rtl w:val="0"/>
        </w:rPr>
        <w:t xml:space="preserve">    Name = var.ec2_data.name</w:t>
      </w:r>
    </w:p>
    <w:p w14:paraId="000008D9">
      <w:pPr>
        <w:spacing w:before="0" w:after="360" w:line="360" w:lineRule="auto"/>
        <w:rPr>
          <w:b/>
          <w:color w:val="404040"/>
          <w:sz w:val="28"/>
          <w:szCs w:val="28"/>
          <w:shd w:val="clear" w:fill="FCFCFC"/>
        </w:rPr>
      </w:pPr>
      <w:r>
        <w:rPr>
          <w:b/>
          <w:color w:val="404040"/>
          <w:sz w:val="28"/>
          <w:szCs w:val="28"/>
          <w:shd w:val="clear" w:fill="FCFCFC"/>
          <w:rtl w:val="0"/>
        </w:rPr>
        <w:t xml:space="preserve">  }</w:t>
      </w:r>
    </w:p>
    <w:p w14:paraId="000008DA">
      <w:pPr>
        <w:spacing w:before="0" w:after="360" w:line="360" w:lineRule="auto"/>
        <w:rPr>
          <w:b/>
          <w:color w:val="404040"/>
          <w:sz w:val="28"/>
          <w:szCs w:val="28"/>
          <w:shd w:val="clear" w:fill="FCFCFC"/>
        </w:rPr>
      </w:pPr>
      <w:r>
        <w:rPr>
          <w:b/>
          <w:color w:val="404040"/>
          <w:sz w:val="28"/>
          <w:szCs w:val="28"/>
          <w:shd w:val="clear" w:fill="FCFCFC"/>
          <w:rtl w:val="0"/>
        </w:rPr>
        <w:t>}</w:t>
      </w:r>
    </w:p>
    <w:p w14:paraId="000008DB">
      <w:pPr>
        <w:spacing w:before="0" w:after="360" w:line="360" w:lineRule="auto"/>
        <w:rPr>
          <w:b/>
          <w:color w:val="404040"/>
          <w:sz w:val="28"/>
          <w:szCs w:val="28"/>
          <w:shd w:val="clear" w:fill="FCFCFC"/>
        </w:rPr>
      </w:pPr>
    </w:p>
    <w:p w14:paraId="000008DC">
      <w:pPr>
        <w:spacing w:before="0" w:after="360" w:line="360" w:lineRule="auto"/>
        <w:rPr>
          <w:b/>
          <w:color w:val="404040"/>
          <w:sz w:val="28"/>
          <w:szCs w:val="28"/>
          <w:shd w:val="clear" w:fill="FCFCFC"/>
        </w:rPr>
      </w:pPr>
      <w:r>
        <w:rPr>
          <w:b/>
          <w:color w:val="404040"/>
          <w:sz w:val="28"/>
          <w:szCs w:val="28"/>
          <w:shd w:val="clear" w:fill="FCFCFC"/>
          <w:rtl w:val="0"/>
        </w:rPr>
        <w:t># terraform init</w:t>
      </w:r>
    </w:p>
    <w:p w14:paraId="000008DD">
      <w:pPr>
        <w:spacing w:before="0" w:after="360" w:line="360" w:lineRule="auto"/>
        <w:rPr>
          <w:b/>
          <w:color w:val="404040"/>
          <w:sz w:val="28"/>
          <w:szCs w:val="28"/>
          <w:shd w:val="clear" w:fill="FCFCFC"/>
        </w:rPr>
      </w:pPr>
      <w:r>
        <w:rPr>
          <w:b/>
          <w:color w:val="404040"/>
          <w:sz w:val="28"/>
          <w:szCs w:val="28"/>
          <w:shd w:val="clear" w:fill="FCFCFC"/>
          <w:rtl w:val="0"/>
        </w:rPr>
        <w:t># terraform plan</w:t>
      </w:r>
    </w:p>
    <w:p w14:paraId="000008DE">
      <w:pPr>
        <w:spacing w:before="0" w:after="360" w:line="360" w:lineRule="auto"/>
        <w:rPr>
          <w:b/>
          <w:color w:val="404040"/>
          <w:sz w:val="28"/>
          <w:szCs w:val="28"/>
          <w:shd w:val="clear" w:fill="FCFCFC"/>
        </w:rPr>
      </w:pPr>
      <w:r>
        <w:rPr>
          <w:b/>
          <w:color w:val="404040"/>
          <w:sz w:val="28"/>
          <w:szCs w:val="28"/>
          <w:shd w:val="clear" w:fill="FCFCFC"/>
          <w:rtl w:val="0"/>
        </w:rPr>
        <w:t>=========================================</w:t>
      </w:r>
    </w:p>
    <w:p w14:paraId="000008DF">
      <w:pPr>
        <w:spacing w:before="0" w:after="360" w:line="360" w:lineRule="auto"/>
        <w:rPr>
          <w:b/>
          <w:color w:val="404040"/>
          <w:sz w:val="28"/>
          <w:szCs w:val="28"/>
          <w:shd w:val="clear" w:fill="FCFCFC"/>
        </w:rPr>
      </w:pPr>
      <w:r>
        <w:rPr>
          <w:b/>
          <w:color w:val="404040"/>
          <w:sz w:val="28"/>
          <w:szCs w:val="28"/>
          <w:shd w:val="clear" w:fill="FCFCFC"/>
          <w:rtl w:val="0"/>
        </w:rPr>
        <w:t># mkdir mydemo2</w:t>
      </w:r>
    </w:p>
    <w:p w14:paraId="000008E0">
      <w:pPr>
        <w:spacing w:before="0" w:after="360" w:line="360" w:lineRule="auto"/>
        <w:rPr>
          <w:b/>
          <w:color w:val="404040"/>
          <w:sz w:val="28"/>
          <w:szCs w:val="28"/>
          <w:shd w:val="clear" w:fill="FCFCFC"/>
        </w:rPr>
      </w:pPr>
      <w:r>
        <w:rPr>
          <w:b/>
          <w:color w:val="404040"/>
          <w:sz w:val="28"/>
          <w:szCs w:val="28"/>
          <w:shd w:val="clear" w:fill="FCFCFC"/>
          <w:rtl w:val="0"/>
        </w:rPr>
        <w:t># cd mydemo2</w:t>
      </w:r>
    </w:p>
    <w:p w14:paraId="000008E1">
      <w:pPr>
        <w:spacing w:before="0" w:after="360" w:line="360" w:lineRule="auto"/>
        <w:rPr>
          <w:b/>
          <w:color w:val="404040"/>
          <w:sz w:val="28"/>
          <w:szCs w:val="28"/>
          <w:shd w:val="clear" w:fill="FCFCFC"/>
        </w:rPr>
      </w:pPr>
      <w:r>
        <w:rPr>
          <w:b/>
          <w:color w:val="404040"/>
          <w:sz w:val="28"/>
          <w:szCs w:val="28"/>
          <w:shd w:val="clear" w:fill="FCFCFC"/>
          <w:rtl w:val="0"/>
        </w:rPr>
        <w:t># vim variables.tf</w:t>
      </w:r>
    </w:p>
    <w:p w14:paraId="000008E2">
      <w:pPr>
        <w:spacing w:before="0" w:after="360" w:line="360" w:lineRule="auto"/>
        <w:rPr>
          <w:b/>
          <w:color w:val="404040"/>
          <w:sz w:val="28"/>
          <w:szCs w:val="28"/>
          <w:shd w:val="clear" w:fill="FCFCFC"/>
        </w:rPr>
      </w:pPr>
      <w:r>
        <w:rPr>
          <w:b/>
          <w:color w:val="404040"/>
          <w:sz w:val="28"/>
          <w:szCs w:val="28"/>
          <w:shd w:val="clear" w:fill="FCFCFC"/>
          <w:rtl w:val="0"/>
        </w:rPr>
        <w:t>variables.tf</w:t>
      </w:r>
    </w:p>
    <w:p w14:paraId="000008E3">
      <w:pPr>
        <w:spacing w:before="0" w:after="360" w:line="360" w:lineRule="auto"/>
        <w:rPr>
          <w:b/>
          <w:color w:val="404040"/>
          <w:sz w:val="28"/>
          <w:szCs w:val="28"/>
          <w:shd w:val="clear" w:fill="FCFCFC"/>
        </w:rPr>
      </w:pPr>
    </w:p>
    <w:p w14:paraId="000008E4">
      <w:pPr>
        <w:spacing w:before="0" w:after="360" w:line="360" w:lineRule="auto"/>
        <w:rPr>
          <w:b/>
          <w:color w:val="404040"/>
          <w:sz w:val="28"/>
          <w:szCs w:val="28"/>
          <w:shd w:val="clear" w:fill="FCFCFC"/>
        </w:rPr>
      </w:pPr>
      <w:r>
        <w:rPr>
          <w:b/>
          <w:color w:val="404040"/>
          <w:sz w:val="28"/>
          <w:szCs w:val="28"/>
          <w:shd w:val="clear" w:fill="FCFCFC"/>
          <w:rtl w:val="0"/>
        </w:rPr>
        <w:t>variable "ec2_object"{</w:t>
      </w:r>
    </w:p>
    <w:p w14:paraId="000008E5">
      <w:pPr>
        <w:spacing w:before="0" w:after="360" w:line="360" w:lineRule="auto"/>
        <w:rPr>
          <w:b/>
          <w:color w:val="404040"/>
          <w:sz w:val="28"/>
          <w:szCs w:val="28"/>
          <w:shd w:val="clear" w:fill="FCFCFC"/>
        </w:rPr>
      </w:pPr>
      <w:r>
        <w:rPr>
          <w:b/>
          <w:color w:val="404040"/>
          <w:sz w:val="28"/>
          <w:szCs w:val="28"/>
          <w:shd w:val="clear" w:fill="FCFCFC"/>
          <w:rtl w:val="0"/>
        </w:rPr>
        <w:t>type = map(object ({</w:t>
      </w:r>
    </w:p>
    <w:p w14:paraId="000008E6">
      <w:pPr>
        <w:spacing w:before="0" w:after="360" w:line="360" w:lineRule="auto"/>
        <w:rPr>
          <w:b/>
          <w:color w:val="404040"/>
          <w:sz w:val="28"/>
          <w:szCs w:val="28"/>
          <w:shd w:val="clear" w:fill="FCFCFC"/>
        </w:rPr>
      </w:pPr>
      <w:r>
        <w:rPr>
          <w:b/>
          <w:color w:val="404040"/>
          <w:sz w:val="28"/>
          <w:szCs w:val="28"/>
          <w:shd w:val="clear" w:fill="FCFCFC"/>
          <w:rtl w:val="0"/>
        </w:rPr>
        <w:t xml:space="preserve">   name = string</w:t>
      </w:r>
    </w:p>
    <w:p w14:paraId="000008E7">
      <w:pPr>
        <w:spacing w:before="0" w:after="360" w:line="360" w:lineRule="auto"/>
        <w:rPr>
          <w:b/>
          <w:color w:val="404040"/>
          <w:sz w:val="28"/>
          <w:szCs w:val="28"/>
          <w:shd w:val="clear" w:fill="FCFCFC"/>
        </w:rPr>
      </w:pPr>
      <w:r>
        <w:rPr>
          <w:b/>
          <w:color w:val="404040"/>
          <w:sz w:val="28"/>
          <w:szCs w:val="28"/>
          <w:shd w:val="clear" w:fill="FCFCFC"/>
          <w:rtl w:val="0"/>
        </w:rPr>
        <w:t xml:space="preserve">   Instancetype = string</w:t>
      </w:r>
    </w:p>
    <w:p w14:paraId="000008E8">
      <w:pPr>
        <w:spacing w:before="0" w:after="360" w:line="360" w:lineRule="auto"/>
        <w:rPr>
          <w:b/>
          <w:color w:val="404040"/>
          <w:sz w:val="28"/>
          <w:szCs w:val="28"/>
          <w:shd w:val="clear" w:fill="FCFCFC"/>
        </w:rPr>
      </w:pPr>
      <w:r>
        <w:rPr>
          <w:b/>
          <w:color w:val="404040"/>
          <w:sz w:val="28"/>
          <w:szCs w:val="28"/>
          <w:shd w:val="clear" w:fill="FCFCFC"/>
          <w:rtl w:val="0"/>
        </w:rPr>
        <w:t>}))</w:t>
      </w:r>
    </w:p>
    <w:p w14:paraId="000008E9">
      <w:pPr>
        <w:spacing w:before="0" w:after="360" w:line="360" w:lineRule="auto"/>
        <w:rPr>
          <w:b/>
          <w:color w:val="404040"/>
          <w:sz w:val="28"/>
          <w:szCs w:val="28"/>
          <w:shd w:val="clear" w:fill="FCFCFC"/>
        </w:rPr>
      </w:pPr>
      <w:r>
        <w:rPr>
          <w:b/>
          <w:color w:val="404040"/>
          <w:sz w:val="28"/>
          <w:szCs w:val="28"/>
          <w:shd w:val="clear" w:fill="FCFCFC"/>
          <w:rtl w:val="0"/>
        </w:rPr>
        <w:t>default = {</w:t>
      </w:r>
    </w:p>
    <w:p w14:paraId="000008EA">
      <w:pPr>
        <w:spacing w:before="0" w:after="360" w:line="360" w:lineRule="auto"/>
        <w:rPr>
          <w:b/>
          <w:color w:val="404040"/>
          <w:sz w:val="28"/>
          <w:szCs w:val="28"/>
          <w:shd w:val="clear" w:fill="FCFCFC"/>
        </w:rPr>
      </w:pPr>
      <w:r>
        <w:rPr>
          <w:b/>
          <w:color w:val="404040"/>
          <w:sz w:val="28"/>
          <w:szCs w:val="28"/>
          <w:shd w:val="clear" w:fill="FCFCFC"/>
          <w:rtl w:val="0"/>
        </w:rPr>
        <w:t xml:space="preserve">   "dev-env"= {</w:t>
      </w:r>
    </w:p>
    <w:p w14:paraId="000008EB">
      <w:pPr>
        <w:spacing w:before="0" w:after="360" w:line="360" w:lineRule="auto"/>
        <w:rPr>
          <w:b/>
          <w:color w:val="404040"/>
          <w:sz w:val="28"/>
          <w:szCs w:val="28"/>
          <w:shd w:val="clear" w:fill="FCFCFC"/>
        </w:rPr>
      </w:pPr>
      <w:r>
        <w:rPr>
          <w:b/>
          <w:color w:val="404040"/>
          <w:sz w:val="28"/>
          <w:szCs w:val="28"/>
          <w:shd w:val="clear" w:fill="FCFCFC"/>
          <w:rtl w:val="0"/>
        </w:rPr>
        <w:t xml:space="preserve">   name = "dev01"</w:t>
      </w:r>
    </w:p>
    <w:p w14:paraId="000008EC">
      <w:pPr>
        <w:spacing w:before="0" w:after="360" w:line="360" w:lineRule="auto"/>
        <w:rPr>
          <w:b/>
          <w:color w:val="404040"/>
          <w:sz w:val="28"/>
          <w:szCs w:val="28"/>
          <w:shd w:val="clear" w:fill="FCFCFC"/>
        </w:rPr>
      </w:pPr>
      <w:r>
        <w:rPr>
          <w:b/>
          <w:color w:val="404040"/>
          <w:sz w:val="28"/>
          <w:szCs w:val="28"/>
          <w:shd w:val="clear" w:fill="FCFCFC"/>
          <w:rtl w:val="0"/>
        </w:rPr>
        <w:t xml:space="preserve">    Instancetype = "t2.micro"</w:t>
      </w:r>
    </w:p>
    <w:p w14:paraId="000008ED">
      <w:pPr>
        <w:spacing w:before="0" w:after="360" w:line="360" w:lineRule="auto"/>
        <w:rPr>
          <w:b/>
          <w:color w:val="404040"/>
          <w:sz w:val="28"/>
          <w:szCs w:val="28"/>
          <w:shd w:val="clear" w:fill="FCFCFC"/>
        </w:rPr>
      </w:pPr>
    </w:p>
    <w:p w14:paraId="000008EE">
      <w:pPr>
        <w:spacing w:before="0" w:after="360" w:line="360" w:lineRule="auto"/>
        <w:rPr>
          <w:b/>
          <w:color w:val="404040"/>
          <w:sz w:val="28"/>
          <w:szCs w:val="28"/>
          <w:shd w:val="clear" w:fill="FCFCFC"/>
        </w:rPr>
      </w:pPr>
      <w:r>
        <w:rPr>
          <w:b/>
          <w:color w:val="404040"/>
          <w:sz w:val="28"/>
          <w:szCs w:val="28"/>
          <w:shd w:val="clear" w:fill="FCFCFC"/>
          <w:rtl w:val="0"/>
        </w:rPr>
        <w:t>},</w:t>
      </w:r>
    </w:p>
    <w:p w14:paraId="000008EF">
      <w:pPr>
        <w:spacing w:before="0" w:after="360" w:line="360" w:lineRule="auto"/>
        <w:rPr>
          <w:b/>
          <w:color w:val="404040"/>
          <w:sz w:val="28"/>
          <w:szCs w:val="28"/>
          <w:shd w:val="clear" w:fill="FCFCFC"/>
        </w:rPr>
      </w:pPr>
      <w:r>
        <w:rPr>
          <w:b/>
          <w:color w:val="404040"/>
          <w:sz w:val="28"/>
          <w:szCs w:val="28"/>
          <w:shd w:val="clear" w:fill="FCFCFC"/>
          <w:rtl w:val="0"/>
        </w:rPr>
        <w:t>"test-env"= {</w:t>
      </w:r>
    </w:p>
    <w:p w14:paraId="000008F0">
      <w:pPr>
        <w:spacing w:before="0" w:after="360" w:line="360" w:lineRule="auto"/>
        <w:rPr>
          <w:b/>
          <w:color w:val="404040"/>
          <w:sz w:val="28"/>
          <w:szCs w:val="28"/>
          <w:shd w:val="clear" w:fill="FCFCFC"/>
        </w:rPr>
      </w:pPr>
      <w:r>
        <w:rPr>
          <w:b/>
          <w:color w:val="404040"/>
          <w:sz w:val="28"/>
          <w:szCs w:val="28"/>
          <w:shd w:val="clear" w:fill="FCFCFC"/>
          <w:rtl w:val="0"/>
        </w:rPr>
        <w:t>name = "test"</w:t>
      </w:r>
    </w:p>
    <w:p w14:paraId="000008F1">
      <w:pPr>
        <w:spacing w:before="0" w:after="360" w:line="360" w:lineRule="auto"/>
        <w:rPr>
          <w:b/>
          <w:color w:val="404040"/>
          <w:sz w:val="28"/>
          <w:szCs w:val="28"/>
          <w:shd w:val="clear" w:fill="FCFCFC"/>
        </w:rPr>
      </w:pPr>
      <w:r>
        <w:rPr>
          <w:b/>
          <w:color w:val="404040"/>
          <w:sz w:val="28"/>
          <w:szCs w:val="28"/>
          <w:shd w:val="clear" w:fill="FCFCFC"/>
          <w:rtl w:val="0"/>
        </w:rPr>
        <w:t xml:space="preserve"> Instancetype = "t2.medium"</w:t>
      </w:r>
    </w:p>
    <w:p w14:paraId="000008F2">
      <w:pPr>
        <w:spacing w:before="0" w:after="360" w:line="360" w:lineRule="auto"/>
        <w:rPr>
          <w:b/>
          <w:color w:val="404040"/>
          <w:sz w:val="28"/>
          <w:szCs w:val="28"/>
          <w:shd w:val="clear" w:fill="FCFCFC"/>
        </w:rPr>
      </w:pPr>
    </w:p>
    <w:p w14:paraId="000008F3">
      <w:pPr>
        <w:spacing w:before="0" w:after="360" w:line="360" w:lineRule="auto"/>
        <w:rPr>
          <w:b/>
          <w:color w:val="404040"/>
          <w:sz w:val="28"/>
          <w:szCs w:val="28"/>
          <w:shd w:val="clear" w:fill="FCFCFC"/>
        </w:rPr>
      </w:pPr>
      <w:r>
        <w:rPr>
          <w:b/>
          <w:color w:val="404040"/>
          <w:sz w:val="28"/>
          <w:szCs w:val="28"/>
          <w:shd w:val="clear" w:fill="FCFCFC"/>
          <w:rtl w:val="0"/>
        </w:rPr>
        <w:t>},</w:t>
      </w:r>
    </w:p>
    <w:p w14:paraId="000008F4">
      <w:pPr>
        <w:spacing w:before="0" w:after="360" w:line="360" w:lineRule="auto"/>
        <w:rPr>
          <w:b/>
          <w:color w:val="404040"/>
          <w:sz w:val="28"/>
          <w:szCs w:val="28"/>
          <w:shd w:val="clear" w:fill="FCFCFC"/>
        </w:rPr>
      </w:pPr>
      <w:r>
        <w:rPr>
          <w:b/>
          <w:color w:val="404040"/>
          <w:sz w:val="28"/>
          <w:szCs w:val="28"/>
          <w:shd w:val="clear" w:fill="FCFCFC"/>
          <w:rtl w:val="0"/>
        </w:rPr>
        <w:t>"prod-env"= {</w:t>
      </w:r>
    </w:p>
    <w:p w14:paraId="000008F5">
      <w:pPr>
        <w:spacing w:before="0" w:after="360" w:line="360" w:lineRule="auto"/>
        <w:rPr>
          <w:b/>
          <w:color w:val="404040"/>
          <w:sz w:val="28"/>
          <w:szCs w:val="28"/>
          <w:shd w:val="clear" w:fill="FCFCFC"/>
        </w:rPr>
      </w:pPr>
      <w:r>
        <w:rPr>
          <w:b/>
          <w:color w:val="404040"/>
          <w:sz w:val="28"/>
          <w:szCs w:val="28"/>
          <w:shd w:val="clear" w:fill="FCFCFC"/>
          <w:rtl w:val="0"/>
        </w:rPr>
        <w:t xml:space="preserve"> name = "prod01"</w:t>
      </w:r>
    </w:p>
    <w:p w14:paraId="000008F6">
      <w:pPr>
        <w:spacing w:before="0" w:after="360" w:line="360" w:lineRule="auto"/>
        <w:rPr>
          <w:b/>
          <w:color w:val="404040"/>
          <w:sz w:val="28"/>
          <w:szCs w:val="28"/>
          <w:shd w:val="clear" w:fill="FCFCFC"/>
        </w:rPr>
      </w:pPr>
      <w:r>
        <w:rPr>
          <w:b/>
          <w:color w:val="404040"/>
          <w:sz w:val="28"/>
          <w:szCs w:val="28"/>
          <w:shd w:val="clear" w:fill="FCFCFC"/>
          <w:rtl w:val="0"/>
        </w:rPr>
        <w:t xml:space="preserve"> Instancetype = "t2.large"</w:t>
      </w:r>
    </w:p>
    <w:p w14:paraId="000008F7">
      <w:pPr>
        <w:spacing w:before="0" w:after="360" w:line="360" w:lineRule="auto"/>
        <w:rPr>
          <w:b/>
          <w:color w:val="404040"/>
          <w:sz w:val="28"/>
          <w:szCs w:val="28"/>
          <w:shd w:val="clear" w:fill="FCFCFC"/>
        </w:rPr>
      </w:pPr>
    </w:p>
    <w:p w14:paraId="000008F8">
      <w:pPr>
        <w:spacing w:before="0" w:after="360" w:line="360" w:lineRule="auto"/>
        <w:rPr>
          <w:b/>
          <w:color w:val="404040"/>
          <w:sz w:val="28"/>
          <w:szCs w:val="28"/>
          <w:shd w:val="clear" w:fill="FCFCFC"/>
        </w:rPr>
      </w:pPr>
      <w:r>
        <w:rPr>
          <w:b/>
          <w:color w:val="404040"/>
          <w:sz w:val="28"/>
          <w:szCs w:val="28"/>
          <w:shd w:val="clear" w:fill="FCFCFC"/>
          <w:rtl w:val="0"/>
        </w:rPr>
        <w:t>}</w:t>
      </w:r>
    </w:p>
    <w:p w14:paraId="000008F9">
      <w:pPr>
        <w:spacing w:before="0" w:after="360" w:line="360" w:lineRule="auto"/>
        <w:rPr>
          <w:b/>
          <w:color w:val="404040"/>
          <w:sz w:val="28"/>
          <w:szCs w:val="28"/>
          <w:shd w:val="clear" w:fill="FCFCFC"/>
        </w:rPr>
      </w:pPr>
      <w:r>
        <w:rPr>
          <w:b/>
          <w:color w:val="404040"/>
          <w:sz w:val="28"/>
          <w:szCs w:val="28"/>
          <w:shd w:val="clear" w:fill="FCFCFC"/>
          <w:rtl w:val="0"/>
        </w:rPr>
        <w:t>}</w:t>
      </w:r>
    </w:p>
    <w:p w14:paraId="000008FA">
      <w:pPr>
        <w:spacing w:before="0" w:after="360" w:line="360" w:lineRule="auto"/>
        <w:rPr>
          <w:b/>
          <w:color w:val="404040"/>
          <w:sz w:val="28"/>
          <w:szCs w:val="28"/>
          <w:shd w:val="clear" w:fill="FCFCFC"/>
        </w:rPr>
      </w:pPr>
      <w:r>
        <w:rPr>
          <w:b/>
          <w:color w:val="404040"/>
          <w:sz w:val="28"/>
          <w:szCs w:val="28"/>
          <w:shd w:val="clear" w:fill="FCFCFC"/>
          <w:rtl w:val="0"/>
        </w:rPr>
        <w:t>}</w:t>
      </w:r>
    </w:p>
    <w:p w14:paraId="000008FB">
      <w:pPr>
        <w:spacing w:before="0" w:after="360" w:line="360" w:lineRule="auto"/>
        <w:rPr>
          <w:b/>
          <w:color w:val="404040"/>
          <w:sz w:val="28"/>
          <w:szCs w:val="28"/>
          <w:shd w:val="clear" w:fill="FCFCFC"/>
        </w:rPr>
      </w:pPr>
    </w:p>
    <w:p w14:paraId="000008FC">
      <w:pPr>
        <w:spacing w:before="0" w:after="360" w:line="360" w:lineRule="auto"/>
        <w:rPr>
          <w:b/>
          <w:color w:val="404040"/>
          <w:sz w:val="28"/>
          <w:szCs w:val="28"/>
          <w:shd w:val="clear" w:fill="FCFCFC"/>
        </w:rPr>
      </w:pPr>
      <w:r>
        <w:rPr>
          <w:b/>
          <w:color w:val="404040"/>
          <w:sz w:val="28"/>
          <w:szCs w:val="28"/>
          <w:shd w:val="clear" w:fill="FCFCFC"/>
          <w:rtl w:val="0"/>
        </w:rPr>
        <w:t>Save the file</w:t>
      </w:r>
    </w:p>
    <w:p w14:paraId="000008FD">
      <w:pPr>
        <w:spacing w:before="0" w:after="360" w:line="360" w:lineRule="auto"/>
        <w:rPr>
          <w:b/>
          <w:color w:val="404040"/>
          <w:sz w:val="28"/>
          <w:szCs w:val="28"/>
          <w:shd w:val="clear" w:fill="FCFCFC"/>
        </w:rPr>
      </w:pPr>
      <w:r>
        <w:rPr>
          <w:b/>
          <w:color w:val="404040"/>
          <w:sz w:val="28"/>
          <w:szCs w:val="28"/>
          <w:shd w:val="clear" w:fill="FCFCFC"/>
          <w:rtl w:val="0"/>
        </w:rPr>
        <w:t># vim main.tf</w:t>
      </w:r>
    </w:p>
    <w:p w14:paraId="000008FE">
      <w:pPr>
        <w:spacing w:before="0" w:after="360" w:line="360" w:lineRule="auto"/>
        <w:rPr>
          <w:b/>
          <w:color w:val="404040"/>
          <w:sz w:val="28"/>
          <w:szCs w:val="28"/>
          <w:shd w:val="clear" w:fill="FCFCFC"/>
        </w:rPr>
      </w:pPr>
      <w:r>
        <w:rPr>
          <w:b/>
          <w:color w:val="404040"/>
          <w:sz w:val="28"/>
          <w:szCs w:val="28"/>
          <w:shd w:val="clear" w:fill="FCFCFC"/>
          <w:rtl w:val="0"/>
        </w:rPr>
        <w:t>provider "aws" {</w:t>
      </w:r>
    </w:p>
    <w:p w14:paraId="000008FF">
      <w:pPr>
        <w:spacing w:before="0" w:after="360" w:line="360" w:lineRule="auto"/>
        <w:rPr>
          <w:b/>
          <w:color w:val="404040"/>
          <w:sz w:val="28"/>
          <w:szCs w:val="28"/>
          <w:shd w:val="clear" w:fill="FCFCFC"/>
        </w:rPr>
      </w:pPr>
    </w:p>
    <w:p w14:paraId="00000900">
      <w:pPr>
        <w:spacing w:before="0" w:after="360" w:line="360" w:lineRule="auto"/>
        <w:rPr>
          <w:b/>
          <w:color w:val="404040"/>
          <w:sz w:val="28"/>
          <w:szCs w:val="28"/>
          <w:shd w:val="clear" w:fill="FCFCFC"/>
        </w:rPr>
      </w:pPr>
      <w:r>
        <w:rPr>
          <w:b/>
          <w:color w:val="404040"/>
          <w:sz w:val="28"/>
          <w:szCs w:val="28"/>
          <w:shd w:val="clear" w:fill="FCFCFC"/>
          <w:rtl w:val="0"/>
        </w:rPr>
        <w:t>region = "us-east-1"</w:t>
      </w:r>
    </w:p>
    <w:p w14:paraId="00000901">
      <w:pPr>
        <w:spacing w:before="0" w:after="360" w:line="360" w:lineRule="auto"/>
        <w:rPr>
          <w:b/>
          <w:color w:val="404040"/>
          <w:sz w:val="28"/>
          <w:szCs w:val="28"/>
          <w:shd w:val="clear" w:fill="FCFCFC"/>
        </w:rPr>
      </w:pPr>
    </w:p>
    <w:p w14:paraId="00000902">
      <w:pPr>
        <w:spacing w:before="0" w:after="360" w:line="360" w:lineRule="auto"/>
        <w:rPr>
          <w:b/>
          <w:color w:val="404040"/>
          <w:sz w:val="28"/>
          <w:szCs w:val="28"/>
          <w:shd w:val="clear" w:fill="FCFCFC"/>
        </w:rPr>
      </w:pPr>
      <w:r>
        <w:rPr>
          <w:b/>
          <w:color w:val="404040"/>
          <w:sz w:val="28"/>
          <w:szCs w:val="28"/>
          <w:shd w:val="clear" w:fill="FCFCFC"/>
          <w:rtl w:val="0"/>
        </w:rPr>
        <w:t>shared_credentials_files =  ["~/.aws/credentials"]</w:t>
      </w:r>
    </w:p>
    <w:p w14:paraId="00000903">
      <w:pPr>
        <w:spacing w:before="0" w:after="360" w:line="360" w:lineRule="auto"/>
        <w:rPr>
          <w:b/>
          <w:color w:val="404040"/>
          <w:sz w:val="28"/>
          <w:szCs w:val="28"/>
          <w:shd w:val="clear" w:fill="FCFCFC"/>
        </w:rPr>
      </w:pPr>
    </w:p>
    <w:p w14:paraId="00000904">
      <w:pPr>
        <w:spacing w:before="0" w:after="360" w:line="360" w:lineRule="auto"/>
        <w:rPr>
          <w:b/>
          <w:color w:val="404040"/>
          <w:sz w:val="28"/>
          <w:szCs w:val="28"/>
          <w:shd w:val="clear" w:fill="FCFCFC"/>
        </w:rPr>
      </w:pPr>
      <w:r>
        <w:rPr>
          <w:b/>
          <w:color w:val="404040"/>
          <w:sz w:val="28"/>
          <w:szCs w:val="28"/>
          <w:shd w:val="clear" w:fill="FCFCFC"/>
          <w:rtl w:val="0"/>
        </w:rPr>
        <w:t>}</w:t>
      </w:r>
    </w:p>
    <w:p w14:paraId="00000905">
      <w:pPr>
        <w:spacing w:before="0" w:after="360" w:line="360" w:lineRule="auto"/>
        <w:rPr>
          <w:b/>
          <w:color w:val="404040"/>
          <w:sz w:val="28"/>
          <w:szCs w:val="28"/>
          <w:shd w:val="clear" w:fill="FCFCFC"/>
        </w:rPr>
      </w:pPr>
    </w:p>
    <w:p w14:paraId="00000906">
      <w:pPr>
        <w:spacing w:before="0" w:after="360" w:line="360" w:lineRule="auto"/>
        <w:rPr>
          <w:b/>
          <w:color w:val="404040"/>
          <w:sz w:val="28"/>
          <w:szCs w:val="28"/>
          <w:shd w:val="clear" w:fill="FCFCFC"/>
        </w:rPr>
      </w:pPr>
      <w:r>
        <w:rPr>
          <w:b/>
          <w:color w:val="404040"/>
          <w:sz w:val="28"/>
          <w:szCs w:val="28"/>
          <w:shd w:val="clear" w:fill="FCFCFC"/>
          <w:rtl w:val="0"/>
        </w:rPr>
        <w:t>data "aws_ami" "myami"{</w:t>
      </w:r>
    </w:p>
    <w:p w14:paraId="00000907">
      <w:pPr>
        <w:spacing w:before="0" w:after="360" w:line="360" w:lineRule="auto"/>
        <w:rPr>
          <w:b/>
          <w:color w:val="404040"/>
          <w:sz w:val="28"/>
          <w:szCs w:val="28"/>
          <w:shd w:val="clear" w:fill="FCFCFC"/>
        </w:rPr>
      </w:pPr>
    </w:p>
    <w:p w14:paraId="00000908">
      <w:pPr>
        <w:spacing w:before="0" w:after="360" w:line="360" w:lineRule="auto"/>
        <w:rPr>
          <w:b/>
          <w:color w:val="404040"/>
          <w:sz w:val="28"/>
          <w:szCs w:val="28"/>
          <w:shd w:val="clear" w:fill="FCFCFC"/>
        </w:rPr>
      </w:pPr>
      <w:r>
        <w:rPr>
          <w:b/>
          <w:color w:val="404040"/>
          <w:sz w:val="28"/>
          <w:szCs w:val="28"/>
          <w:shd w:val="clear" w:fill="FCFCFC"/>
          <w:rtl w:val="0"/>
        </w:rPr>
        <w:t>most_recent = true</w:t>
      </w:r>
    </w:p>
    <w:p w14:paraId="00000909">
      <w:pPr>
        <w:spacing w:before="0" w:after="360" w:line="360" w:lineRule="auto"/>
        <w:rPr>
          <w:b/>
          <w:color w:val="404040"/>
          <w:sz w:val="28"/>
          <w:szCs w:val="28"/>
          <w:shd w:val="clear" w:fill="FCFCFC"/>
        </w:rPr>
      </w:pPr>
    </w:p>
    <w:p w14:paraId="0000090A">
      <w:pPr>
        <w:spacing w:before="0" w:after="360" w:line="360" w:lineRule="auto"/>
        <w:rPr>
          <w:b/>
          <w:color w:val="404040"/>
          <w:sz w:val="28"/>
          <w:szCs w:val="28"/>
          <w:shd w:val="clear" w:fill="FCFCFC"/>
        </w:rPr>
      </w:pPr>
      <w:r>
        <w:rPr>
          <w:b/>
          <w:color w:val="404040"/>
          <w:sz w:val="28"/>
          <w:szCs w:val="28"/>
          <w:shd w:val="clear" w:fill="FCFCFC"/>
          <w:rtl w:val="0"/>
        </w:rPr>
        <w:t>owners = ["amazon"]</w:t>
      </w:r>
    </w:p>
    <w:p w14:paraId="0000090B">
      <w:pPr>
        <w:spacing w:before="0" w:after="360" w:line="360" w:lineRule="auto"/>
        <w:rPr>
          <w:b/>
          <w:color w:val="404040"/>
          <w:sz w:val="28"/>
          <w:szCs w:val="28"/>
          <w:shd w:val="clear" w:fill="FCFCFC"/>
        </w:rPr>
      </w:pPr>
    </w:p>
    <w:p w14:paraId="0000090C">
      <w:pPr>
        <w:spacing w:before="0" w:after="360" w:line="360" w:lineRule="auto"/>
        <w:rPr>
          <w:b/>
          <w:color w:val="404040"/>
          <w:sz w:val="28"/>
          <w:szCs w:val="28"/>
          <w:shd w:val="clear" w:fill="FCFCFC"/>
        </w:rPr>
      </w:pPr>
      <w:r>
        <w:rPr>
          <w:b/>
          <w:color w:val="404040"/>
          <w:sz w:val="28"/>
          <w:szCs w:val="28"/>
          <w:shd w:val="clear" w:fill="FCFCFC"/>
          <w:rtl w:val="0"/>
        </w:rPr>
        <w:t>filter {</w:t>
      </w:r>
    </w:p>
    <w:p w14:paraId="0000090D">
      <w:pPr>
        <w:spacing w:before="0" w:after="360" w:line="360" w:lineRule="auto"/>
        <w:rPr>
          <w:b/>
          <w:color w:val="404040"/>
          <w:sz w:val="28"/>
          <w:szCs w:val="28"/>
          <w:shd w:val="clear" w:fill="FCFCFC"/>
        </w:rPr>
      </w:pPr>
      <w:r>
        <w:rPr>
          <w:b/>
          <w:color w:val="404040"/>
          <w:sz w:val="28"/>
          <w:szCs w:val="28"/>
          <w:shd w:val="clear" w:fill="FCFCFC"/>
          <w:rtl w:val="0"/>
        </w:rPr>
        <w:t xml:space="preserve">    name   = "name"</w:t>
      </w:r>
    </w:p>
    <w:p w14:paraId="0000090E">
      <w:pPr>
        <w:spacing w:before="0" w:after="360" w:line="360" w:lineRule="auto"/>
        <w:rPr>
          <w:b/>
          <w:color w:val="404040"/>
          <w:sz w:val="28"/>
          <w:szCs w:val="28"/>
          <w:shd w:val="clear" w:fill="FCFCFC"/>
        </w:rPr>
      </w:pPr>
      <w:r>
        <w:rPr>
          <w:b/>
          <w:color w:val="404040"/>
          <w:sz w:val="28"/>
          <w:szCs w:val="28"/>
          <w:shd w:val="clear" w:fill="FCFCFC"/>
          <w:rtl w:val="0"/>
        </w:rPr>
        <w:t xml:space="preserve">    values = ["amzn2-ami-hvm*"]</w:t>
      </w:r>
    </w:p>
    <w:p w14:paraId="0000090F">
      <w:pPr>
        <w:spacing w:before="0" w:after="360" w:line="360" w:lineRule="auto"/>
        <w:rPr>
          <w:b/>
          <w:color w:val="404040"/>
          <w:sz w:val="28"/>
          <w:szCs w:val="28"/>
          <w:shd w:val="clear" w:fill="FCFCFC"/>
        </w:rPr>
      </w:pPr>
      <w:r>
        <w:rPr>
          <w:b/>
          <w:color w:val="404040"/>
          <w:sz w:val="28"/>
          <w:szCs w:val="28"/>
          <w:shd w:val="clear" w:fill="FCFCFC"/>
          <w:rtl w:val="0"/>
        </w:rPr>
        <w:t xml:space="preserve">  }</w:t>
      </w:r>
    </w:p>
    <w:p w14:paraId="00000910">
      <w:pPr>
        <w:spacing w:before="0" w:after="360" w:line="360" w:lineRule="auto"/>
        <w:rPr>
          <w:b/>
          <w:color w:val="404040"/>
          <w:sz w:val="28"/>
          <w:szCs w:val="28"/>
          <w:shd w:val="clear" w:fill="FCFCFC"/>
        </w:rPr>
      </w:pPr>
    </w:p>
    <w:p w14:paraId="00000911">
      <w:pPr>
        <w:spacing w:before="0" w:after="360" w:line="360" w:lineRule="auto"/>
        <w:rPr>
          <w:b/>
          <w:color w:val="404040"/>
          <w:sz w:val="28"/>
          <w:szCs w:val="28"/>
          <w:shd w:val="clear" w:fill="FCFCFC"/>
        </w:rPr>
      </w:pPr>
      <w:r>
        <w:rPr>
          <w:b/>
          <w:color w:val="404040"/>
          <w:sz w:val="28"/>
          <w:szCs w:val="28"/>
          <w:shd w:val="clear" w:fill="FCFCFC"/>
          <w:rtl w:val="0"/>
        </w:rPr>
        <w:t>}</w:t>
      </w:r>
    </w:p>
    <w:p w14:paraId="00000912">
      <w:pPr>
        <w:spacing w:before="0" w:after="360" w:line="360" w:lineRule="auto"/>
        <w:rPr>
          <w:b/>
          <w:color w:val="404040"/>
          <w:sz w:val="28"/>
          <w:szCs w:val="28"/>
          <w:shd w:val="clear" w:fill="FCFCFC"/>
        </w:rPr>
      </w:pPr>
    </w:p>
    <w:p w14:paraId="00000913">
      <w:pPr>
        <w:spacing w:before="0" w:after="360" w:line="360" w:lineRule="auto"/>
        <w:rPr>
          <w:b/>
          <w:color w:val="404040"/>
          <w:sz w:val="28"/>
          <w:szCs w:val="28"/>
          <w:shd w:val="clear" w:fill="FCFCFC"/>
        </w:rPr>
      </w:pPr>
    </w:p>
    <w:p w14:paraId="00000914">
      <w:pPr>
        <w:spacing w:before="0" w:after="360" w:line="360" w:lineRule="auto"/>
        <w:rPr>
          <w:b/>
          <w:color w:val="404040"/>
          <w:sz w:val="28"/>
          <w:szCs w:val="28"/>
          <w:shd w:val="clear" w:fill="FCFCFC"/>
        </w:rPr>
      </w:pPr>
    </w:p>
    <w:p w14:paraId="00000915">
      <w:pPr>
        <w:spacing w:before="0" w:after="360" w:line="360" w:lineRule="auto"/>
        <w:rPr>
          <w:b/>
          <w:color w:val="404040"/>
          <w:sz w:val="28"/>
          <w:szCs w:val="28"/>
          <w:shd w:val="clear" w:fill="FCFCFC"/>
        </w:rPr>
      </w:pPr>
      <w:r>
        <w:rPr>
          <w:b/>
          <w:color w:val="404040"/>
          <w:sz w:val="28"/>
          <w:szCs w:val="28"/>
          <w:shd w:val="clear" w:fill="FCFCFC"/>
          <w:rtl w:val="0"/>
        </w:rPr>
        <w:t>resource "aws_instance" "myec2-1" {</w:t>
      </w:r>
    </w:p>
    <w:p w14:paraId="00000916">
      <w:pPr>
        <w:spacing w:before="0" w:after="360" w:line="360" w:lineRule="auto"/>
        <w:rPr>
          <w:b/>
          <w:color w:val="404040"/>
          <w:sz w:val="28"/>
          <w:szCs w:val="28"/>
          <w:shd w:val="clear" w:fill="FCFCFC"/>
        </w:rPr>
      </w:pPr>
      <w:r>
        <w:rPr>
          <w:b/>
          <w:color w:val="404040"/>
          <w:sz w:val="28"/>
          <w:szCs w:val="28"/>
          <w:shd w:val="clear" w:fill="FCFCFC"/>
          <w:rtl w:val="0"/>
        </w:rPr>
        <w:t xml:space="preserve">  ami           = data.aws_ami.myami.id</w:t>
      </w:r>
    </w:p>
    <w:p w14:paraId="00000917">
      <w:pPr>
        <w:spacing w:before="0" w:after="360" w:line="360" w:lineRule="auto"/>
        <w:rPr>
          <w:b/>
          <w:color w:val="404040"/>
          <w:sz w:val="28"/>
          <w:szCs w:val="28"/>
          <w:shd w:val="clear" w:fill="FCFCFC"/>
        </w:rPr>
      </w:pPr>
      <w:r>
        <w:rPr>
          <w:b/>
          <w:color w:val="404040"/>
          <w:sz w:val="28"/>
          <w:szCs w:val="28"/>
          <w:shd w:val="clear" w:fill="FCFCFC"/>
          <w:rtl w:val="0"/>
        </w:rPr>
        <w:t xml:space="preserve">  for_each = var.ec2_object</w:t>
      </w:r>
    </w:p>
    <w:p w14:paraId="00000918">
      <w:pPr>
        <w:spacing w:before="0" w:after="360" w:line="360" w:lineRule="auto"/>
        <w:rPr>
          <w:b/>
          <w:color w:val="404040"/>
          <w:sz w:val="28"/>
          <w:szCs w:val="28"/>
          <w:shd w:val="clear" w:fill="FCFCFC"/>
        </w:rPr>
      </w:pPr>
      <w:r>
        <w:rPr>
          <w:b/>
          <w:color w:val="404040"/>
          <w:sz w:val="28"/>
          <w:szCs w:val="28"/>
          <w:shd w:val="clear" w:fill="FCFCFC"/>
          <w:rtl w:val="0"/>
        </w:rPr>
        <w:t xml:space="preserve">  instance_type = each.value.Instancetype</w:t>
      </w:r>
    </w:p>
    <w:p w14:paraId="00000919">
      <w:pPr>
        <w:spacing w:before="0" w:after="360" w:line="360" w:lineRule="auto"/>
        <w:rPr>
          <w:b/>
          <w:color w:val="404040"/>
          <w:sz w:val="28"/>
          <w:szCs w:val="28"/>
          <w:shd w:val="clear" w:fill="FCFCFC"/>
        </w:rPr>
      </w:pPr>
    </w:p>
    <w:p w14:paraId="0000091A">
      <w:pPr>
        <w:spacing w:before="0" w:after="360" w:line="360" w:lineRule="auto"/>
        <w:rPr>
          <w:b/>
          <w:color w:val="404040"/>
          <w:sz w:val="28"/>
          <w:szCs w:val="28"/>
          <w:shd w:val="clear" w:fill="FCFCFC"/>
        </w:rPr>
      </w:pPr>
      <w:r>
        <w:rPr>
          <w:b/>
          <w:color w:val="404040"/>
          <w:sz w:val="28"/>
          <w:szCs w:val="28"/>
          <w:shd w:val="clear" w:fill="FCFCFC"/>
          <w:rtl w:val="0"/>
        </w:rPr>
        <w:t xml:space="preserve">  tags = {</w:t>
      </w:r>
    </w:p>
    <w:p w14:paraId="0000091B">
      <w:pPr>
        <w:spacing w:before="0" w:after="360" w:line="360" w:lineRule="auto"/>
        <w:rPr>
          <w:b/>
          <w:color w:val="404040"/>
          <w:sz w:val="28"/>
          <w:szCs w:val="28"/>
          <w:shd w:val="clear" w:fill="FCFCFC"/>
        </w:rPr>
      </w:pPr>
      <w:r>
        <w:rPr>
          <w:b/>
          <w:color w:val="404040"/>
          <w:sz w:val="28"/>
          <w:szCs w:val="28"/>
          <w:shd w:val="clear" w:fill="FCFCFC"/>
          <w:rtl w:val="0"/>
        </w:rPr>
        <w:t xml:space="preserve">    Name = each.value.name</w:t>
      </w:r>
    </w:p>
    <w:p w14:paraId="0000091C">
      <w:pPr>
        <w:spacing w:before="0" w:after="360" w:line="360" w:lineRule="auto"/>
        <w:rPr>
          <w:b/>
          <w:color w:val="404040"/>
          <w:sz w:val="28"/>
          <w:szCs w:val="28"/>
          <w:shd w:val="clear" w:fill="FCFCFC"/>
        </w:rPr>
      </w:pPr>
      <w:r>
        <w:rPr>
          <w:b/>
          <w:color w:val="404040"/>
          <w:sz w:val="28"/>
          <w:szCs w:val="28"/>
          <w:shd w:val="clear" w:fill="FCFCFC"/>
          <w:rtl w:val="0"/>
        </w:rPr>
        <w:t xml:space="preserve">  }</w:t>
      </w:r>
    </w:p>
    <w:p w14:paraId="0000091D">
      <w:pPr>
        <w:spacing w:before="0" w:after="360" w:line="360" w:lineRule="auto"/>
        <w:rPr>
          <w:b/>
          <w:color w:val="404040"/>
          <w:sz w:val="28"/>
          <w:szCs w:val="28"/>
          <w:shd w:val="clear" w:fill="FCFCFC"/>
        </w:rPr>
      </w:pPr>
      <w:r>
        <w:rPr>
          <w:b/>
          <w:color w:val="404040"/>
          <w:sz w:val="28"/>
          <w:szCs w:val="28"/>
          <w:shd w:val="clear" w:fill="FCFCFC"/>
          <w:rtl w:val="0"/>
        </w:rPr>
        <w:t>}</w:t>
      </w:r>
    </w:p>
    <w:p w14:paraId="0000091E">
      <w:pPr>
        <w:spacing w:before="0" w:after="360" w:line="360" w:lineRule="auto"/>
        <w:rPr>
          <w:b/>
          <w:color w:val="404040"/>
          <w:sz w:val="28"/>
          <w:szCs w:val="28"/>
          <w:shd w:val="clear" w:fill="FCFCFC"/>
        </w:rPr>
      </w:pPr>
      <w:r>
        <w:rPr>
          <w:b/>
          <w:color w:val="404040"/>
          <w:sz w:val="28"/>
          <w:szCs w:val="28"/>
          <w:shd w:val="clear" w:fill="FCFCFC"/>
          <w:rtl w:val="0"/>
        </w:rPr>
        <w:t>Save the file</w:t>
      </w:r>
    </w:p>
    <w:p w14:paraId="0000091F">
      <w:pPr>
        <w:spacing w:before="0" w:after="360" w:line="360" w:lineRule="auto"/>
        <w:rPr>
          <w:b/>
          <w:color w:val="404040"/>
          <w:sz w:val="28"/>
          <w:szCs w:val="28"/>
          <w:shd w:val="clear" w:fill="FCFCFC"/>
        </w:rPr>
      </w:pPr>
    </w:p>
    <w:p w14:paraId="00000920">
      <w:pPr>
        <w:spacing w:before="0" w:after="360" w:line="360" w:lineRule="auto"/>
        <w:rPr>
          <w:b/>
          <w:color w:val="404040"/>
          <w:sz w:val="28"/>
          <w:szCs w:val="28"/>
          <w:shd w:val="clear" w:fill="FCFCFC"/>
        </w:rPr>
      </w:pPr>
      <w:r>
        <w:rPr>
          <w:b/>
          <w:color w:val="404040"/>
          <w:sz w:val="28"/>
          <w:szCs w:val="28"/>
          <w:shd w:val="clear" w:fill="FCFCFC"/>
          <w:rtl w:val="0"/>
        </w:rPr>
        <w:t># terraform init</w:t>
      </w:r>
    </w:p>
    <w:p w14:paraId="00000921">
      <w:pPr>
        <w:spacing w:before="0" w:after="360" w:line="360" w:lineRule="auto"/>
        <w:rPr>
          <w:b/>
          <w:color w:val="404040"/>
          <w:sz w:val="28"/>
          <w:szCs w:val="28"/>
          <w:shd w:val="clear" w:fill="FCFCFC"/>
        </w:rPr>
      </w:pPr>
      <w:r>
        <w:rPr>
          <w:b/>
          <w:color w:val="404040"/>
          <w:sz w:val="28"/>
          <w:szCs w:val="28"/>
          <w:shd w:val="clear" w:fill="FCFCFC"/>
          <w:rtl w:val="0"/>
        </w:rPr>
        <w:t># terraform plan</w:t>
      </w:r>
    </w:p>
    <w:p w14:paraId="00000922">
      <w:pPr>
        <w:spacing w:before="0" w:after="360" w:line="360" w:lineRule="auto"/>
        <w:rPr>
          <w:b/>
          <w:color w:val="404040"/>
          <w:sz w:val="28"/>
          <w:szCs w:val="28"/>
          <w:shd w:val="clear" w:fill="FCFCFC"/>
        </w:rPr>
      </w:pPr>
      <w:r>
        <w:rPr>
          <w:b/>
          <w:color w:val="404040"/>
          <w:sz w:val="28"/>
          <w:szCs w:val="28"/>
          <w:shd w:val="clear" w:fill="FCFCFC"/>
          <w:rtl w:val="0"/>
        </w:rPr>
        <w:t>=====================================================</w:t>
      </w:r>
    </w:p>
    <w:p w14:paraId="00000923">
      <w:pPr>
        <w:spacing w:before="0" w:after="360" w:line="360" w:lineRule="auto"/>
        <w:rPr>
          <w:b/>
          <w:color w:val="0000FF"/>
          <w:sz w:val="28"/>
          <w:szCs w:val="28"/>
          <w:shd w:val="clear" w:fill="FCFCFC"/>
        </w:rPr>
      </w:pPr>
      <w:r>
        <w:rPr>
          <w:b/>
          <w:color w:val="0000FF"/>
          <w:sz w:val="28"/>
          <w:szCs w:val="28"/>
          <w:shd w:val="clear" w:fill="FCFCFC"/>
          <w:rtl w:val="0"/>
        </w:rPr>
        <w:t>Setup the lab by installing terraform and setting up AWS credentials</w:t>
      </w:r>
    </w:p>
    <w:p w14:paraId="00000924">
      <w:pPr>
        <w:spacing w:before="0" w:after="360" w:line="360" w:lineRule="auto"/>
        <w:rPr>
          <w:b/>
          <w:color w:val="0000FF"/>
          <w:sz w:val="28"/>
          <w:szCs w:val="28"/>
          <w:shd w:val="clear" w:fill="FCFCFC"/>
        </w:rPr>
      </w:pPr>
      <w:r>
        <w:rPr>
          <w:b/>
          <w:color w:val="0000FF"/>
          <w:sz w:val="28"/>
          <w:szCs w:val="28"/>
          <w:shd w:val="clear" w:fill="FCFCFC"/>
          <w:rtl w:val="0"/>
        </w:rPr>
        <w:t>=======================================================</w:t>
      </w:r>
    </w:p>
    <w:p w14:paraId="00000925">
      <w:pPr>
        <w:spacing w:before="0" w:after="360" w:line="360" w:lineRule="auto"/>
        <w:rPr>
          <w:b/>
          <w:color w:val="404040"/>
          <w:sz w:val="28"/>
          <w:szCs w:val="28"/>
          <w:shd w:val="clear" w:fill="FCFCFC"/>
        </w:rPr>
      </w:pPr>
      <w:r>
        <w:rPr>
          <w:b/>
          <w:color w:val="404040"/>
          <w:sz w:val="28"/>
          <w:szCs w:val="28"/>
          <w:shd w:val="clear" w:fill="FCFCFC"/>
          <w:rtl w:val="0"/>
        </w:rPr>
        <w:t>Install Terraform on lab:</w:t>
      </w:r>
    </w:p>
    <w:p w14:paraId="00000926">
      <w:pPr>
        <w:spacing w:before="0" w:after="360" w:line="360" w:lineRule="auto"/>
        <w:rPr>
          <w:b/>
          <w:color w:val="404040"/>
          <w:sz w:val="28"/>
          <w:szCs w:val="28"/>
          <w:shd w:val="clear" w:fill="FCFCFC"/>
        </w:rPr>
      </w:pPr>
      <w:r>
        <w:rPr>
          <w:b/>
          <w:color w:val="404040"/>
          <w:sz w:val="28"/>
          <w:szCs w:val="28"/>
          <w:shd w:val="clear" w:fill="FCFCFC"/>
          <w:rtl w:val="0"/>
        </w:rPr>
        <w:t># wget -O - https://apt.releases.hashicorp.com/gpg | sudo gpg --dearmor -o /usr/share/keyrings/hashicorp-archive-keyring.gpg</w:t>
      </w:r>
    </w:p>
    <w:p w14:paraId="00000927">
      <w:pPr>
        <w:spacing w:before="0" w:after="360" w:line="360" w:lineRule="auto"/>
        <w:rPr>
          <w:b/>
          <w:color w:val="404040"/>
          <w:sz w:val="12"/>
          <w:szCs w:val="12"/>
          <w:shd w:val="clear" w:fill="FCFCFC"/>
        </w:rPr>
      </w:pPr>
      <w:r>
        <w:rPr>
          <w:b/>
          <w:color w:val="404040"/>
          <w:sz w:val="28"/>
          <w:szCs w:val="28"/>
          <w:shd w:val="clear" w:fill="FCFCFC"/>
          <w:rtl w:val="0"/>
        </w:rPr>
        <w:t xml:space="preserve"># </w:t>
      </w:r>
      <w:r>
        <w:rPr>
          <w:b/>
          <w:color w:val="404040"/>
          <w:sz w:val="12"/>
          <w:szCs w:val="12"/>
          <w:shd w:val="clear" w:fill="FCFCFC"/>
          <w:rtl w:val="0"/>
        </w:rPr>
        <w:t>echo "deb [arch=$(dpkg --print-architecture) signed-by=/usr/share/keyrings/hashicorp-archive-keyring.gpg] https://apt.releases.hashicorp.com $(grep -oP '(?&lt;=UBUNTU_CODENAME=).*' /etc/os-release || lsb_release -cs) main" | sudo tee /etc/apt/sources.list.d/hashicorp.list</w:t>
      </w:r>
    </w:p>
    <w:p w14:paraId="00000928">
      <w:pPr>
        <w:spacing w:before="0" w:after="360" w:line="360" w:lineRule="auto"/>
        <w:rPr>
          <w:b/>
          <w:color w:val="404040"/>
          <w:sz w:val="28"/>
          <w:szCs w:val="28"/>
          <w:shd w:val="clear" w:fill="FCFCFC"/>
        </w:rPr>
      </w:pPr>
    </w:p>
    <w:p w14:paraId="00000929">
      <w:pPr>
        <w:spacing w:before="0" w:after="360" w:line="360" w:lineRule="auto"/>
        <w:rPr>
          <w:b/>
          <w:color w:val="404040"/>
          <w:sz w:val="28"/>
          <w:szCs w:val="28"/>
          <w:shd w:val="clear" w:fill="FCFCFC"/>
        </w:rPr>
      </w:pPr>
      <w:r>
        <w:rPr>
          <w:b/>
          <w:color w:val="404040"/>
          <w:sz w:val="28"/>
          <w:szCs w:val="28"/>
          <w:shd w:val="clear" w:fill="FCFCFC"/>
          <w:rtl w:val="0"/>
        </w:rPr>
        <w:t># sudo apt update &amp;&amp; sudo apt install terraform -y</w:t>
      </w:r>
    </w:p>
    <w:p w14:paraId="0000092A">
      <w:pPr>
        <w:spacing w:before="0" w:after="360" w:line="360" w:lineRule="auto"/>
        <w:rPr>
          <w:b/>
          <w:color w:val="404040"/>
          <w:sz w:val="28"/>
          <w:szCs w:val="28"/>
          <w:shd w:val="clear" w:fill="FCFCFC"/>
        </w:rPr>
      </w:pPr>
      <w:r>
        <w:rPr>
          <w:b/>
          <w:color w:val="404040"/>
          <w:sz w:val="28"/>
          <w:szCs w:val="28"/>
          <w:shd w:val="clear" w:fill="FCFCFC"/>
          <w:rtl w:val="0"/>
        </w:rPr>
        <w:t>====================================================</w:t>
      </w:r>
    </w:p>
    <w:p w14:paraId="0000092B">
      <w:pPr>
        <w:spacing w:before="0" w:after="360" w:line="360" w:lineRule="auto"/>
        <w:rPr>
          <w:b/>
          <w:color w:val="404040"/>
          <w:sz w:val="28"/>
          <w:szCs w:val="28"/>
          <w:shd w:val="clear" w:fill="FCFCFC"/>
        </w:rPr>
      </w:pPr>
      <w:r>
        <w:rPr>
          <w:b/>
          <w:color w:val="404040"/>
          <w:sz w:val="28"/>
          <w:szCs w:val="28"/>
          <w:shd w:val="clear" w:fill="FCFCFC"/>
          <w:rtl w:val="0"/>
        </w:rPr>
        <w:t>Store AWS credentials in a shared credentials file and then use it in the TF config file.</w:t>
      </w:r>
    </w:p>
    <w:p w14:paraId="0000092C">
      <w:pPr>
        <w:spacing w:before="0" w:after="360" w:line="360" w:lineRule="auto"/>
        <w:rPr>
          <w:b/>
          <w:color w:val="404040"/>
          <w:sz w:val="28"/>
          <w:szCs w:val="28"/>
          <w:shd w:val="clear" w:fill="FCFCFC"/>
        </w:rPr>
      </w:pPr>
      <w:r>
        <w:rPr>
          <w:b/>
          <w:color w:val="404040"/>
          <w:sz w:val="28"/>
          <w:szCs w:val="28"/>
          <w:shd w:val="clear" w:fill="FCFCFC"/>
          <w:rtl w:val="0"/>
        </w:rPr>
        <w:t>In this way your accesskey and secret key will not be exposed to the outside world.</w:t>
      </w:r>
    </w:p>
    <w:p w14:paraId="0000092D">
      <w:pPr>
        <w:spacing w:before="0" w:after="360" w:line="360" w:lineRule="auto"/>
        <w:rPr>
          <w:b/>
          <w:color w:val="404040"/>
          <w:sz w:val="28"/>
          <w:szCs w:val="28"/>
          <w:shd w:val="clear" w:fill="FCFCFC"/>
        </w:rPr>
      </w:pPr>
    </w:p>
    <w:p w14:paraId="0000092E">
      <w:pPr>
        <w:spacing w:before="0" w:after="360" w:line="360" w:lineRule="auto"/>
        <w:rPr>
          <w:b/>
          <w:color w:val="404040"/>
          <w:sz w:val="28"/>
          <w:szCs w:val="28"/>
          <w:shd w:val="clear" w:fill="FCFCFC"/>
        </w:rPr>
      </w:pPr>
      <w:r>
        <w:rPr>
          <w:b/>
          <w:color w:val="404040"/>
          <w:sz w:val="28"/>
          <w:szCs w:val="28"/>
          <w:shd w:val="clear" w:fill="FCFCFC"/>
          <w:rtl w:val="0"/>
        </w:rPr>
        <w:t># apt-get update</w:t>
      </w:r>
    </w:p>
    <w:p w14:paraId="0000092F">
      <w:pPr>
        <w:spacing w:before="0" w:after="360" w:line="360" w:lineRule="auto"/>
        <w:rPr>
          <w:b/>
          <w:color w:val="404040"/>
          <w:sz w:val="28"/>
          <w:szCs w:val="28"/>
          <w:shd w:val="clear" w:fill="FCFCFC"/>
        </w:rPr>
      </w:pPr>
    </w:p>
    <w:p w14:paraId="00000930">
      <w:pPr>
        <w:spacing w:before="0" w:after="360" w:line="360" w:lineRule="auto"/>
        <w:rPr>
          <w:b/>
          <w:color w:val="404040"/>
          <w:sz w:val="28"/>
          <w:szCs w:val="28"/>
          <w:shd w:val="clear" w:fill="FCFCFC"/>
        </w:rPr>
      </w:pPr>
      <w:r>
        <w:rPr>
          <w:b/>
          <w:color w:val="404040"/>
          <w:sz w:val="28"/>
          <w:szCs w:val="28"/>
          <w:shd w:val="clear" w:fill="FCFCFC"/>
          <w:rtl w:val="0"/>
        </w:rPr>
        <w:t># apt-get install awscli -y</w:t>
      </w:r>
    </w:p>
    <w:p w14:paraId="00000931">
      <w:pPr>
        <w:spacing w:before="0" w:after="360" w:line="360" w:lineRule="auto"/>
        <w:rPr>
          <w:b/>
          <w:color w:val="404040"/>
          <w:sz w:val="28"/>
          <w:szCs w:val="28"/>
          <w:shd w:val="clear" w:fill="FCFCFC"/>
        </w:rPr>
      </w:pPr>
    </w:p>
    <w:p w14:paraId="00000932">
      <w:pPr>
        <w:spacing w:before="0" w:after="360" w:line="360" w:lineRule="auto"/>
        <w:rPr>
          <w:b/>
          <w:color w:val="404040"/>
          <w:sz w:val="28"/>
          <w:szCs w:val="28"/>
          <w:shd w:val="clear" w:fill="FCFCFC"/>
        </w:rPr>
      </w:pPr>
      <w:r>
        <w:rPr>
          <w:b/>
          <w:color w:val="404040"/>
          <w:sz w:val="28"/>
          <w:szCs w:val="28"/>
          <w:shd w:val="clear" w:fill="FCFCFC"/>
          <w:rtl w:val="0"/>
        </w:rPr>
        <w:t># aws configure</w:t>
      </w:r>
    </w:p>
    <w:p w14:paraId="00000933">
      <w:pPr>
        <w:spacing w:before="0" w:after="360" w:line="360" w:lineRule="auto"/>
        <w:rPr>
          <w:b/>
          <w:color w:val="404040"/>
          <w:sz w:val="28"/>
          <w:szCs w:val="28"/>
          <w:shd w:val="clear" w:fill="FCFCFC"/>
        </w:rPr>
      </w:pPr>
    </w:p>
    <w:p w14:paraId="00000934">
      <w:pPr>
        <w:spacing w:before="0" w:after="360" w:line="360" w:lineRule="auto"/>
        <w:rPr>
          <w:b/>
          <w:color w:val="404040"/>
          <w:sz w:val="28"/>
          <w:szCs w:val="28"/>
          <w:shd w:val="clear" w:fill="FCFCFC"/>
        </w:rPr>
      </w:pPr>
      <w:r>
        <w:rPr>
          <w:b/>
          <w:color w:val="404040"/>
          <w:sz w:val="28"/>
          <w:szCs w:val="28"/>
          <w:shd w:val="clear" w:fill="FCFCFC"/>
          <w:rtl w:val="0"/>
        </w:rPr>
        <w:t>Give the valid access key</w:t>
      </w:r>
    </w:p>
    <w:p w14:paraId="00000935">
      <w:pPr>
        <w:spacing w:before="0" w:after="360" w:line="360" w:lineRule="auto"/>
        <w:rPr>
          <w:b/>
          <w:color w:val="404040"/>
          <w:sz w:val="28"/>
          <w:szCs w:val="28"/>
          <w:shd w:val="clear" w:fill="FCFCFC"/>
        </w:rPr>
      </w:pPr>
    </w:p>
    <w:p w14:paraId="00000936">
      <w:pPr>
        <w:spacing w:before="0" w:after="360" w:line="360" w:lineRule="auto"/>
        <w:rPr>
          <w:b/>
          <w:color w:val="404040"/>
          <w:sz w:val="28"/>
          <w:szCs w:val="28"/>
          <w:shd w:val="clear" w:fill="FCFCFC"/>
        </w:rPr>
      </w:pPr>
      <w:r>
        <w:rPr>
          <w:b/>
          <w:color w:val="404040"/>
          <w:sz w:val="28"/>
          <w:szCs w:val="28"/>
          <w:shd w:val="clear" w:fill="FCFCFC"/>
          <w:rtl w:val="0"/>
        </w:rPr>
        <w:t>Give the valid secret key</w:t>
      </w:r>
    </w:p>
    <w:p w14:paraId="00000937">
      <w:pPr>
        <w:spacing w:before="0" w:after="360" w:line="360" w:lineRule="auto"/>
        <w:rPr>
          <w:b/>
          <w:color w:val="404040"/>
          <w:sz w:val="28"/>
          <w:szCs w:val="28"/>
          <w:shd w:val="clear" w:fill="FCFCFC"/>
        </w:rPr>
      </w:pPr>
    </w:p>
    <w:p w14:paraId="00000938">
      <w:pPr>
        <w:spacing w:before="0" w:after="360" w:line="360" w:lineRule="auto"/>
        <w:rPr>
          <w:b/>
          <w:color w:val="404040"/>
          <w:sz w:val="28"/>
          <w:szCs w:val="28"/>
          <w:shd w:val="clear" w:fill="FCFCFC"/>
        </w:rPr>
      </w:pPr>
      <w:r>
        <w:rPr>
          <w:b/>
          <w:color w:val="404040"/>
          <w:sz w:val="28"/>
          <w:szCs w:val="28"/>
          <w:shd w:val="clear" w:fill="FCFCFC"/>
          <w:rtl w:val="0"/>
        </w:rPr>
        <w:t>Press enter, no need to give any region and format option</w:t>
      </w:r>
    </w:p>
    <w:p w14:paraId="00000939">
      <w:pPr>
        <w:spacing w:before="0" w:after="360" w:line="360" w:lineRule="auto"/>
        <w:rPr>
          <w:b/>
          <w:color w:val="404040"/>
          <w:sz w:val="28"/>
          <w:szCs w:val="28"/>
          <w:shd w:val="clear" w:fill="FCFCFC"/>
        </w:rPr>
      </w:pPr>
      <w:r>
        <w:rPr>
          <w:b/>
          <w:color w:val="404040"/>
          <w:sz w:val="28"/>
          <w:szCs w:val="28"/>
          <w:shd w:val="clear" w:fill="FCFCFC"/>
          <w:rtl w:val="0"/>
        </w:rPr>
        <w:t>To verify if the credentials have been set for aws</w:t>
      </w:r>
    </w:p>
    <w:p w14:paraId="0000093A">
      <w:pPr>
        <w:spacing w:before="0" w:after="360" w:line="360" w:lineRule="auto"/>
        <w:rPr>
          <w:b/>
          <w:color w:val="404040"/>
          <w:sz w:val="28"/>
          <w:szCs w:val="28"/>
          <w:shd w:val="clear" w:fill="FCFCFC"/>
        </w:rPr>
      </w:pPr>
    </w:p>
    <w:p w14:paraId="0000093B">
      <w:pPr>
        <w:spacing w:before="0" w:after="360" w:line="360" w:lineRule="auto"/>
        <w:rPr>
          <w:b/>
          <w:color w:val="404040"/>
          <w:sz w:val="28"/>
          <w:szCs w:val="28"/>
          <w:shd w:val="clear" w:fill="FCFCFC"/>
        </w:rPr>
      </w:pPr>
      <w:r>
        <w:rPr>
          <w:b/>
          <w:color w:val="404040"/>
          <w:sz w:val="28"/>
          <w:szCs w:val="28"/>
          <w:shd w:val="clear" w:fill="FCFCFC"/>
          <w:rtl w:val="0"/>
        </w:rPr>
        <w:t># cat ~/.aws/credentials</w:t>
      </w:r>
    </w:p>
    <w:p w14:paraId="0000093C">
      <w:pPr>
        <w:spacing w:before="0" w:after="360" w:line="360" w:lineRule="auto"/>
        <w:rPr>
          <w:b/>
          <w:color w:val="404040"/>
          <w:sz w:val="28"/>
          <w:szCs w:val="28"/>
          <w:shd w:val="clear" w:fill="FCFCFC"/>
        </w:rPr>
      </w:pPr>
      <w:r>
        <w:rPr>
          <w:b/>
          <w:color w:val="404040"/>
          <w:sz w:val="28"/>
          <w:szCs w:val="28"/>
          <w:shd w:val="clear" w:fill="FCFCFC"/>
          <w:rtl w:val="0"/>
        </w:rPr>
        <w:t>==================================</w:t>
      </w:r>
    </w:p>
    <w:p w14:paraId="0000093D">
      <w:pPr>
        <w:spacing w:before="0" w:after="360" w:line="360" w:lineRule="auto"/>
        <w:rPr>
          <w:b/>
          <w:color w:val="404040"/>
          <w:sz w:val="28"/>
          <w:szCs w:val="28"/>
          <w:shd w:val="clear" w:fill="FCFCFC"/>
        </w:rPr>
      </w:pPr>
      <w:r>
        <w:rPr>
          <w:b/>
          <w:color w:val="404040"/>
          <w:sz w:val="28"/>
          <w:szCs w:val="28"/>
          <w:shd w:val="clear" w:fill="FCFCFC"/>
          <w:rtl w:val="0"/>
        </w:rPr>
        <w:t>Agenda:</w:t>
      </w:r>
    </w:p>
    <w:p w14:paraId="0000093E">
      <w:pPr>
        <w:rPr>
          <w:sz w:val="38"/>
          <w:szCs w:val="38"/>
        </w:rPr>
      </w:pPr>
      <w:r>
        <w:rPr>
          <w:sz w:val="38"/>
          <w:szCs w:val="38"/>
          <w:rtl w:val="0"/>
        </w:rPr>
        <w:t>========================</w:t>
      </w:r>
    </w:p>
    <w:p w14:paraId="0000093F">
      <w:pPr>
        <w:rPr>
          <w:sz w:val="38"/>
          <w:szCs w:val="38"/>
        </w:rPr>
      </w:pPr>
      <w:r>
        <w:rPr>
          <w:sz w:val="38"/>
          <w:szCs w:val="38"/>
          <w:rtl w:val="0"/>
        </w:rPr>
        <w:t>Provisioners</w:t>
      </w:r>
    </w:p>
    <w:p w14:paraId="00000940">
      <w:pPr>
        <w:numPr>
          <w:ilvl w:val="0"/>
          <w:numId w:val="13"/>
        </w:numPr>
        <w:ind w:left="720" w:hanging="360"/>
        <w:rPr>
          <w:sz w:val="38"/>
          <w:szCs w:val="38"/>
          <w:u w:val="none"/>
        </w:rPr>
      </w:pPr>
      <w:r>
        <w:rPr>
          <w:sz w:val="38"/>
          <w:szCs w:val="38"/>
          <w:rtl w:val="0"/>
        </w:rPr>
        <w:t>Local-exec provisioner</w:t>
      </w:r>
    </w:p>
    <w:p w14:paraId="00000941">
      <w:pPr>
        <w:numPr>
          <w:ilvl w:val="0"/>
          <w:numId w:val="13"/>
        </w:numPr>
        <w:ind w:left="720" w:hanging="360"/>
        <w:rPr>
          <w:sz w:val="38"/>
          <w:szCs w:val="38"/>
          <w:u w:val="none"/>
        </w:rPr>
      </w:pPr>
      <w:r>
        <w:rPr>
          <w:sz w:val="38"/>
          <w:szCs w:val="38"/>
          <w:rtl w:val="0"/>
        </w:rPr>
        <w:t>Remote-exec provisioner</w:t>
      </w:r>
    </w:p>
    <w:p w14:paraId="00000942">
      <w:pPr>
        <w:ind w:left="0" w:firstLine="0"/>
        <w:rPr>
          <w:sz w:val="38"/>
          <w:szCs w:val="38"/>
        </w:rPr>
      </w:pPr>
      <w:r>
        <w:rPr>
          <w:sz w:val="38"/>
          <w:szCs w:val="38"/>
          <w:rtl w:val="0"/>
        </w:rPr>
        <w:t>Backup of Terraform state file</w:t>
      </w:r>
    </w:p>
    <w:p w14:paraId="00000943">
      <w:pPr>
        <w:ind w:left="0" w:firstLine="0"/>
        <w:rPr>
          <w:sz w:val="38"/>
          <w:szCs w:val="38"/>
        </w:rPr>
      </w:pPr>
      <w:r>
        <w:rPr>
          <w:sz w:val="38"/>
          <w:szCs w:val="38"/>
          <w:rtl w:val="0"/>
        </w:rPr>
        <w:t>Enables logs in terraform</w:t>
      </w:r>
    </w:p>
    <w:p w14:paraId="00000944">
      <w:pPr>
        <w:ind w:left="0" w:firstLine="0"/>
        <w:rPr>
          <w:sz w:val="38"/>
          <w:szCs w:val="38"/>
        </w:rPr>
      </w:pPr>
    </w:p>
    <w:p w14:paraId="00000945">
      <w:pPr>
        <w:ind w:left="0" w:firstLine="0"/>
        <w:rPr>
          <w:sz w:val="38"/>
          <w:szCs w:val="38"/>
        </w:rPr>
      </w:pPr>
      <w:r>
        <w:rPr>
          <w:sz w:val="38"/>
          <w:szCs w:val="38"/>
          <w:rtl w:val="0"/>
        </w:rPr>
        <w:t>==========================</w:t>
      </w:r>
    </w:p>
    <w:p w14:paraId="00000946">
      <w:pPr>
        <w:ind w:left="0" w:firstLine="0"/>
        <w:rPr>
          <w:sz w:val="38"/>
          <w:szCs w:val="38"/>
        </w:rPr>
      </w:pPr>
    </w:p>
    <w:p w14:paraId="00000947">
      <w:pPr>
        <w:rPr>
          <w:sz w:val="38"/>
          <w:szCs w:val="38"/>
        </w:rPr>
      </w:pPr>
      <w:r>
        <w:rPr>
          <w:sz w:val="38"/>
          <w:szCs w:val="38"/>
          <w:rtl w:val="0"/>
        </w:rPr>
        <w:t>Provisioners:</w:t>
      </w:r>
    </w:p>
    <w:p w14:paraId="00000948">
      <w:pPr>
        <w:rPr>
          <w:sz w:val="38"/>
          <w:szCs w:val="38"/>
        </w:rPr>
      </w:pPr>
      <w:r>
        <w:rPr>
          <w:sz w:val="38"/>
          <w:szCs w:val="38"/>
          <w:rtl w:val="0"/>
        </w:rPr>
        <w:t>============</w:t>
      </w:r>
    </w:p>
    <w:p w14:paraId="00000949">
      <w:pPr>
        <w:rPr>
          <w:sz w:val="38"/>
          <w:szCs w:val="38"/>
        </w:rPr>
      </w:pPr>
      <w:r>
        <w:rPr>
          <w:sz w:val="38"/>
          <w:szCs w:val="38"/>
          <w:rtl w:val="0"/>
        </w:rPr>
        <w:t>If we want terraform to execute any command on the current local machine or on a remote server than we make use of provisioner block</w:t>
      </w:r>
    </w:p>
    <w:p w14:paraId="0000094A">
      <w:pPr>
        <w:rPr>
          <w:sz w:val="38"/>
          <w:szCs w:val="38"/>
        </w:rPr>
      </w:pPr>
    </w:p>
    <w:p w14:paraId="0000094B">
      <w:pPr>
        <w:rPr>
          <w:b/>
          <w:sz w:val="38"/>
          <w:szCs w:val="38"/>
        </w:rPr>
      </w:pPr>
      <w:r>
        <w:rPr>
          <w:b/>
          <w:sz w:val="38"/>
          <w:szCs w:val="38"/>
          <w:rtl w:val="0"/>
        </w:rPr>
        <w:t>Provisioner block is written inside a resource block</w:t>
      </w:r>
    </w:p>
    <w:p w14:paraId="0000094C">
      <w:pPr>
        <w:rPr>
          <w:sz w:val="38"/>
          <w:szCs w:val="38"/>
        </w:rPr>
      </w:pPr>
    </w:p>
    <w:p w14:paraId="0000094D">
      <w:pPr>
        <w:rPr>
          <w:sz w:val="38"/>
          <w:szCs w:val="38"/>
        </w:rPr>
      </w:pPr>
      <w:r>
        <w:rPr>
          <w:sz w:val="38"/>
          <w:szCs w:val="38"/>
          <w:rtl w:val="0"/>
        </w:rPr>
        <w:t>There are 2 types of provisioner blocks:</w:t>
      </w:r>
    </w:p>
    <w:p w14:paraId="0000094E">
      <w:pPr>
        <w:numPr>
          <w:ilvl w:val="0"/>
          <w:numId w:val="14"/>
        </w:numPr>
        <w:ind w:left="720" w:hanging="360"/>
        <w:rPr>
          <w:sz w:val="38"/>
          <w:szCs w:val="38"/>
          <w:u w:val="none"/>
        </w:rPr>
      </w:pPr>
      <w:r>
        <w:rPr>
          <w:sz w:val="38"/>
          <w:szCs w:val="38"/>
          <w:rtl w:val="0"/>
        </w:rPr>
        <w:t>Local-exec</w:t>
      </w:r>
    </w:p>
    <w:p w14:paraId="0000094F">
      <w:pPr>
        <w:numPr>
          <w:ilvl w:val="0"/>
          <w:numId w:val="14"/>
        </w:numPr>
        <w:ind w:left="720" w:hanging="360"/>
        <w:rPr>
          <w:sz w:val="38"/>
          <w:szCs w:val="38"/>
          <w:u w:val="none"/>
        </w:rPr>
      </w:pPr>
      <w:r>
        <w:rPr>
          <w:sz w:val="38"/>
          <w:szCs w:val="38"/>
          <w:rtl w:val="0"/>
        </w:rPr>
        <w:t>Remote- exec</w:t>
      </w:r>
    </w:p>
    <w:p w14:paraId="00000950">
      <w:pPr>
        <w:rPr>
          <w:sz w:val="38"/>
          <w:szCs w:val="38"/>
        </w:rPr>
      </w:pPr>
    </w:p>
    <w:p w14:paraId="00000951">
      <w:pPr>
        <w:rPr>
          <w:sz w:val="38"/>
          <w:szCs w:val="38"/>
        </w:rPr>
      </w:pPr>
      <w:r>
        <w:rPr>
          <w:sz w:val="38"/>
          <w:szCs w:val="38"/>
          <w:rtl w:val="0"/>
        </w:rPr>
        <w:t>Using local-exec provisioner, you can run any command on the local machine</w:t>
      </w:r>
    </w:p>
    <w:p w14:paraId="00000952">
      <w:pPr>
        <w:rPr>
          <w:sz w:val="38"/>
          <w:szCs w:val="38"/>
        </w:rPr>
      </w:pPr>
    </w:p>
    <w:p w14:paraId="00000953">
      <w:pPr>
        <w:rPr>
          <w:sz w:val="38"/>
          <w:szCs w:val="38"/>
        </w:rPr>
      </w:pPr>
    </w:p>
    <w:p w14:paraId="00000954">
      <w:pPr>
        <w:rPr>
          <w:sz w:val="38"/>
          <w:szCs w:val="38"/>
        </w:rPr>
      </w:pPr>
      <w:r>
        <w:rPr>
          <w:sz w:val="38"/>
          <w:szCs w:val="38"/>
          <w:rtl w:val="0"/>
        </w:rPr>
        <w:t>================================</w:t>
      </w:r>
    </w:p>
    <w:p w14:paraId="00000955">
      <w:pPr>
        <w:rPr>
          <w:sz w:val="38"/>
          <w:szCs w:val="38"/>
        </w:rPr>
      </w:pPr>
      <w:r>
        <w:rPr>
          <w:sz w:val="38"/>
          <w:szCs w:val="38"/>
          <w:rtl w:val="0"/>
        </w:rPr>
        <w:t>Demo:</w:t>
      </w:r>
    </w:p>
    <w:p w14:paraId="00000956">
      <w:pPr>
        <w:rPr>
          <w:sz w:val="38"/>
          <w:szCs w:val="38"/>
        </w:rPr>
      </w:pPr>
      <w:r>
        <w:rPr>
          <w:sz w:val="38"/>
          <w:szCs w:val="38"/>
          <w:rtl w:val="0"/>
        </w:rPr>
        <w:t>==============================</w:t>
      </w:r>
    </w:p>
    <w:p w14:paraId="00000957">
      <w:pPr>
        <w:rPr>
          <w:sz w:val="38"/>
          <w:szCs w:val="38"/>
        </w:rPr>
      </w:pPr>
    </w:p>
    <w:p w14:paraId="00000958">
      <w:pPr>
        <w:rPr>
          <w:sz w:val="38"/>
          <w:szCs w:val="38"/>
        </w:rPr>
      </w:pPr>
      <w:r>
        <w:rPr>
          <w:sz w:val="38"/>
          <w:szCs w:val="38"/>
          <w:rtl w:val="0"/>
        </w:rPr>
        <w:t># mkdir myterraformfiles</w:t>
      </w:r>
    </w:p>
    <w:p w14:paraId="00000959">
      <w:pPr>
        <w:rPr>
          <w:sz w:val="38"/>
          <w:szCs w:val="38"/>
        </w:rPr>
      </w:pPr>
      <w:r>
        <w:rPr>
          <w:sz w:val="38"/>
          <w:szCs w:val="38"/>
          <w:rtl w:val="0"/>
        </w:rPr>
        <w:t># cd myterraformfiles</w:t>
      </w:r>
    </w:p>
    <w:p w14:paraId="0000095A">
      <w:pPr>
        <w:rPr>
          <w:sz w:val="38"/>
          <w:szCs w:val="38"/>
        </w:rPr>
      </w:pPr>
      <w:r>
        <w:rPr>
          <w:sz w:val="38"/>
          <w:szCs w:val="38"/>
          <w:rtl w:val="0"/>
        </w:rPr>
        <w:t xml:space="preserve"># vim aws_infra.tf </w:t>
      </w:r>
    </w:p>
    <w:p w14:paraId="0000095B">
      <w:pPr>
        <w:rPr>
          <w:sz w:val="38"/>
          <w:szCs w:val="38"/>
        </w:rPr>
      </w:pPr>
    </w:p>
    <w:p w14:paraId="0000095C">
      <w:pPr>
        <w:rPr>
          <w:sz w:val="38"/>
          <w:szCs w:val="38"/>
        </w:rPr>
      </w:pPr>
      <w:r>
        <w:rPr>
          <w:sz w:val="38"/>
          <w:szCs w:val="38"/>
          <w:rtl w:val="0"/>
        </w:rPr>
        <w:t>aws_infra.tf</w:t>
      </w:r>
    </w:p>
    <w:p w14:paraId="0000095D">
      <w:pPr>
        <w:rPr>
          <w:sz w:val="38"/>
          <w:szCs w:val="38"/>
        </w:rPr>
      </w:pPr>
    </w:p>
    <w:p w14:paraId="0000095E">
      <w:pPr>
        <w:rPr>
          <w:sz w:val="38"/>
          <w:szCs w:val="38"/>
        </w:rPr>
      </w:pPr>
      <w:r>
        <w:rPr>
          <w:sz w:val="38"/>
          <w:szCs w:val="38"/>
          <w:rtl w:val="0"/>
        </w:rPr>
        <w:t>provider "aws" {</w:t>
      </w:r>
    </w:p>
    <w:p w14:paraId="0000095F">
      <w:pPr>
        <w:rPr>
          <w:sz w:val="38"/>
          <w:szCs w:val="38"/>
        </w:rPr>
      </w:pPr>
    </w:p>
    <w:p w14:paraId="00000960">
      <w:pPr>
        <w:rPr>
          <w:sz w:val="38"/>
          <w:szCs w:val="38"/>
        </w:rPr>
      </w:pPr>
      <w:r>
        <w:rPr>
          <w:sz w:val="38"/>
          <w:szCs w:val="38"/>
          <w:rtl w:val="0"/>
        </w:rPr>
        <w:t>region = "us-east-1"</w:t>
      </w:r>
    </w:p>
    <w:p w14:paraId="00000961">
      <w:pPr>
        <w:rPr>
          <w:sz w:val="38"/>
          <w:szCs w:val="38"/>
        </w:rPr>
      </w:pPr>
      <w:r>
        <w:rPr>
          <w:sz w:val="38"/>
          <w:szCs w:val="38"/>
          <w:rtl w:val="0"/>
        </w:rPr>
        <w:t>shared_credentials_files =  ["~/.aws/credentials"]</w:t>
      </w:r>
    </w:p>
    <w:p w14:paraId="00000962">
      <w:pPr>
        <w:rPr>
          <w:sz w:val="38"/>
          <w:szCs w:val="38"/>
        </w:rPr>
      </w:pPr>
    </w:p>
    <w:p w14:paraId="00000963">
      <w:pPr>
        <w:rPr>
          <w:sz w:val="38"/>
          <w:szCs w:val="38"/>
        </w:rPr>
      </w:pPr>
    </w:p>
    <w:p w14:paraId="00000964">
      <w:pPr>
        <w:rPr>
          <w:sz w:val="38"/>
          <w:szCs w:val="38"/>
        </w:rPr>
      </w:pPr>
      <w:r>
        <w:rPr>
          <w:sz w:val="38"/>
          <w:szCs w:val="38"/>
          <w:rtl w:val="0"/>
        </w:rPr>
        <w:t>}</w:t>
      </w:r>
    </w:p>
    <w:p w14:paraId="00000965">
      <w:pPr>
        <w:rPr>
          <w:sz w:val="38"/>
          <w:szCs w:val="38"/>
        </w:rPr>
      </w:pPr>
    </w:p>
    <w:p w14:paraId="00000966">
      <w:pPr>
        <w:rPr>
          <w:sz w:val="38"/>
          <w:szCs w:val="38"/>
        </w:rPr>
      </w:pPr>
      <w:r>
        <w:rPr>
          <w:sz w:val="38"/>
          <w:szCs w:val="38"/>
          <w:rtl w:val="0"/>
        </w:rPr>
        <w:t>resource "null_resource" "local_cmd"{</w:t>
      </w:r>
    </w:p>
    <w:p w14:paraId="00000967">
      <w:pPr>
        <w:rPr>
          <w:sz w:val="38"/>
          <w:szCs w:val="38"/>
        </w:rPr>
      </w:pPr>
    </w:p>
    <w:p w14:paraId="00000968">
      <w:pPr>
        <w:rPr>
          <w:sz w:val="38"/>
          <w:szCs w:val="38"/>
        </w:rPr>
      </w:pPr>
      <w:r>
        <w:rPr>
          <w:sz w:val="38"/>
          <w:szCs w:val="38"/>
          <w:rtl w:val="0"/>
        </w:rPr>
        <w:t>provisioner "local-exec" {</w:t>
      </w:r>
    </w:p>
    <w:p w14:paraId="00000969">
      <w:pPr>
        <w:rPr>
          <w:sz w:val="38"/>
          <w:szCs w:val="38"/>
        </w:rPr>
      </w:pPr>
    </w:p>
    <w:p w14:paraId="0000096A">
      <w:pPr>
        <w:rPr>
          <w:sz w:val="38"/>
          <w:szCs w:val="38"/>
        </w:rPr>
      </w:pPr>
      <w:r>
        <w:rPr>
          <w:sz w:val="38"/>
          <w:szCs w:val="38"/>
          <w:rtl w:val="0"/>
        </w:rPr>
        <w:t>command = "echo 'Hello from terraform' &gt; ./myfile.txt"</w:t>
      </w:r>
    </w:p>
    <w:p w14:paraId="0000096B">
      <w:pPr>
        <w:rPr>
          <w:sz w:val="38"/>
          <w:szCs w:val="38"/>
        </w:rPr>
      </w:pPr>
    </w:p>
    <w:p w14:paraId="0000096C">
      <w:pPr>
        <w:rPr>
          <w:sz w:val="38"/>
          <w:szCs w:val="38"/>
        </w:rPr>
      </w:pPr>
    </w:p>
    <w:p w14:paraId="0000096D">
      <w:pPr>
        <w:rPr>
          <w:sz w:val="38"/>
          <w:szCs w:val="38"/>
        </w:rPr>
      </w:pPr>
      <w:r>
        <w:rPr>
          <w:sz w:val="38"/>
          <w:szCs w:val="38"/>
          <w:rtl w:val="0"/>
        </w:rPr>
        <w:t>}</w:t>
      </w:r>
    </w:p>
    <w:p w14:paraId="0000096E">
      <w:pPr>
        <w:rPr>
          <w:sz w:val="38"/>
          <w:szCs w:val="38"/>
        </w:rPr>
      </w:pPr>
    </w:p>
    <w:p w14:paraId="0000096F">
      <w:pPr>
        <w:rPr>
          <w:sz w:val="38"/>
          <w:szCs w:val="38"/>
        </w:rPr>
      </w:pPr>
      <w:r>
        <w:rPr>
          <w:sz w:val="38"/>
          <w:szCs w:val="38"/>
          <w:rtl w:val="0"/>
        </w:rPr>
        <w:t>}</w:t>
      </w:r>
    </w:p>
    <w:p w14:paraId="00000970">
      <w:pPr>
        <w:rPr>
          <w:sz w:val="38"/>
          <w:szCs w:val="38"/>
        </w:rPr>
      </w:pPr>
    </w:p>
    <w:p w14:paraId="00000971">
      <w:pPr>
        <w:rPr>
          <w:sz w:val="38"/>
          <w:szCs w:val="38"/>
        </w:rPr>
      </w:pPr>
      <w:r>
        <w:rPr>
          <w:sz w:val="38"/>
          <w:szCs w:val="38"/>
          <w:rtl w:val="0"/>
        </w:rPr>
        <w:t>resource "tls_private_key" "mykey" {</w:t>
      </w:r>
    </w:p>
    <w:p w14:paraId="00000972">
      <w:pPr>
        <w:rPr>
          <w:sz w:val="38"/>
          <w:szCs w:val="38"/>
        </w:rPr>
      </w:pPr>
      <w:r>
        <w:rPr>
          <w:sz w:val="38"/>
          <w:szCs w:val="38"/>
          <w:rtl w:val="0"/>
        </w:rPr>
        <w:t xml:space="preserve">  algorithm = "RSA"</w:t>
      </w:r>
    </w:p>
    <w:p w14:paraId="00000973">
      <w:pPr>
        <w:rPr>
          <w:sz w:val="38"/>
          <w:szCs w:val="38"/>
        </w:rPr>
      </w:pPr>
      <w:r>
        <w:rPr>
          <w:sz w:val="38"/>
          <w:szCs w:val="38"/>
          <w:rtl w:val="0"/>
        </w:rPr>
        <w:t>}</w:t>
      </w:r>
    </w:p>
    <w:p w14:paraId="00000974">
      <w:pPr>
        <w:rPr>
          <w:sz w:val="38"/>
          <w:szCs w:val="38"/>
        </w:rPr>
      </w:pPr>
    </w:p>
    <w:p w14:paraId="00000975">
      <w:pPr>
        <w:rPr>
          <w:sz w:val="38"/>
          <w:szCs w:val="38"/>
        </w:rPr>
      </w:pPr>
      <w:r>
        <w:rPr>
          <w:sz w:val="38"/>
          <w:szCs w:val="38"/>
          <w:rtl w:val="0"/>
        </w:rPr>
        <w:t>resource "aws_key_pair" "aws-key" {</w:t>
      </w:r>
    </w:p>
    <w:p w14:paraId="00000976">
      <w:pPr>
        <w:rPr>
          <w:sz w:val="38"/>
          <w:szCs w:val="38"/>
        </w:rPr>
      </w:pPr>
      <w:r>
        <w:rPr>
          <w:sz w:val="38"/>
          <w:szCs w:val="38"/>
          <w:rtl w:val="0"/>
        </w:rPr>
        <w:t xml:space="preserve">  key_name   = "web-key"</w:t>
      </w:r>
    </w:p>
    <w:p w14:paraId="00000977">
      <w:pPr>
        <w:rPr>
          <w:sz w:val="38"/>
          <w:szCs w:val="38"/>
        </w:rPr>
      </w:pPr>
      <w:r>
        <w:rPr>
          <w:sz w:val="38"/>
          <w:szCs w:val="38"/>
          <w:rtl w:val="0"/>
        </w:rPr>
        <w:t xml:space="preserve">  public_key = tls_private_key.mykey.public_key_openssh</w:t>
      </w:r>
    </w:p>
    <w:p w14:paraId="00000978">
      <w:pPr>
        <w:rPr>
          <w:sz w:val="38"/>
          <w:szCs w:val="38"/>
        </w:rPr>
      </w:pPr>
    </w:p>
    <w:p w14:paraId="00000979">
      <w:pPr>
        <w:rPr>
          <w:sz w:val="38"/>
          <w:szCs w:val="38"/>
        </w:rPr>
      </w:pPr>
      <w:r>
        <w:rPr>
          <w:sz w:val="38"/>
          <w:szCs w:val="38"/>
          <w:rtl w:val="0"/>
        </w:rPr>
        <w:t xml:space="preserve"> provisioner "local-exec" {</w:t>
      </w:r>
    </w:p>
    <w:p w14:paraId="0000097A">
      <w:pPr>
        <w:rPr>
          <w:sz w:val="38"/>
          <w:szCs w:val="38"/>
        </w:rPr>
      </w:pPr>
    </w:p>
    <w:p w14:paraId="0000097B">
      <w:pPr>
        <w:rPr>
          <w:sz w:val="38"/>
          <w:szCs w:val="38"/>
        </w:rPr>
      </w:pPr>
      <w:r>
        <w:rPr>
          <w:sz w:val="38"/>
          <w:szCs w:val="38"/>
          <w:rtl w:val="0"/>
        </w:rPr>
        <w:t>command = "echo '${tls_private_key.mykey.private_key_pem}' &gt; ./web-key.pem"</w:t>
      </w:r>
    </w:p>
    <w:p w14:paraId="0000097C">
      <w:pPr>
        <w:rPr>
          <w:sz w:val="38"/>
          <w:szCs w:val="38"/>
        </w:rPr>
      </w:pPr>
    </w:p>
    <w:p w14:paraId="0000097D">
      <w:pPr>
        <w:rPr>
          <w:sz w:val="38"/>
          <w:szCs w:val="38"/>
        </w:rPr>
      </w:pPr>
    </w:p>
    <w:p w14:paraId="0000097E">
      <w:pPr>
        <w:rPr>
          <w:sz w:val="38"/>
          <w:szCs w:val="38"/>
        </w:rPr>
      </w:pPr>
      <w:r>
        <w:rPr>
          <w:sz w:val="38"/>
          <w:szCs w:val="38"/>
          <w:rtl w:val="0"/>
        </w:rPr>
        <w:t>}</w:t>
      </w:r>
    </w:p>
    <w:p w14:paraId="0000097F">
      <w:pPr>
        <w:rPr>
          <w:sz w:val="38"/>
          <w:szCs w:val="38"/>
        </w:rPr>
      </w:pPr>
    </w:p>
    <w:p w14:paraId="00000980">
      <w:pPr>
        <w:rPr>
          <w:sz w:val="38"/>
          <w:szCs w:val="38"/>
        </w:rPr>
      </w:pPr>
    </w:p>
    <w:p w14:paraId="00000981">
      <w:pPr>
        <w:rPr>
          <w:sz w:val="38"/>
          <w:szCs w:val="38"/>
        </w:rPr>
      </w:pPr>
      <w:r>
        <w:rPr>
          <w:sz w:val="38"/>
          <w:szCs w:val="38"/>
          <w:rtl w:val="0"/>
        </w:rPr>
        <w:t>}</w:t>
      </w:r>
    </w:p>
    <w:p w14:paraId="00000982">
      <w:pPr>
        <w:rPr>
          <w:sz w:val="38"/>
          <w:szCs w:val="38"/>
        </w:rPr>
      </w:pPr>
    </w:p>
    <w:p w14:paraId="00000983">
      <w:pPr>
        <w:rPr>
          <w:sz w:val="38"/>
          <w:szCs w:val="38"/>
        </w:rPr>
      </w:pPr>
    </w:p>
    <w:p w14:paraId="00000984">
      <w:pPr>
        <w:rPr>
          <w:sz w:val="38"/>
          <w:szCs w:val="38"/>
        </w:rPr>
      </w:pPr>
      <w:r>
        <w:rPr>
          <w:sz w:val="38"/>
          <w:szCs w:val="38"/>
          <w:rtl w:val="0"/>
        </w:rPr>
        <w:t>Save and run the commands</w:t>
      </w:r>
    </w:p>
    <w:p w14:paraId="00000985">
      <w:pPr>
        <w:rPr>
          <w:sz w:val="38"/>
          <w:szCs w:val="38"/>
        </w:rPr>
      </w:pPr>
    </w:p>
    <w:p w14:paraId="00000986">
      <w:pPr>
        <w:rPr>
          <w:sz w:val="38"/>
          <w:szCs w:val="38"/>
        </w:rPr>
      </w:pPr>
      <w:r>
        <w:rPr>
          <w:sz w:val="38"/>
          <w:szCs w:val="38"/>
          <w:rtl w:val="0"/>
        </w:rPr>
        <w:t># terraform init</w:t>
      </w:r>
    </w:p>
    <w:p w14:paraId="00000987">
      <w:pPr>
        <w:rPr>
          <w:sz w:val="38"/>
          <w:szCs w:val="38"/>
        </w:rPr>
      </w:pPr>
    </w:p>
    <w:p w14:paraId="00000988">
      <w:pPr>
        <w:rPr>
          <w:sz w:val="38"/>
          <w:szCs w:val="38"/>
        </w:rPr>
      </w:pPr>
      <w:r>
        <w:rPr>
          <w:sz w:val="38"/>
          <w:szCs w:val="38"/>
          <w:rtl w:val="0"/>
        </w:rPr>
        <w:t xml:space="preserve"># terraform apply --auto-approve </w:t>
      </w:r>
    </w:p>
    <w:p w14:paraId="00000989">
      <w:pPr>
        <w:rPr>
          <w:sz w:val="38"/>
          <w:szCs w:val="38"/>
        </w:rPr>
      </w:pPr>
    </w:p>
    <w:p w14:paraId="0000098A">
      <w:pPr>
        <w:rPr>
          <w:sz w:val="38"/>
          <w:szCs w:val="38"/>
        </w:rPr>
      </w:pPr>
      <w:r>
        <w:rPr>
          <w:sz w:val="38"/>
          <w:szCs w:val="38"/>
          <w:rtl w:val="0"/>
        </w:rPr>
        <w:t>Check if files have been created in local directory</w:t>
      </w:r>
    </w:p>
    <w:p w14:paraId="0000098B">
      <w:pPr>
        <w:rPr>
          <w:sz w:val="38"/>
          <w:szCs w:val="38"/>
        </w:rPr>
      </w:pPr>
      <w:r>
        <w:rPr>
          <w:sz w:val="38"/>
          <w:szCs w:val="38"/>
          <w:rtl w:val="0"/>
        </w:rPr>
        <w:t>Check if key is created in AWS</w:t>
      </w:r>
    </w:p>
    <w:p w14:paraId="0000098C">
      <w:pPr>
        <w:rPr>
          <w:sz w:val="38"/>
          <w:szCs w:val="38"/>
        </w:rPr>
      </w:pPr>
      <w:r>
        <w:rPr>
          <w:sz w:val="38"/>
          <w:szCs w:val="38"/>
          <w:rtl w:val="0"/>
        </w:rPr>
        <w:t>==================================</w:t>
      </w:r>
    </w:p>
    <w:p w14:paraId="0000098D">
      <w:pPr>
        <w:rPr>
          <w:sz w:val="38"/>
          <w:szCs w:val="38"/>
        </w:rPr>
      </w:pPr>
    </w:p>
    <w:p w14:paraId="0000098E">
      <w:pPr>
        <w:rPr>
          <w:sz w:val="38"/>
          <w:szCs w:val="38"/>
        </w:rPr>
      </w:pPr>
      <w:r>
        <w:rPr>
          <w:sz w:val="38"/>
          <w:szCs w:val="38"/>
          <w:rtl w:val="0"/>
        </w:rPr>
        <w:t>Remote-exec provisioner:</w:t>
      </w:r>
    </w:p>
    <w:p w14:paraId="0000098F">
      <w:pPr>
        <w:rPr>
          <w:sz w:val="38"/>
          <w:szCs w:val="38"/>
        </w:rPr>
      </w:pPr>
      <w:r>
        <w:rPr>
          <w:sz w:val="38"/>
          <w:szCs w:val="38"/>
          <w:rtl w:val="0"/>
        </w:rPr>
        <w:t>====================================</w:t>
      </w:r>
    </w:p>
    <w:p w14:paraId="00000990">
      <w:pPr>
        <w:rPr>
          <w:sz w:val="38"/>
          <w:szCs w:val="38"/>
        </w:rPr>
      </w:pPr>
    </w:p>
    <w:p w14:paraId="00000991">
      <w:pPr>
        <w:rPr>
          <w:sz w:val="38"/>
          <w:szCs w:val="38"/>
        </w:rPr>
      </w:pPr>
      <w:r>
        <w:rPr>
          <w:sz w:val="38"/>
          <w:szCs w:val="38"/>
          <w:rtl w:val="0"/>
        </w:rPr>
        <w:t>In the same directory as that of local exec , add a new file</w:t>
      </w:r>
    </w:p>
    <w:p w14:paraId="00000992">
      <w:pPr>
        <w:rPr>
          <w:sz w:val="38"/>
          <w:szCs w:val="38"/>
        </w:rPr>
      </w:pPr>
    </w:p>
    <w:p w14:paraId="00000993">
      <w:pPr>
        <w:rPr>
          <w:sz w:val="38"/>
          <w:szCs w:val="38"/>
        </w:rPr>
      </w:pPr>
      <w:r>
        <w:rPr>
          <w:sz w:val="38"/>
          <w:szCs w:val="38"/>
          <w:rtl w:val="0"/>
        </w:rPr>
        <w:t xml:space="preserve"># vim myinfra.tf </w:t>
      </w:r>
    </w:p>
    <w:p w14:paraId="00000994">
      <w:pPr>
        <w:rPr>
          <w:sz w:val="38"/>
          <w:szCs w:val="38"/>
        </w:rPr>
      </w:pPr>
    </w:p>
    <w:p w14:paraId="00000995">
      <w:pPr>
        <w:rPr>
          <w:sz w:val="38"/>
          <w:szCs w:val="38"/>
        </w:rPr>
      </w:pPr>
      <w:r>
        <w:rPr>
          <w:sz w:val="38"/>
          <w:szCs w:val="38"/>
          <w:rtl w:val="0"/>
        </w:rPr>
        <w:t>resource "aws_vpc" "sl-vpc" {</w:t>
      </w:r>
    </w:p>
    <w:p w14:paraId="00000996">
      <w:pPr>
        <w:rPr>
          <w:sz w:val="38"/>
          <w:szCs w:val="38"/>
        </w:rPr>
      </w:pPr>
    </w:p>
    <w:p w14:paraId="00000997">
      <w:pPr>
        <w:rPr>
          <w:sz w:val="38"/>
          <w:szCs w:val="38"/>
        </w:rPr>
      </w:pPr>
      <w:r>
        <w:rPr>
          <w:sz w:val="38"/>
          <w:szCs w:val="38"/>
          <w:rtl w:val="0"/>
        </w:rPr>
        <w:t>cidr_block = "10.0.0.0/16"</w:t>
      </w:r>
    </w:p>
    <w:p w14:paraId="00000998">
      <w:pPr>
        <w:rPr>
          <w:sz w:val="38"/>
          <w:szCs w:val="38"/>
        </w:rPr>
      </w:pPr>
    </w:p>
    <w:p w14:paraId="00000999">
      <w:pPr>
        <w:rPr>
          <w:sz w:val="38"/>
          <w:szCs w:val="38"/>
        </w:rPr>
      </w:pPr>
      <w:r>
        <w:rPr>
          <w:sz w:val="38"/>
          <w:szCs w:val="38"/>
          <w:rtl w:val="0"/>
        </w:rPr>
        <w:t>tags = {</w:t>
      </w:r>
    </w:p>
    <w:p w14:paraId="0000099A">
      <w:pPr>
        <w:rPr>
          <w:sz w:val="38"/>
          <w:szCs w:val="38"/>
        </w:rPr>
      </w:pPr>
      <w:r>
        <w:rPr>
          <w:sz w:val="38"/>
          <w:szCs w:val="38"/>
          <w:rtl w:val="0"/>
        </w:rPr>
        <w:t xml:space="preserve">    Name = "sl-vpc"</w:t>
      </w:r>
    </w:p>
    <w:p w14:paraId="0000099B">
      <w:pPr>
        <w:rPr>
          <w:sz w:val="38"/>
          <w:szCs w:val="38"/>
        </w:rPr>
      </w:pPr>
      <w:r>
        <w:rPr>
          <w:sz w:val="38"/>
          <w:szCs w:val="38"/>
          <w:rtl w:val="0"/>
        </w:rPr>
        <w:t xml:space="preserve">  }</w:t>
      </w:r>
    </w:p>
    <w:p w14:paraId="0000099C">
      <w:pPr>
        <w:rPr>
          <w:sz w:val="38"/>
          <w:szCs w:val="38"/>
        </w:rPr>
      </w:pPr>
    </w:p>
    <w:p w14:paraId="0000099D">
      <w:pPr>
        <w:rPr>
          <w:sz w:val="38"/>
          <w:szCs w:val="38"/>
        </w:rPr>
      </w:pPr>
      <w:r>
        <w:rPr>
          <w:sz w:val="38"/>
          <w:szCs w:val="38"/>
          <w:rtl w:val="0"/>
        </w:rPr>
        <w:t>}</w:t>
      </w:r>
    </w:p>
    <w:p w14:paraId="0000099E">
      <w:pPr>
        <w:rPr>
          <w:sz w:val="38"/>
          <w:szCs w:val="38"/>
        </w:rPr>
      </w:pPr>
    </w:p>
    <w:p w14:paraId="0000099F">
      <w:pPr>
        <w:rPr>
          <w:sz w:val="38"/>
          <w:szCs w:val="38"/>
        </w:rPr>
      </w:pPr>
    </w:p>
    <w:p w14:paraId="000009A0">
      <w:pPr>
        <w:rPr>
          <w:sz w:val="38"/>
          <w:szCs w:val="38"/>
        </w:rPr>
      </w:pPr>
      <w:r>
        <w:rPr>
          <w:sz w:val="38"/>
          <w:szCs w:val="38"/>
          <w:rtl w:val="0"/>
        </w:rPr>
        <w:t>resource "aws_subnet" "sl-subnet" {</w:t>
      </w:r>
    </w:p>
    <w:p w14:paraId="000009A1">
      <w:pPr>
        <w:rPr>
          <w:sz w:val="38"/>
          <w:szCs w:val="38"/>
        </w:rPr>
      </w:pPr>
    </w:p>
    <w:p w14:paraId="000009A2">
      <w:pPr>
        <w:rPr>
          <w:sz w:val="38"/>
          <w:szCs w:val="38"/>
        </w:rPr>
      </w:pPr>
      <w:r>
        <w:rPr>
          <w:sz w:val="38"/>
          <w:szCs w:val="38"/>
          <w:rtl w:val="0"/>
        </w:rPr>
        <w:t xml:space="preserve">  vpc_id     = aws_vpc.sl-vpc.id</w:t>
      </w:r>
    </w:p>
    <w:p w14:paraId="000009A3">
      <w:pPr>
        <w:rPr>
          <w:sz w:val="38"/>
          <w:szCs w:val="38"/>
        </w:rPr>
      </w:pPr>
    </w:p>
    <w:p w14:paraId="000009A4">
      <w:pPr>
        <w:rPr>
          <w:sz w:val="38"/>
          <w:szCs w:val="38"/>
        </w:rPr>
      </w:pPr>
      <w:r>
        <w:rPr>
          <w:sz w:val="38"/>
          <w:szCs w:val="38"/>
          <w:rtl w:val="0"/>
        </w:rPr>
        <w:t xml:space="preserve">  cidr_block = "10.0.1.0/24"</w:t>
      </w:r>
    </w:p>
    <w:p w14:paraId="000009A5">
      <w:pPr>
        <w:rPr>
          <w:sz w:val="38"/>
          <w:szCs w:val="38"/>
        </w:rPr>
      </w:pPr>
    </w:p>
    <w:p w14:paraId="000009A6">
      <w:pPr>
        <w:rPr>
          <w:sz w:val="38"/>
          <w:szCs w:val="38"/>
        </w:rPr>
      </w:pPr>
      <w:r>
        <w:rPr>
          <w:sz w:val="38"/>
          <w:szCs w:val="38"/>
          <w:rtl w:val="0"/>
        </w:rPr>
        <w:t xml:space="preserve">  depends_on = [aws_vpc.sl-vpc]</w:t>
      </w:r>
    </w:p>
    <w:p w14:paraId="000009A7">
      <w:pPr>
        <w:rPr>
          <w:sz w:val="38"/>
          <w:szCs w:val="38"/>
        </w:rPr>
      </w:pPr>
    </w:p>
    <w:p w14:paraId="000009A8">
      <w:pPr>
        <w:rPr>
          <w:sz w:val="38"/>
          <w:szCs w:val="38"/>
        </w:rPr>
      </w:pPr>
      <w:r>
        <w:rPr>
          <w:sz w:val="38"/>
          <w:szCs w:val="38"/>
          <w:rtl w:val="0"/>
        </w:rPr>
        <w:t xml:space="preserve">  map_public_ip_on_launch = true</w:t>
      </w:r>
    </w:p>
    <w:p w14:paraId="000009A9">
      <w:pPr>
        <w:rPr>
          <w:sz w:val="38"/>
          <w:szCs w:val="38"/>
        </w:rPr>
      </w:pPr>
    </w:p>
    <w:p w14:paraId="000009AA">
      <w:pPr>
        <w:rPr>
          <w:sz w:val="38"/>
          <w:szCs w:val="38"/>
        </w:rPr>
      </w:pPr>
      <w:r>
        <w:rPr>
          <w:sz w:val="38"/>
          <w:szCs w:val="38"/>
          <w:rtl w:val="0"/>
        </w:rPr>
        <w:t xml:space="preserve">  tags = {</w:t>
      </w:r>
    </w:p>
    <w:p w14:paraId="000009AB">
      <w:pPr>
        <w:rPr>
          <w:sz w:val="38"/>
          <w:szCs w:val="38"/>
        </w:rPr>
      </w:pPr>
      <w:r>
        <w:rPr>
          <w:sz w:val="38"/>
          <w:szCs w:val="38"/>
          <w:rtl w:val="0"/>
        </w:rPr>
        <w:t xml:space="preserve">    Name = "sl-subnet"</w:t>
      </w:r>
    </w:p>
    <w:p w14:paraId="000009AC">
      <w:pPr>
        <w:rPr>
          <w:sz w:val="38"/>
          <w:szCs w:val="38"/>
        </w:rPr>
      </w:pPr>
      <w:r>
        <w:rPr>
          <w:sz w:val="38"/>
          <w:szCs w:val="38"/>
          <w:rtl w:val="0"/>
        </w:rPr>
        <w:t xml:space="preserve">  }</w:t>
      </w:r>
    </w:p>
    <w:p w14:paraId="000009AD">
      <w:pPr>
        <w:rPr>
          <w:sz w:val="38"/>
          <w:szCs w:val="38"/>
        </w:rPr>
      </w:pPr>
      <w:r>
        <w:rPr>
          <w:sz w:val="38"/>
          <w:szCs w:val="38"/>
          <w:rtl w:val="0"/>
        </w:rPr>
        <w:t>}</w:t>
      </w:r>
    </w:p>
    <w:p w14:paraId="000009AE">
      <w:pPr>
        <w:rPr>
          <w:sz w:val="38"/>
          <w:szCs w:val="38"/>
        </w:rPr>
      </w:pPr>
    </w:p>
    <w:p w14:paraId="000009AF">
      <w:pPr>
        <w:rPr>
          <w:sz w:val="38"/>
          <w:szCs w:val="38"/>
        </w:rPr>
      </w:pPr>
      <w:r>
        <w:rPr>
          <w:sz w:val="38"/>
          <w:szCs w:val="38"/>
          <w:rtl w:val="0"/>
        </w:rPr>
        <w:t>resource "aws_route_table" "sl-route-table" {</w:t>
      </w:r>
    </w:p>
    <w:p w14:paraId="000009B0">
      <w:pPr>
        <w:rPr>
          <w:sz w:val="38"/>
          <w:szCs w:val="38"/>
        </w:rPr>
      </w:pPr>
      <w:r>
        <w:rPr>
          <w:sz w:val="38"/>
          <w:szCs w:val="38"/>
          <w:rtl w:val="0"/>
        </w:rPr>
        <w:t xml:space="preserve">  vpc_id = aws_vpc.sl-vpc.id</w:t>
      </w:r>
    </w:p>
    <w:p w14:paraId="000009B1">
      <w:pPr>
        <w:rPr>
          <w:sz w:val="38"/>
          <w:szCs w:val="38"/>
        </w:rPr>
      </w:pPr>
    </w:p>
    <w:p w14:paraId="000009B2">
      <w:pPr>
        <w:rPr>
          <w:sz w:val="38"/>
          <w:szCs w:val="38"/>
        </w:rPr>
      </w:pPr>
      <w:r>
        <w:rPr>
          <w:sz w:val="38"/>
          <w:szCs w:val="38"/>
          <w:rtl w:val="0"/>
        </w:rPr>
        <w:t xml:space="preserve"> tags = {</w:t>
      </w:r>
    </w:p>
    <w:p w14:paraId="000009B3">
      <w:pPr>
        <w:rPr>
          <w:sz w:val="38"/>
          <w:szCs w:val="38"/>
        </w:rPr>
      </w:pPr>
      <w:r>
        <w:rPr>
          <w:sz w:val="38"/>
          <w:szCs w:val="38"/>
          <w:rtl w:val="0"/>
        </w:rPr>
        <w:t xml:space="preserve">    Name = "sl-route-table"</w:t>
      </w:r>
    </w:p>
    <w:p w14:paraId="000009B4">
      <w:pPr>
        <w:rPr>
          <w:sz w:val="38"/>
          <w:szCs w:val="38"/>
        </w:rPr>
      </w:pPr>
      <w:r>
        <w:rPr>
          <w:sz w:val="38"/>
          <w:szCs w:val="38"/>
          <w:rtl w:val="0"/>
        </w:rPr>
        <w:t xml:space="preserve">  }</w:t>
      </w:r>
    </w:p>
    <w:p w14:paraId="000009B5">
      <w:pPr>
        <w:rPr>
          <w:sz w:val="38"/>
          <w:szCs w:val="38"/>
        </w:rPr>
      </w:pPr>
      <w:r>
        <w:rPr>
          <w:sz w:val="38"/>
          <w:szCs w:val="38"/>
          <w:rtl w:val="0"/>
        </w:rPr>
        <w:t>}</w:t>
      </w:r>
    </w:p>
    <w:p w14:paraId="000009B6">
      <w:pPr>
        <w:rPr>
          <w:sz w:val="38"/>
          <w:szCs w:val="38"/>
        </w:rPr>
      </w:pPr>
    </w:p>
    <w:p w14:paraId="000009B7">
      <w:pPr>
        <w:rPr>
          <w:sz w:val="38"/>
          <w:szCs w:val="38"/>
        </w:rPr>
      </w:pPr>
      <w:r>
        <w:rPr>
          <w:sz w:val="38"/>
          <w:szCs w:val="38"/>
          <w:rtl w:val="0"/>
        </w:rPr>
        <w:t>resource "aws_route_table_association" "a" {</w:t>
      </w:r>
    </w:p>
    <w:p w14:paraId="000009B8">
      <w:pPr>
        <w:rPr>
          <w:sz w:val="38"/>
          <w:szCs w:val="38"/>
        </w:rPr>
      </w:pPr>
      <w:r>
        <w:rPr>
          <w:sz w:val="38"/>
          <w:szCs w:val="38"/>
          <w:rtl w:val="0"/>
        </w:rPr>
        <w:t xml:space="preserve">  subnet_id      = aws_subnet.sl-subnet.id</w:t>
      </w:r>
    </w:p>
    <w:p w14:paraId="000009B9">
      <w:pPr>
        <w:rPr>
          <w:sz w:val="38"/>
          <w:szCs w:val="38"/>
        </w:rPr>
      </w:pPr>
      <w:r>
        <w:rPr>
          <w:sz w:val="38"/>
          <w:szCs w:val="38"/>
          <w:rtl w:val="0"/>
        </w:rPr>
        <w:t xml:space="preserve">  route_table_id = aws_route_table.sl-route-table.id</w:t>
      </w:r>
    </w:p>
    <w:p w14:paraId="000009BA">
      <w:pPr>
        <w:rPr>
          <w:sz w:val="38"/>
          <w:szCs w:val="38"/>
        </w:rPr>
      </w:pPr>
      <w:r>
        <w:rPr>
          <w:sz w:val="38"/>
          <w:szCs w:val="38"/>
          <w:rtl w:val="0"/>
        </w:rPr>
        <w:t>}</w:t>
      </w:r>
    </w:p>
    <w:p w14:paraId="000009BB">
      <w:pPr>
        <w:rPr>
          <w:sz w:val="38"/>
          <w:szCs w:val="38"/>
        </w:rPr>
      </w:pPr>
    </w:p>
    <w:p w14:paraId="000009BC">
      <w:pPr>
        <w:rPr>
          <w:sz w:val="38"/>
          <w:szCs w:val="38"/>
        </w:rPr>
      </w:pPr>
    </w:p>
    <w:p w14:paraId="000009BD">
      <w:pPr>
        <w:rPr>
          <w:sz w:val="38"/>
          <w:szCs w:val="38"/>
        </w:rPr>
      </w:pPr>
      <w:r>
        <w:rPr>
          <w:sz w:val="38"/>
          <w:szCs w:val="38"/>
          <w:rtl w:val="0"/>
        </w:rPr>
        <w:t>resource "aws_internet_gateway" "gw" {</w:t>
      </w:r>
    </w:p>
    <w:p w14:paraId="000009BE">
      <w:pPr>
        <w:rPr>
          <w:sz w:val="38"/>
          <w:szCs w:val="38"/>
        </w:rPr>
      </w:pPr>
      <w:r>
        <w:rPr>
          <w:sz w:val="38"/>
          <w:szCs w:val="38"/>
          <w:rtl w:val="0"/>
        </w:rPr>
        <w:t xml:space="preserve">  vpc_id = aws_vpc.sl-vpc.id</w:t>
      </w:r>
    </w:p>
    <w:p w14:paraId="000009BF">
      <w:pPr>
        <w:rPr>
          <w:sz w:val="38"/>
          <w:szCs w:val="38"/>
        </w:rPr>
      </w:pPr>
      <w:r>
        <w:rPr>
          <w:sz w:val="38"/>
          <w:szCs w:val="38"/>
          <w:rtl w:val="0"/>
        </w:rPr>
        <w:t xml:space="preserve">  depends_on = [aws_vpc.sl-vpc]</w:t>
      </w:r>
    </w:p>
    <w:p w14:paraId="000009C0">
      <w:pPr>
        <w:rPr>
          <w:sz w:val="38"/>
          <w:szCs w:val="38"/>
        </w:rPr>
      </w:pPr>
      <w:r>
        <w:rPr>
          <w:sz w:val="38"/>
          <w:szCs w:val="38"/>
          <w:rtl w:val="0"/>
        </w:rPr>
        <w:t xml:space="preserve">  tags = {</w:t>
      </w:r>
    </w:p>
    <w:p w14:paraId="000009C1">
      <w:pPr>
        <w:rPr>
          <w:sz w:val="38"/>
          <w:szCs w:val="38"/>
        </w:rPr>
      </w:pPr>
      <w:r>
        <w:rPr>
          <w:sz w:val="38"/>
          <w:szCs w:val="38"/>
          <w:rtl w:val="0"/>
        </w:rPr>
        <w:t xml:space="preserve">    Name = "sl-gw"</w:t>
      </w:r>
    </w:p>
    <w:p w14:paraId="000009C2">
      <w:pPr>
        <w:rPr>
          <w:sz w:val="38"/>
          <w:szCs w:val="38"/>
        </w:rPr>
      </w:pPr>
      <w:r>
        <w:rPr>
          <w:sz w:val="38"/>
          <w:szCs w:val="38"/>
          <w:rtl w:val="0"/>
        </w:rPr>
        <w:t xml:space="preserve">  }</w:t>
      </w:r>
    </w:p>
    <w:p w14:paraId="000009C3">
      <w:pPr>
        <w:rPr>
          <w:sz w:val="38"/>
          <w:szCs w:val="38"/>
        </w:rPr>
      </w:pPr>
      <w:r>
        <w:rPr>
          <w:sz w:val="38"/>
          <w:szCs w:val="38"/>
          <w:rtl w:val="0"/>
        </w:rPr>
        <w:t>}</w:t>
      </w:r>
    </w:p>
    <w:p w14:paraId="000009C4">
      <w:pPr>
        <w:rPr>
          <w:sz w:val="38"/>
          <w:szCs w:val="38"/>
        </w:rPr>
      </w:pPr>
    </w:p>
    <w:p w14:paraId="000009C5">
      <w:pPr>
        <w:rPr>
          <w:sz w:val="38"/>
          <w:szCs w:val="38"/>
        </w:rPr>
      </w:pPr>
    </w:p>
    <w:p w14:paraId="000009C6">
      <w:pPr>
        <w:rPr>
          <w:sz w:val="38"/>
          <w:szCs w:val="38"/>
        </w:rPr>
      </w:pPr>
      <w:r>
        <w:rPr>
          <w:sz w:val="38"/>
          <w:szCs w:val="38"/>
          <w:rtl w:val="0"/>
        </w:rPr>
        <w:t>resource "aws_route" "sl-route" {</w:t>
      </w:r>
    </w:p>
    <w:p w14:paraId="000009C7">
      <w:pPr>
        <w:rPr>
          <w:sz w:val="38"/>
          <w:szCs w:val="38"/>
        </w:rPr>
      </w:pPr>
      <w:r>
        <w:rPr>
          <w:sz w:val="38"/>
          <w:szCs w:val="38"/>
          <w:rtl w:val="0"/>
        </w:rPr>
        <w:t xml:space="preserve">  route_table_id            = aws_route_table.sl-route-table.id</w:t>
      </w:r>
    </w:p>
    <w:p w14:paraId="000009C8">
      <w:pPr>
        <w:rPr>
          <w:sz w:val="38"/>
          <w:szCs w:val="38"/>
        </w:rPr>
      </w:pPr>
      <w:r>
        <w:rPr>
          <w:sz w:val="38"/>
          <w:szCs w:val="38"/>
          <w:rtl w:val="0"/>
        </w:rPr>
        <w:t xml:space="preserve">  destination_cidr_block    = "0.0.0.0/0"</w:t>
      </w:r>
    </w:p>
    <w:p w14:paraId="000009C9">
      <w:pPr>
        <w:rPr>
          <w:sz w:val="38"/>
          <w:szCs w:val="38"/>
        </w:rPr>
      </w:pPr>
      <w:r>
        <w:rPr>
          <w:sz w:val="38"/>
          <w:szCs w:val="38"/>
          <w:rtl w:val="0"/>
        </w:rPr>
        <w:t xml:space="preserve">  gateway_id = aws_internet_gateway.gw.id</w:t>
      </w:r>
    </w:p>
    <w:p w14:paraId="000009CA">
      <w:pPr>
        <w:rPr>
          <w:sz w:val="38"/>
          <w:szCs w:val="38"/>
        </w:rPr>
      </w:pPr>
    </w:p>
    <w:p w14:paraId="000009CB">
      <w:pPr>
        <w:rPr>
          <w:sz w:val="38"/>
          <w:szCs w:val="38"/>
        </w:rPr>
      </w:pPr>
      <w:r>
        <w:rPr>
          <w:sz w:val="38"/>
          <w:szCs w:val="38"/>
          <w:rtl w:val="0"/>
        </w:rPr>
        <w:t>}</w:t>
      </w:r>
    </w:p>
    <w:p w14:paraId="000009CC">
      <w:pPr>
        <w:rPr>
          <w:sz w:val="38"/>
          <w:szCs w:val="38"/>
        </w:rPr>
      </w:pPr>
    </w:p>
    <w:p w14:paraId="000009CD">
      <w:pPr>
        <w:rPr>
          <w:sz w:val="38"/>
          <w:szCs w:val="38"/>
        </w:rPr>
      </w:pPr>
      <w:r>
        <w:rPr>
          <w:sz w:val="38"/>
          <w:szCs w:val="38"/>
          <w:rtl w:val="0"/>
        </w:rPr>
        <w:t>variable "sg_ports" {</w:t>
      </w:r>
    </w:p>
    <w:p w14:paraId="000009CE">
      <w:pPr>
        <w:rPr>
          <w:sz w:val="38"/>
          <w:szCs w:val="38"/>
        </w:rPr>
      </w:pPr>
    </w:p>
    <w:p w14:paraId="000009CF">
      <w:pPr>
        <w:rPr>
          <w:sz w:val="38"/>
          <w:szCs w:val="38"/>
        </w:rPr>
      </w:pPr>
      <w:r>
        <w:rPr>
          <w:sz w:val="38"/>
          <w:szCs w:val="38"/>
          <w:rtl w:val="0"/>
        </w:rPr>
        <w:t>type = list(number)</w:t>
      </w:r>
    </w:p>
    <w:p w14:paraId="000009D0">
      <w:pPr>
        <w:rPr>
          <w:sz w:val="38"/>
          <w:szCs w:val="38"/>
        </w:rPr>
      </w:pPr>
    </w:p>
    <w:p w14:paraId="000009D1">
      <w:pPr>
        <w:rPr>
          <w:sz w:val="38"/>
          <w:szCs w:val="38"/>
        </w:rPr>
      </w:pPr>
      <w:r>
        <w:rPr>
          <w:sz w:val="38"/>
          <w:szCs w:val="38"/>
          <w:rtl w:val="0"/>
        </w:rPr>
        <w:t>default = [22,443,80,8080]</w:t>
      </w:r>
    </w:p>
    <w:p w14:paraId="000009D2">
      <w:pPr>
        <w:rPr>
          <w:sz w:val="38"/>
          <w:szCs w:val="38"/>
        </w:rPr>
      </w:pPr>
    </w:p>
    <w:p w14:paraId="000009D3">
      <w:pPr>
        <w:rPr>
          <w:sz w:val="38"/>
          <w:szCs w:val="38"/>
        </w:rPr>
      </w:pPr>
      <w:r>
        <w:rPr>
          <w:sz w:val="38"/>
          <w:szCs w:val="38"/>
          <w:rtl w:val="0"/>
        </w:rPr>
        <w:t>}</w:t>
      </w:r>
    </w:p>
    <w:p w14:paraId="000009D4">
      <w:pPr>
        <w:rPr>
          <w:sz w:val="38"/>
          <w:szCs w:val="38"/>
        </w:rPr>
      </w:pPr>
    </w:p>
    <w:p w14:paraId="000009D5">
      <w:pPr>
        <w:rPr>
          <w:sz w:val="38"/>
          <w:szCs w:val="38"/>
        </w:rPr>
      </w:pPr>
      <w:r>
        <w:rPr>
          <w:sz w:val="38"/>
          <w:szCs w:val="38"/>
          <w:rtl w:val="0"/>
        </w:rPr>
        <w:t>resource "aws_security_group" "sl-sg" {</w:t>
      </w:r>
    </w:p>
    <w:p w14:paraId="000009D6">
      <w:pPr>
        <w:rPr>
          <w:sz w:val="38"/>
          <w:szCs w:val="38"/>
        </w:rPr>
      </w:pPr>
      <w:r>
        <w:rPr>
          <w:sz w:val="38"/>
          <w:szCs w:val="38"/>
          <w:rtl w:val="0"/>
        </w:rPr>
        <w:t xml:space="preserve">  name        = "sl-sg"</w:t>
      </w:r>
    </w:p>
    <w:p w14:paraId="000009D7">
      <w:pPr>
        <w:rPr>
          <w:sz w:val="38"/>
          <w:szCs w:val="38"/>
        </w:rPr>
      </w:pPr>
      <w:r>
        <w:rPr>
          <w:sz w:val="38"/>
          <w:szCs w:val="38"/>
          <w:rtl w:val="0"/>
        </w:rPr>
        <w:t xml:space="preserve">  description = "Allow TLS inbound traffic and all outbound traffic"</w:t>
      </w:r>
    </w:p>
    <w:p w14:paraId="000009D8">
      <w:pPr>
        <w:rPr>
          <w:sz w:val="38"/>
          <w:szCs w:val="38"/>
        </w:rPr>
      </w:pPr>
      <w:r>
        <w:rPr>
          <w:sz w:val="38"/>
          <w:szCs w:val="38"/>
          <w:rtl w:val="0"/>
        </w:rPr>
        <w:t xml:space="preserve">  vpc_id = aws_vpc.sl-vpc.id</w:t>
      </w:r>
    </w:p>
    <w:p w14:paraId="000009D9">
      <w:pPr>
        <w:rPr>
          <w:sz w:val="38"/>
          <w:szCs w:val="38"/>
        </w:rPr>
      </w:pPr>
      <w:r>
        <w:rPr>
          <w:sz w:val="38"/>
          <w:szCs w:val="38"/>
          <w:rtl w:val="0"/>
        </w:rPr>
        <w:t xml:space="preserve">   dynamic "ingress" {</w:t>
      </w:r>
    </w:p>
    <w:p w14:paraId="000009DA">
      <w:pPr>
        <w:rPr>
          <w:sz w:val="38"/>
          <w:szCs w:val="38"/>
        </w:rPr>
      </w:pPr>
      <w:r>
        <w:rPr>
          <w:sz w:val="38"/>
          <w:szCs w:val="38"/>
          <w:rtl w:val="0"/>
        </w:rPr>
        <w:t xml:space="preserve">    for_each = var.sg_ports</w:t>
      </w:r>
    </w:p>
    <w:p w14:paraId="000009DB">
      <w:pPr>
        <w:rPr>
          <w:sz w:val="38"/>
          <w:szCs w:val="38"/>
        </w:rPr>
      </w:pPr>
      <w:r>
        <w:rPr>
          <w:sz w:val="38"/>
          <w:szCs w:val="38"/>
          <w:rtl w:val="0"/>
        </w:rPr>
        <w:t xml:space="preserve">    iterator = ports</w:t>
      </w:r>
    </w:p>
    <w:p w14:paraId="000009DC">
      <w:pPr>
        <w:rPr>
          <w:sz w:val="38"/>
          <w:szCs w:val="38"/>
        </w:rPr>
      </w:pPr>
      <w:r>
        <w:rPr>
          <w:sz w:val="38"/>
          <w:szCs w:val="38"/>
          <w:rtl w:val="0"/>
        </w:rPr>
        <w:t xml:space="preserve">    content{</w:t>
      </w:r>
    </w:p>
    <w:p w14:paraId="000009DD">
      <w:pPr>
        <w:rPr>
          <w:sz w:val="38"/>
          <w:szCs w:val="38"/>
        </w:rPr>
      </w:pPr>
      <w:r>
        <w:rPr>
          <w:sz w:val="38"/>
          <w:szCs w:val="38"/>
          <w:rtl w:val="0"/>
        </w:rPr>
        <w:t xml:space="preserve">    from_port        = ports.value</w:t>
      </w:r>
    </w:p>
    <w:p w14:paraId="000009DE">
      <w:pPr>
        <w:rPr>
          <w:sz w:val="38"/>
          <w:szCs w:val="38"/>
        </w:rPr>
      </w:pPr>
      <w:r>
        <w:rPr>
          <w:sz w:val="38"/>
          <w:szCs w:val="38"/>
          <w:rtl w:val="0"/>
        </w:rPr>
        <w:t xml:space="preserve">    to_port          = ports.value</w:t>
      </w:r>
    </w:p>
    <w:p w14:paraId="000009DF">
      <w:pPr>
        <w:rPr>
          <w:sz w:val="38"/>
          <w:szCs w:val="38"/>
        </w:rPr>
      </w:pPr>
      <w:r>
        <w:rPr>
          <w:sz w:val="38"/>
          <w:szCs w:val="38"/>
          <w:rtl w:val="0"/>
        </w:rPr>
        <w:t xml:space="preserve">    protocol         = "tcp"</w:t>
      </w:r>
    </w:p>
    <w:p w14:paraId="000009E0">
      <w:pPr>
        <w:rPr>
          <w:sz w:val="38"/>
          <w:szCs w:val="38"/>
        </w:rPr>
      </w:pPr>
      <w:r>
        <w:rPr>
          <w:sz w:val="38"/>
          <w:szCs w:val="38"/>
          <w:rtl w:val="0"/>
        </w:rPr>
        <w:t xml:space="preserve">    cidr_blocks      = ["0.0.0.0/0"]</w:t>
      </w:r>
    </w:p>
    <w:p w14:paraId="000009E1">
      <w:pPr>
        <w:rPr>
          <w:sz w:val="38"/>
          <w:szCs w:val="38"/>
        </w:rPr>
      </w:pPr>
    </w:p>
    <w:p w14:paraId="000009E2">
      <w:pPr>
        <w:rPr>
          <w:sz w:val="38"/>
          <w:szCs w:val="38"/>
        </w:rPr>
      </w:pPr>
      <w:r>
        <w:rPr>
          <w:sz w:val="38"/>
          <w:szCs w:val="38"/>
          <w:rtl w:val="0"/>
        </w:rPr>
        <w:t xml:space="preserve">  }</w:t>
      </w:r>
    </w:p>
    <w:p w14:paraId="000009E3">
      <w:pPr>
        <w:rPr>
          <w:sz w:val="38"/>
          <w:szCs w:val="38"/>
        </w:rPr>
      </w:pPr>
      <w:r>
        <w:rPr>
          <w:sz w:val="38"/>
          <w:szCs w:val="38"/>
          <w:rtl w:val="0"/>
        </w:rPr>
        <w:t>}</w:t>
      </w:r>
    </w:p>
    <w:p w14:paraId="000009E4">
      <w:pPr>
        <w:rPr>
          <w:sz w:val="38"/>
          <w:szCs w:val="38"/>
        </w:rPr>
      </w:pPr>
    </w:p>
    <w:p w14:paraId="000009E5">
      <w:pPr>
        <w:rPr>
          <w:sz w:val="38"/>
          <w:szCs w:val="38"/>
        </w:rPr>
      </w:pPr>
      <w:r>
        <w:rPr>
          <w:sz w:val="38"/>
          <w:szCs w:val="38"/>
          <w:rtl w:val="0"/>
        </w:rPr>
        <w:t xml:space="preserve">    egress {</w:t>
      </w:r>
    </w:p>
    <w:p w14:paraId="000009E6">
      <w:pPr>
        <w:rPr>
          <w:sz w:val="38"/>
          <w:szCs w:val="38"/>
        </w:rPr>
      </w:pPr>
      <w:r>
        <w:rPr>
          <w:sz w:val="38"/>
          <w:szCs w:val="38"/>
          <w:rtl w:val="0"/>
        </w:rPr>
        <w:t xml:space="preserve">    from_port        = 0</w:t>
      </w:r>
    </w:p>
    <w:p w14:paraId="000009E7">
      <w:pPr>
        <w:rPr>
          <w:sz w:val="38"/>
          <w:szCs w:val="38"/>
        </w:rPr>
      </w:pPr>
      <w:r>
        <w:rPr>
          <w:sz w:val="38"/>
          <w:szCs w:val="38"/>
          <w:rtl w:val="0"/>
        </w:rPr>
        <w:t xml:space="preserve">    to_port          = 0</w:t>
      </w:r>
    </w:p>
    <w:p w14:paraId="000009E8">
      <w:pPr>
        <w:rPr>
          <w:sz w:val="38"/>
          <w:szCs w:val="38"/>
        </w:rPr>
      </w:pPr>
      <w:r>
        <w:rPr>
          <w:sz w:val="38"/>
          <w:szCs w:val="38"/>
          <w:rtl w:val="0"/>
        </w:rPr>
        <w:t xml:space="preserve">    protocol         = "-1"</w:t>
      </w:r>
    </w:p>
    <w:p w14:paraId="000009E9">
      <w:pPr>
        <w:rPr>
          <w:sz w:val="38"/>
          <w:szCs w:val="38"/>
        </w:rPr>
      </w:pPr>
      <w:r>
        <w:rPr>
          <w:sz w:val="38"/>
          <w:szCs w:val="38"/>
          <w:rtl w:val="0"/>
        </w:rPr>
        <w:t xml:space="preserve">    cidr_blocks      = ["0.0.0.0/0"]</w:t>
      </w:r>
    </w:p>
    <w:p w14:paraId="000009EA">
      <w:pPr>
        <w:rPr>
          <w:sz w:val="38"/>
          <w:szCs w:val="38"/>
        </w:rPr>
      </w:pPr>
    </w:p>
    <w:p w14:paraId="000009EB">
      <w:pPr>
        <w:rPr>
          <w:sz w:val="38"/>
          <w:szCs w:val="38"/>
        </w:rPr>
      </w:pPr>
    </w:p>
    <w:p w14:paraId="000009EC">
      <w:pPr>
        <w:rPr>
          <w:sz w:val="38"/>
          <w:szCs w:val="38"/>
        </w:rPr>
      </w:pPr>
      <w:r>
        <w:rPr>
          <w:sz w:val="38"/>
          <w:szCs w:val="38"/>
          <w:rtl w:val="0"/>
        </w:rPr>
        <w:t xml:space="preserve">       }</w:t>
      </w:r>
    </w:p>
    <w:p w14:paraId="000009ED">
      <w:pPr>
        <w:rPr>
          <w:sz w:val="38"/>
          <w:szCs w:val="38"/>
        </w:rPr>
      </w:pPr>
    </w:p>
    <w:p w14:paraId="000009EE">
      <w:pPr>
        <w:rPr>
          <w:sz w:val="38"/>
          <w:szCs w:val="38"/>
        </w:rPr>
      </w:pPr>
      <w:r>
        <w:rPr>
          <w:sz w:val="38"/>
          <w:szCs w:val="38"/>
          <w:rtl w:val="0"/>
        </w:rPr>
        <w:t>}</w:t>
      </w:r>
    </w:p>
    <w:p w14:paraId="000009EF">
      <w:pPr>
        <w:rPr>
          <w:sz w:val="38"/>
          <w:szCs w:val="38"/>
        </w:rPr>
      </w:pPr>
    </w:p>
    <w:p w14:paraId="000009F0">
      <w:pPr>
        <w:rPr>
          <w:sz w:val="38"/>
          <w:szCs w:val="38"/>
        </w:rPr>
      </w:pPr>
    </w:p>
    <w:p w14:paraId="000009F1">
      <w:pPr>
        <w:rPr>
          <w:sz w:val="38"/>
          <w:szCs w:val="38"/>
        </w:rPr>
      </w:pPr>
      <w:r>
        <w:rPr>
          <w:sz w:val="38"/>
          <w:szCs w:val="38"/>
          <w:rtl w:val="0"/>
        </w:rPr>
        <w:t>data "aws_ami" "myami" {</w:t>
      </w:r>
    </w:p>
    <w:p w14:paraId="000009F2">
      <w:pPr>
        <w:rPr>
          <w:sz w:val="38"/>
          <w:szCs w:val="38"/>
        </w:rPr>
      </w:pPr>
    </w:p>
    <w:p w14:paraId="000009F3">
      <w:pPr>
        <w:rPr>
          <w:sz w:val="38"/>
          <w:szCs w:val="38"/>
        </w:rPr>
      </w:pPr>
      <w:r>
        <w:rPr>
          <w:sz w:val="38"/>
          <w:szCs w:val="38"/>
          <w:rtl w:val="0"/>
        </w:rPr>
        <w:t>most_recent      = true</w:t>
      </w:r>
    </w:p>
    <w:p w14:paraId="000009F4">
      <w:pPr>
        <w:rPr>
          <w:sz w:val="38"/>
          <w:szCs w:val="38"/>
        </w:rPr>
      </w:pPr>
    </w:p>
    <w:p w14:paraId="000009F5">
      <w:pPr>
        <w:rPr>
          <w:sz w:val="38"/>
          <w:szCs w:val="38"/>
        </w:rPr>
      </w:pPr>
      <w:r>
        <w:rPr>
          <w:sz w:val="38"/>
          <w:szCs w:val="38"/>
          <w:rtl w:val="0"/>
        </w:rPr>
        <w:t>owners           = ["amazon"]</w:t>
      </w:r>
    </w:p>
    <w:p w14:paraId="000009F6">
      <w:pPr>
        <w:rPr>
          <w:sz w:val="38"/>
          <w:szCs w:val="38"/>
        </w:rPr>
      </w:pPr>
    </w:p>
    <w:p w14:paraId="000009F7">
      <w:pPr>
        <w:rPr>
          <w:sz w:val="38"/>
          <w:szCs w:val="38"/>
        </w:rPr>
      </w:pPr>
      <w:r>
        <w:rPr>
          <w:sz w:val="38"/>
          <w:szCs w:val="38"/>
          <w:rtl w:val="0"/>
        </w:rPr>
        <w:t xml:space="preserve"> filter {</w:t>
      </w:r>
    </w:p>
    <w:p w14:paraId="000009F8">
      <w:pPr>
        <w:rPr>
          <w:sz w:val="38"/>
          <w:szCs w:val="38"/>
        </w:rPr>
      </w:pPr>
      <w:r>
        <w:rPr>
          <w:sz w:val="38"/>
          <w:szCs w:val="38"/>
          <w:rtl w:val="0"/>
        </w:rPr>
        <w:t xml:space="preserve">    name   = "name"</w:t>
      </w:r>
    </w:p>
    <w:p w14:paraId="000009F9">
      <w:pPr>
        <w:rPr>
          <w:sz w:val="38"/>
          <w:szCs w:val="38"/>
        </w:rPr>
      </w:pPr>
      <w:r>
        <w:rPr>
          <w:sz w:val="38"/>
          <w:szCs w:val="38"/>
          <w:rtl w:val="0"/>
        </w:rPr>
        <w:t xml:space="preserve">    values = ["amzn2-ami-kernel-5.10-hvm-2.0.20250610.0-x86_64-gp2"]</w:t>
      </w:r>
    </w:p>
    <w:p w14:paraId="000009FA">
      <w:pPr>
        <w:rPr>
          <w:sz w:val="38"/>
          <w:szCs w:val="38"/>
        </w:rPr>
      </w:pPr>
      <w:r>
        <w:rPr>
          <w:sz w:val="38"/>
          <w:szCs w:val="38"/>
          <w:rtl w:val="0"/>
        </w:rPr>
        <w:t xml:space="preserve">  }</w:t>
      </w:r>
    </w:p>
    <w:p w14:paraId="000009FB">
      <w:pPr>
        <w:rPr>
          <w:sz w:val="38"/>
          <w:szCs w:val="38"/>
        </w:rPr>
      </w:pPr>
    </w:p>
    <w:p w14:paraId="000009FC">
      <w:pPr>
        <w:rPr>
          <w:sz w:val="38"/>
          <w:szCs w:val="38"/>
        </w:rPr>
      </w:pPr>
    </w:p>
    <w:p w14:paraId="000009FD">
      <w:pPr>
        <w:rPr>
          <w:sz w:val="38"/>
          <w:szCs w:val="38"/>
        </w:rPr>
      </w:pPr>
      <w:r>
        <w:rPr>
          <w:sz w:val="38"/>
          <w:szCs w:val="38"/>
          <w:rtl w:val="0"/>
        </w:rPr>
        <w:t>}</w:t>
      </w:r>
    </w:p>
    <w:p w14:paraId="000009FE">
      <w:pPr>
        <w:rPr>
          <w:sz w:val="38"/>
          <w:szCs w:val="38"/>
        </w:rPr>
      </w:pPr>
    </w:p>
    <w:p w14:paraId="000009FF">
      <w:pPr>
        <w:rPr>
          <w:sz w:val="38"/>
          <w:szCs w:val="38"/>
        </w:rPr>
      </w:pPr>
      <w:r>
        <w:rPr>
          <w:sz w:val="38"/>
          <w:szCs w:val="38"/>
          <w:rtl w:val="0"/>
        </w:rPr>
        <w:t>resource "aws_instance" "myec2" {</w:t>
      </w:r>
    </w:p>
    <w:p w14:paraId="00000A00">
      <w:pPr>
        <w:rPr>
          <w:sz w:val="38"/>
          <w:szCs w:val="38"/>
        </w:rPr>
      </w:pPr>
    </w:p>
    <w:p w14:paraId="00000A01">
      <w:pPr>
        <w:rPr>
          <w:sz w:val="38"/>
          <w:szCs w:val="38"/>
        </w:rPr>
      </w:pPr>
      <w:r>
        <w:rPr>
          <w:sz w:val="38"/>
          <w:szCs w:val="38"/>
          <w:rtl w:val="0"/>
        </w:rPr>
        <w:t xml:space="preserve">  ami           = data.aws_ami.myami.id</w:t>
      </w:r>
    </w:p>
    <w:p w14:paraId="00000A02">
      <w:pPr>
        <w:rPr>
          <w:sz w:val="38"/>
          <w:szCs w:val="38"/>
        </w:rPr>
      </w:pPr>
      <w:r>
        <w:rPr>
          <w:sz w:val="38"/>
          <w:szCs w:val="38"/>
          <w:rtl w:val="0"/>
        </w:rPr>
        <w:t xml:space="preserve">  instance_type = "t2.micro"</w:t>
      </w:r>
    </w:p>
    <w:p w14:paraId="00000A03">
      <w:pPr>
        <w:rPr>
          <w:sz w:val="38"/>
          <w:szCs w:val="38"/>
        </w:rPr>
      </w:pPr>
      <w:r>
        <w:rPr>
          <w:sz w:val="38"/>
          <w:szCs w:val="38"/>
          <w:rtl w:val="0"/>
        </w:rPr>
        <w:t xml:space="preserve">  key_name = "web-key"</w:t>
      </w:r>
    </w:p>
    <w:p w14:paraId="00000A04">
      <w:pPr>
        <w:rPr>
          <w:sz w:val="38"/>
          <w:szCs w:val="38"/>
        </w:rPr>
      </w:pPr>
      <w:r>
        <w:rPr>
          <w:sz w:val="38"/>
          <w:szCs w:val="38"/>
          <w:rtl w:val="0"/>
        </w:rPr>
        <w:t xml:space="preserve">  subnet_id = aws_subnet.sl-subnet.id</w:t>
      </w:r>
    </w:p>
    <w:p w14:paraId="00000A05">
      <w:pPr>
        <w:rPr>
          <w:sz w:val="38"/>
          <w:szCs w:val="38"/>
        </w:rPr>
      </w:pPr>
      <w:r>
        <w:rPr>
          <w:sz w:val="38"/>
          <w:szCs w:val="38"/>
          <w:rtl w:val="0"/>
        </w:rPr>
        <w:t xml:space="preserve">  security_groups = [aws_security_group.sl-sg.id]</w:t>
      </w:r>
    </w:p>
    <w:p w14:paraId="00000A06">
      <w:pPr>
        <w:rPr>
          <w:sz w:val="38"/>
          <w:szCs w:val="38"/>
        </w:rPr>
      </w:pPr>
      <w:r>
        <w:rPr>
          <w:sz w:val="38"/>
          <w:szCs w:val="38"/>
          <w:rtl w:val="0"/>
        </w:rPr>
        <w:t xml:space="preserve">  tags = {</w:t>
      </w:r>
    </w:p>
    <w:p w14:paraId="00000A07">
      <w:pPr>
        <w:rPr>
          <w:sz w:val="38"/>
          <w:szCs w:val="38"/>
        </w:rPr>
      </w:pPr>
      <w:r>
        <w:rPr>
          <w:sz w:val="38"/>
          <w:szCs w:val="38"/>
          <w:rtl w:val="0"/>
        </w:rPr>
        <w:t xml:space="preserve">    Name = "terraform-instance"</w:t>
      </w:r>
    </w:p>
    <w:p w14:paraId="00000A08">
      <w:pPr>
        <w:rPr>
          <w:sz w:val="38"/>
          <w:szCs w:val="38"/>
        </w:rPr>
      </w:pPr>
      <w:r>
        <w:rPr>
          <w:sz w:val="38"/>
          <w:szCs w:val="38"/>
          <w:rtl w:val="0"/>
        </w:rPr>
        <w:t xml:space="preserve">  }</w:t>
      </w:r>
    </w:p>
    <w:p w14:paraId="00000A09">
      <w:pPr>
        <w:rPr>
          <w:sz w:val="38"/>
          <w:szCs w:val="38"/>
        </w:rPr>
      </w:pPr>
      <w:r>
        <w:rPr>
          <w:sz w:val="38"/>
          <w:szCs w:val="38"/>
          <w:rtl w:val="0"/>
        </w:rPr>
        <w:t xml:space="preserve">  provisioner "remote-exec" {</w:t>
      </w:r>
    </w:p>
    <w:p w14:paraId="00000A0A">
      <w:pPr>
        <w:rPr>
          <w:sz w:val="38"/>
          <w:szCs w:val="38"/>
        </w:rPr>
      </w:pPr>
    </w:p>
    <w:p w14:paraId="00000A0B">
      <w:pPr>
        <w:rPr>
          <w:sz w:val="38"/>
          <w:szCs w:val="38"/>
        </w:rPr>
      </w:pPr>
      <w:r>
        <w:rPr>
          <w:sz w:val="38"/>
          <w:szCs w:val="38"/>
          <w:rtl w:val="0"/>
        </w:rPr>
        <w:t xml:space="preserve">     connection {</w:t>
      </w:r>
    </w:p>
    <w:p w14:paraId="00000A0C">
      <w:pPr>
        <w:rPr>
          <w:sz w:val="38"/>
          <w:szCs w:val="38"/>
        </w:rPr>
      </w:pPr>
      <w:r>
        <w:rPr>
          <w:sz w:val="38"/>
          <w:szCs w:val="38"/>
          <w:rtl w:val="0"/>
        </w:rPr>
        <w:t xml:space="preserve">      type = "ssh"</w:t>
      </w:r>
    </w:p>
    <w:p w14:paraId="00000A0D">
      <w:pPr>
        <w:rPr>
          <w:sz w:val="38"/>
          <w:szCs w:val="38"/>
        </w:rPr>
      </w:pPr>
      <w:r>
        <w:rPr>
          <w:sz w:val="38"/>
          <w:szCs w:val="38"/>
          <w:rtl w:val="0"/>
        </w:rPr>
        <w:t xml:space="preserve">      user = "ec2-user"</w:t>
      </w:r>
    </w:p>
    <w:p w14:paraId="00000A0E">
      <w:pPr>
        <w:rPr>
          <w:sz w:val="38"/>
          <w:szCs w:val="38"/>
        </w:rPr>
      </w:pPr>
      <w:r>
        <w:rPr>
          <w:sz w:val="38"/>
          <w:szCs w:val="38"/>
          <w:rtl w:val="0"/>
        </w:rPr>
        <w:t xml:space="preserve">      private_key = tls_private_key.mykey.private_key_pem</w:t>
      </w:r>
    </w:p>
    <w:p w14:paraId="00000A0F">
      <w:pPr>
        <w:rPr>
          <w:sz w:val="38"/>
          <w:szCs w:val="38"/>
        </w:rPr>
      </w:pPr>
      <w:r>
        <w:rPr>
          <w:sz w:val="38"/>
          <w:szCs w:val="38"/>
          <w:rtl w:val="0"/>
        </w:rPr>
        <w:t xml:space="preserve">      host = self.public_ip</w:t>
      </w:r>
    </w:p>
    <w:p w14:paraId="00000A10">
      <w:pPr>
        <w:rPr>
          <w:sz w:val="38"/>
          <w:szCs w:val="38"/>
        </w:rPr>
      </w:pPr>
    </w:p>
    <w:p w14:paraId="00000A11">
      <w:pPr>
        <w:rPr>
          <w:sz w:val="38"/>
          <w:szCs w:val="38"/>
        </w:rPr>
      </w:pPr>
      <w:r>
        <w:rPr>
          <w:sz w:val="38"/>
          <w:szCs w:val="38"/>
          <w:rtl w:val="0"/>
        </w:rPr>
        <w:t xml:space="preserve">                }</w:t>
      </w:r>
    </w:p>
    <w:p w14:paraId="00000A12">
      <w:pPr>
        <w:rPr>
          <w:sz w:val="38"/>
          <w:szCs w:val="38"/>
        </w:rPr>
      </w:pPr>
    </w:p>
    <w:p w14:paraId="00000A13">
      <w:pPr>
        <w:rPr>
          <w:sz w:val="38"/>
          <w:szCs w:val="38"/>
        </w:rPr>
      </w:pPr>
      <w:r>
        <w:rPr>
          <w:sz w:val="38"/>
          <w:szCs w:val="38"/>
          <w:rtl w:val="0"/>
        </w:rPr>
        <w:t xml:space="preserve">     inline = [</w:t>
      </w:r>
    </w:p>
    <w:p w14:paraId="00000A14">
      <w:pPr>
        <w:rPr>
          <w:sz w:val="38"/>
          <w:szCs w:val="38"/>
        </w:rPr>
      </w:pPr>
      <w:r>
        <w:rPr>
          <w:sz w:val="38"/>
          <w:szCs w:val="38"/>
          <w:rtl w:val="0"/>
        </w:rPr>
        <w:t xml:space="preserve">      "sudo yum install git -y",</w:t>
      </w:r>
    </w:p>
    <w:p w14:paraId="00000A15">
      <w:pPr>
        <w:rPr>
          <w:sz w:val="38"/>
          <w:szCs w:val="38"/>
        </w:rPr>
      </w:pPr>
      <w:r>
        <w:rPr>
          <w:sz w:val="38"/>
          <w:szCs w:val="38"/>
          <w:rtl w:val="0"/>
        </w:rPr>
        <w:t xml:space="preserve">      "sudo yum install httpd -y",</w:t>
      </w:r>
    </w:p>
    <w:p w14:paraId="00000A16">
      <w:pPr>
        <w:rPr>
          <w:sz w:val="38"/>
          <w:szCs w:val="38"/>
        </w:rPr>
      </w:pPr>
      <w:r>
        <w:rPr>
          <w:sz w:val="38"/>
          <w:szCs w:val="38"/>
          <w:rtl w:val="0"/>
        </w:rPr>
        <w:t xml:space="preserve">      "sudo systemctl start httpd",</w:t>
      </w:r>
    </w:p>
    <w:p w14:paraId="00000A17">
      <w:pPr>
        <w:rPr>
          <w:sz w:val="38"/>
          <w:szCs w:val="38"/>
        </w:rPr>
      </w:pPr>
      <w:r>
        <w:rPr>
          <w:sz w:val="38"/>
          <w:szCs w:val="38"/>
          <w:rtl w:val="0"/>
        </w:rPr>
        <w:t xml:space="preserve">      "sudo systemctl enable httpd"</w:t>
      </w:r>
    </w:p>
    <w:p w14:paraId="00000A18">
      <w:pPr>
        <w:rPr>
          <w:sz w:val="38"/>
          <w:szCs w:val="38"/>
        </w:rPr>
      </w:pPr>
    </w:p>
    <w:p w14:paraId="00000A19">
      <w:pPr>
        <w:rPr>
          <w:sz w:val="38"/>
          <w:szCs w:val="38"/>
        </w:rPr>
      </w:pPr>
      <w:r>
        <w:rPr>
          <w:sz w:val="38"/>
          <w:szCs w:val="38"/>
          <w:rtl w:val="0"/>
        </w:rPr>
        <w:t xml:space="preserve">      ]</w:t>
      </w:r>
    </w:p>
    <w:p w14:paraId="00000A1A">
      <w:pPr>
        <w:rPr>
          <w:sz w:val="38"/>
          <w:szCs w:val="38"/>
        </w:rPr>
      </w:pPr>
    </w:p>
    <w:p w14:paraId="00000A1B">
      <w:pPr>
        <w:rPr>
          <w:sz w:val="38"/>
          <w:szCs w:val="38"/>
        </w:rPr>
      </w:pPr>
      <w:r>
        <w:rPr>
          <w:sz w:val="38"/>
          <w:szCs w:val="38"/>
          <w:rtl w:val="0"/>
        </w:rPr>
        <w:t xml:space="preserve"> }</w:t>
      </w:r>
    </w:p>
    <w:p w14:paraId="00000A1C">
      <w:pPr>
        <w:rPr>
          <w:sz w:val="38"/>
          <w:szCs w:val="38"/>
        </w:rPr>
      </w:pPr>
    </w:p>
    <w:p w14:paraId="00000A1D">
      <w:pPr>
        <w:rPr>
          <w:sz w:val="38"/>
          <w:szCs w:val="38"/>
        </w:rPr>
      </w:pPr>
    </w:p>
    <w:p w14:paraId="00000A1E">
      <w:pPr>
        <w:rPr>
          <w:sz w:val="38"/>
          <w:szCs w:val="38"/>
        </w:rPr>
      </w:pPr>
      <w:r>
        <w:rPr>
          <w:sz w:val="38"/>
          <w:szCs w:val="38"/>
          <w:rtl w:val="0"/>
        </w:rPr>
        <w:t>}</w:t>
      </w:r>
    </w:p>
    <w:p w14:paraId="00000A1F">
      <w:pPr>
        <w:rPr>
          <w:sz w:val="38"/>
          <w:szCs w:val="38"/>
        </w:rPr>
      </w:pPr>
    </w:p>
    <w:p w14:paraId="00000A20">
      <w:pPr>
        <w:rPr>
          <w:sz w:val="38"/>
          <w:szCs w:val="38"/>
        </w:rPr>
      </w:pPr>
      <w:r>
        <w:rPr>
          <w:sz w:val="38"/>
          <w:szCs w:val="38"/>
          <w:rtl w:val="0"/>
        </w:rPr>
        <w:t># terraform init</w:t>
      </w:r>
    </w:p>
    <w:p w14:paraId="00000A21">
      <w:pPr>
        <w:rPr>
          <w:sz w:val="38"/>
          <w:szCs w:val="38"/>
        </w:rPr>
      </w:pPr>
      <w:r>
        <w:rPr>
          <w:sz w:val="38"/>
          <w:szCs w:val="38"/>
          <w:rtl w:val="0"/>
        </w:rPr>
        <w:t># terraform apply --auto-approve</w:t>
      </w:r>
    </w:p>
    <w:p w14:paraId="00000A22">
      <w:pPr>
        <w:rPr>
          <w:sz w:val="38"/>
          <w:szCs w:val="38"/>
        </w:rPr>
      </w:pPr>
    </w:p>
    <w:p w14:paraId="00000A23">
      <w:pPr>
        <w:rPr>
          <w:sz w:val="38"/>
          <w:szCs w:val="38"/>
        </w:rPr>
      </w:pPr>
    </w:p>
    <w:p w14:paraId="00000A24">
      <w:pPr>
        <w:rPr>
          <w:sz w:val="38"/>
          <w:szCs w:val="38"/>
        </w:rPr>
      </w:pPr>
    </w:p>
    <w:p w14:paraId="00000A25">
      <w:pPr>
        <w:rPr>
          <w:sz w:val="38"/>
          <w:szCs w:val="38"/>
        </w:rPr>
      </w:pPr>
      <w:r>
        <w:rPr>
          <w:sz w:val="38"/>
          <w:szCs w:val="38"/>
        </w:rPr>
        <w:drawing>
          <wp:inline distT="114300" distB="114300" distL="114300" distR="114300">
            <wp:extent cx="5943600" cy="2844800"/>
            <wp:effectExtent l="0" t="0" r="0" b="0"/>
            <wp:docPr id="3" name="image48.png"/>
            <wp:cNvGraphicFramePr/>
            <a:graphic xmlns:a="http://schemas.openxmlformats.org/drawingml/2006/main">
              <a:graphicData uri="http://schemas.openxmlformats.org/drawingml/2006/picture">
                <pic:pic xmlns:pic="http://schemas.openxmlformats.org/drawingml/2006/picture">
                  <pic:nvPicPr>
                    <pic:cNvPr id="3" name="image48.png"/>
                    <pic:cNvPicPr preferRelativeResize="0"/>
                  </pic:nvPicPr>
                  <pic:blipFill>
                    <a:blip r:embed="rId49"/>
                    <a:srcRect/>
                    <a:stretch>
                      <a:fillRect/>
                    </a:stretch>
                  </pic:blipFill>
                  <pic:spPr>
                    <a:xfrm>
                      <a:off x="0" y="0"/>
                      <a:ext cx="5943600" cy="2844800"/>
                    </a:xfrm>
                    <a:prstGeom prst="rect">
                      <a:avLst/>
                    </a:prstGeom>
                  </pic:spPr>
                </pic:pic>
              </a:graphicData>
            </a:graphic>
          </wp:inline>
        </w:drawing>
      </w:r>
    </w:p>
    <w:p w14:paraId="00000A26">
      <w:pPr>
        <w:rPr>
          <w:sz w:val="38"/>
          <w:szCs w:val="38"/>
        </w:rPr>
      </w:pPr>
    </w:p>
    <w:p w14:paraId="00000A27">
      <w:pPr>
        <w:rPr>
          <w:sz w:val="38"/>
          <w:szCs w:val="38"/>
        </w:rPr>
      </w:pPr>
      <w:r>
        <w:rPr>
          <w:sz w:val="38"/>
          <w:szCs w:val="38"/>
          <w:rtl w:val="0"/>
        </w:rPr>
        <w:t>==========================================</w:t>
      </w:r>
    </w:p>
    <w:p w14:paraId="00000A28">
      <w:pPr>
        <w:rPr>
          <w:sz w:val="38"/>
          <w:szCs w:val="38"/>
        </w:rPr>
      </w:pPr>
      <w:r>
        <w:rPr>
          <w:sz w:val="38"/>
          <w:szCs w:val="38"/>
          <w:rtl w:val="0"/>
        </w:rPr>
        <w:t>Manage terraform State File:</w:t>
      </w:r>
    </w:p>
    <w:p w14:paraId="00000A29">
      <w:pPr>
        <w:rPr>
          <w:sz w:val="38"/>
          <w:szCs w:val="38"/>
        </w:rPr>
      </w:pPr>
      <w:r>
        <w:rPr>
          <w:sz w:val="38"/>
          <w:szCs w:val="38"/>
          <w:rtl w:val="0"/>
        </w:rPr>
        <w:t>=============================</w:t>
      </w:r>
    </w:p>
    <w:p w14:paraId="00000A2A">
      <w:pPr>
        <w:rPr>
          <w:sz w:val="38"/>
          <w:szCs w:val="38"/>
        </w:rPr>
      </w:pPr>
    </w:p>
    <w:p w14:paraId="00000A2B">
      <w:pPr>
        <w:rPr>
          <w:sz w:val="38"/>
          <w:szCs w:val="38"/>
        </w:rPr>
      </w:pPr>
      <w:r>
        <w:rPr>
          <w:sz w:val="38"/>
          <w:szCs w:val="38"/>
          <w:rtl w:val="0"/>
        </w:rPr>
        <w:t>Terraform we do create or update resources -&gt; we will find a terraform state file created or updated automatically</w:t>
      </w:r>
    </w:p>
    <w:p w14:paraId="00000A2C">
      <w:pPr>
        <w:rPr>
          <w:sz w:val="38"/>
          <w:szCs w:val="38"/>
        </w:rPr>
      </w:pPr>
    </w:p>
    <w:p w14:paraId="00000A2D">
      <w:pPr>
        <w:rPr>
          <w:sz w:val="38"/>
          <w:szCs w:val="38"/>
        </w:rPr>
      </w:pPr>
      <w:r>
        <w:rPr>
          <w:sz w:val="38"/>
          <w:szCs w:val="38"/>
          <w:rtl w:val="0"/>
        </w:rPr>
        <w:t>What ever infrastructure that terraform creates it will be recorded in the terraform state file</w:t>
      </w:r>
    </w:p>
    <w:p w14:paraId="00000A2E">
      <w:pPr>
        <w:rPr>
          <w:sz w:val="38"/>
          <w:szCs w:val="38"/>
        </w:rPr>
      </w:pPr>
      <w:r>
        <w:rPr>
          <w:rFonts w:ascii="Arial Unicode MS" w:hAnsi="Arial Unicode MS" w:eastAsia="Arial Unicode MS" w:cs="Arial Unicode MS"/>
          <w:sz w:val="38"/>
          <w:szCs w:val="38"/>
          <w:rtl w:val="0"/>
        </w:rPr>
        <w:t>In which ever folder we run the terraform command → same folder terraform state file will be present</w:t>
      </w:r>
    </w:p>
    <w:p w14:paraId="00000A2F">
      <w:pPr>
        <w:rPr>
          <w:sz w:val="38"/>
          <w:szCs w:val="38"/>
        </w:rPr>
      </w:pPr>
    </w:p>
    <w:p w14:paraId="00000A30">
      <w:pPr>
        <w:rPr>
          <w:sz w:val="38"/>
          <w:szCs w:val="38"/>
        </w:rPr>
      </w:pPr>
      <w:r>
        <w:rPr>
          <w:sz w:val="38"/>
          <w:szCs w:val="38"/>
          <w:rtl w:val="0"/>
        </w:rPr>
        <w:t>The terraform state file is created in JSON format storing all parameters of resources created in AWS</w:t>
      </w:r>
    </w:p>
    <w:p w14:paraId="00000A31">
      <w:pPr>
        <w:rPr>
          <w:sz w:val="38"/>
          <w:szCs w:val="38"/>
        </w:rPr>
      </w:pPr>
    </w:p>
    <w:p w14:paraId="00000A32">
      <w:pPr>
        <w:rPr>
          <w:sz w:val="38"/>
          <w:szCs w:val="38"/>
        </w:rPr>
      </w:pPr>
      <w:r>
        <w:rPr>
          <w:sz w:val="38"/>
          <w:szCs w:val="38"/>
          <w:rtl w:val="0"/>
        </w:rPr>
        <w:t>The terraform state file is a Private API</w:t>
      </w:r>
    </w:p>
    <w:p w14:paraId="00000A33">
      <w:pPr>
        <w:rPr>
          <w:sz w:val="38"/>
          <w:szCs w:val="38"/>
        </w:rPr>
      </w:pPr>
      <w:r>
        <w:rPr>
          <w:sz w:val="38"/>
          <w:szCs w:val="38"/>
          <w:rtl w:val="0"/>
        </w:rPr>
        <w:t>================================</w:t>
      </w:r>
    </w:p>
    <w:p w14:paraId="00000A34">
      <w:pPr>
        <w:rPr>
          <w:sz w:val="38"/>
          <w:szCs w:val="38"/>
        </w:rPr>
      </w:pPr>
    </w:p>
    <w:p w14:paraId="00000A35">
      <w:pPr>
        <w:rPr>
          <w:sz w:val="38"/>
          <w:szCs w:val="38"/>
        </w:rPr>
      </w:pPr>
      <w:r>
        <w:rPr>
          <w:sz w:val="38"/>
          <w:szCs w:val="38"/>
          <w:rtl w:val="0"/>
        </w:rPr>
        <w:t>The state file format is a private API that is meant to be used with in Terraform only</w:t>
      </w:r>
    </w:p>
    <w:p w14:paraId="00000A36">
      <w:pPr>
        <w:rPr>
          <w:sz w:val="38"/>
          <w:szCs w:val="38"/>
        </w:rPr>
      </w:pPr>
    </w:p>
    <w:p w14:paraId="00000A37">
      <w:pPr>
        <w:rPr>
          <w:sz w:val="38"/>
          <w:szCs w:val="38"/>
        </w:rPr>
      </w:pPr>
      <w:r>
        <w:rPr>
          <w:sz w:val="38"/>
          <w:szCs w:val="38"/>
          <w:rtl w:val="0"/>
        </w:rPr>
        <w:t>We should never manually update the terraform state file, it should be automatically managed by Terraform.</w:t>
      </w:r>
    </w:p>
    <w:p w14:paraId="00000A38">
      <w:pPr>
        <w:rPr>
          <w:sz w:val="38"/>
          <w:szCs w:val="38"/>
        </w:rPr>
      </w:pPr>
      <w:r>
        <w:rPr>
          <w:sz w:val="38"/>
          <w:szCs w:val="38"/>
          <w:rtl w:val="0"/>
        </w:rPr>
        <w:t>If we have to do any changes on the terraform state file it is recommended to use terraform state command or terraform import command</w:t>
      </w:r>
    </w:p>
    <w:p w14:paraId="00000A39">
      <w:pPr>
        <w:rPr>
          <w:sz w:val="38"/>
          <w:szCs w:val="38"/>
        </w:rPr>
      </w:pPr>
    </w:p>
    <w:p w14:paraId="00000A3A">
      <w:pPr>
        <w:rPr>
          <w:sz w:val="38"/>
          <w:szCs w:val="38"/>
        </w:rPr>
      </w:pPr>
      <w:r>
        <w:rPr>
          <w:sz w:val="38"/>
          <w:szCs w:val="38"/>
          <w:rtl w:val="0"/>
        </w:rPr>
        <w:t>It is always better to take back of the terraform state file:</w:t>
      </w:r>
    </w:p>
    <w:p w14:paraId="00000A3B">
      <w:pPr>
        <w:rPr>
          <w:sz w:val="38"/>
          <w:szCs w:val="38"/>
        </w:rPr>
      </w:pPr>
      <w:r>
        <w:rPr>
          <w:sz w:val="38"/>
          <w:szCs w:val="38"/>
          <w:rtl w:val="0"/>
        </w:rPr>
        <w:t>==========================================</w:t>
      </w:r>
    </w:p>
    <w:p w14:paraId="00000A3C">
      <w:pPr>
        <w:rPr>
          <w:sz w:val="38"/>
          <w:szCs w:val="38"/>
        </w:rPr>
      </w:pPr>
      <w:r>
        <w:rPr>
          <w:sz w:val="38"/>
          <w:szCs w:val="38"/>
          <w:rtl w:val="0"/>
        </w:rPr>
        <w:t>&gt; if we are using terraform for personal practice or use then we can maintain the state file in our local machine itself.</w:t>
      </w:r>
    </w:p>
    <w:p w14:paraId="00000A3D">
      <w:pPr>
        <w:rPr>
          <w:sz w:val="38"/>
          <w:szCs w:val="38"/>
        </w:rPr>
      </w:pPr>
    </w:p>
    <w:p w14:paraId="00000A3E">
      <w:pPr>
        <w:rPr>
          <w:sz w:val="38"/>
          <w:szCs w:val="38"/>
        </w:rPr>
      </w:pPr>
      <w:r>
        <w:rPr>
          <w:sz w:val="38"/>
          <w:szCs w:val="38"/>
          <w:rtl w:val="0"/>
        </w:rPr>
        <w:t xml:space="preserve">But if we are using terraform with multiple team members in a real time project then in that case: </w:t>
      </w:r>
    </w:p>
    <w:p w14:paraId="00000A3F">
      <w:pPr>
        <w:rPr>
          <w:sz w:val="38"/>
          <w:szCs w:val="38"/>
        </w:rPr>
      </w:pPr>
      <w:r>
        <w:rPr>
          <w:sz w:val="38"/>
          <w:szCs w:val="38"/>
          <w:rtl w:val="0"/>
        </w:rPr>
        <w:t xml:space="preserve"> &gt; we will have to maintain the state file in a shared storage or location so that each team member </w:t>
      </w:r>
    </w:p>
    <w:p w14:paraId="00000A40">
      <w:pPr>
        <w:rPr>
          <w:sz w:val="38"/>
          <w:szCs w:val="38"/>
        </w:rPr>
      </w:pPr>
      <w:r>
        <w:rPr>
          <w:sz w:val="38"/>
          <w:szCs w:val="38"/>
          <w:rtl w:val="0"/>
        </w:rPr>
        <w:t xml:space="preserve"> can access the same terraform state file</w:t>
      </w:r>
    </w:p>
    <w:p w14:paraId="00000A41">
      <w:pPr>
        <w:rPr>
          <w:sz w:val="38"/>
          <w:szCs w:val="38"/>
        </w:rPr>
      </w:pPr>
    </w:p>
    <w:p w14:paraId="00000A42">
      <w:pPr>
        <w:rPr>
          <w:sz w:val="38"/>
          <w:szCs w:val="38"/>
        </w:rPr>
      </w:pPr>
      <w:r>
        <w:rPr>
          <w:sz w:val="38"/>
          <w:szCs w:val="38"/>
          <w:rtl w:val="0"/>
        </w:rPr>
        <w:t xml:space="preserve">&gt; But if multiple people try to run terraform command using the same state file, </w:t>
      </w:r>
    </w:p>
    <w:p w14:paraId="00000A43">
      <w:pPr>
        <w:rPr>
          <w:sz w:val="38"/>
          <w:szCs w:val="38"/>
        </w:rPr>
      </w:pPr>
      <w:r>
        <w:rPr>
          <w:sz w:val="38"/>
          <w:szCs w:val="38"/>
          <w:rtl w:val="0"/>
        </w:rPr>
        <w:t>then we will get into errors related to state file locking</w:t>
      </w:r>
    </w:p>
    <w:p w14:paraId="00000A44">
      <w:pPr>
        <w:rPr>
          <w:sz w:val="38"/>
          <w:szCs w:val="38"/>
        </w:rPr>
      </w:pPr>
    </w:p>
    <w:p w14:paraId="00000A45">
      <w:pPr>
        <w:rPr>
          <w:sz w:val="38"/>
          <w:szCs w:val="38"/>
        </w:rPr>
      </w:pPr>
      <w:r>
        <w:rPr>
          <w:sz w:val="38"/>
          <w:szCs w:val="38"/>
          <w:rtl w:val="0"/>
        </w:rPr>
        <w:t>&gt; Also when multiple people are using the same state file than we may have more 1 person</w:t>
      </w:r>
    </w:p>
    <w:p w14:paraId="00000A46">
      <w:pPr>
        <w:rPr>
          <w:sz w:val="38"/>
          <w:szCs w:val="38"/>
        </w:rPr>
      </w:pPr>
      <w:r>
        <w:rPr>
          <w:sz w:val="38"/>
          <w:szCs w:val="38"/>
          <w:rtl w:val="0"/>
        </w:rPr>
        <w:t xml:space="preserve"> updating the same infrastructure, so we will get conflicts or our file may have data loss or may be corrupted</w:t>
      </w:r>
    </w:p>
    <w:p w14:paraId="00000A47">
      <w:pPr>
        <w:rPr>
          <w:sz w:val="38"/>
          <w:szCs w:val="38"/>
        </w:rPr>
      </w:pPr>
    </w:p>
    <w:p w14:paraId="00000A48">
      <w:pPr>
        <w:rPr>
          <w:sz w:val="38"/>
          <w:szCs w:val="38"/>
        </w:rPr>
      </w:pPr>
      <w:r>
        <w:rPr>
          <w:sz w:val="38"/>
          <w:szCs w:val="38"/>
          <w:rtl w:val="0"/>
        </w:rPr>
        <w:t>&gt; this can be resolved by isolating the environments for each team member and each one of them having their copy of state file</w:t>
      </w:r>
    </w:p>
    <w:p w14:paraId="00000A49">
      <w:pPr>
        <w:rPr>
          <w:sz w:val="38"/>
          <w:szCs w:val="38"/>
        </w:rPr>
      </w:pPr>
    </w:p>
    <w:p w14:paraId="00000A4A">
      <w:pPr>
        <w:rPr>
          <w:sz w:val="38"/>
          <w:szCs w:val="38"/>
        </w:rPr>
      </w:pPr>
      <w:r>
        <w:rPr>
          <w:sz w:val="38"/>
          <w:szCs w:val="38"/>
          <w:rtl w:val="0"/>
        </w:rPr>
        <w:t>The solution could be:</w:t>
      </w:r>
    </w:p>
    <w:p w14:paraId="00000A4B">
      <w:pPr>
        <w:rPr>
          <w:sz w:val="38"/>
          <w:szCs w:val="38"/>
        </w:rPr>
      </w:pPr>
      <w:r>
        <w:rPr>
          <w:sz w:val="38"/>
          <w:szCs w:val="38"/>
          <w:rtl w:val="0"/>
        </w:rPr>
        <w:t>==============================</w:t>
      </w:r>
    </w:p>
    <w:p w14:paraId="00000A4C">
      <w:pPr>
        <w:rPr>
          <w:sz w:val="38"/>
          <w:szCs w:val="38"/>
        </w:rPr>
      </w:pPr>
    </w:p>
    <w:p w14:paraId="00000A4D">
      <w:pPr>
        <w:rPr>
          <w:sz w:val="38"/>
          <w:szCs w:val="38"/>
        </w:rPr>
      </w:pPr>
      <w:r>
        <w:rPr>
          <w:sz w:val="38"/>
          <w:szCs w:val="38"/>
          <w:rtl w:val="0"/>
        </w:rPr>
        <w:t>The most common solution is -&gt; to place the file in the version control tool along with the terraform code.</w:t>
      </w:r>
    </w:p>
    <w:p w14:paraId="00000A4E">
      <w:pPr>
        <w:rPr>
          <w:sz w:val="38"/>
          <w:szCs w:val="38"/>
        </w:rPr>
      </w:pPr>
      <w:r>
        <w:rPr>
          <w:sz w:val="38"/>
          <w:szCs w:val="38"/>
          <w:rtl w:val="0"/>
        </w:rPr>
        <w:t>However this may also lead to major issues:</w:t>
      </w:r>
    </w:p>
    <w:p w14:paraId="00000A4F">
      <w:pPr>
        <w:rPr>
          <w:sz w:val="38"/>
          <w:szCs w:val="38"/>
        </w:rPr>
      </w:pPr>
    </w:p>
    <w:p w14:paraId="00000A50">
      <w:pPr>
        <w:rPr>
          <w:sz w:val="38"/>
          <w:szCs w:val="38"/>
        </w:rPr>
      </w:pPr>
      <w:r>
        <w:rPr>
          <w:sz w:val="38"/>
          <w:szCs w:val="38"/>
          <w:rtl w:val="0"/>
        </w:rPr>
        <w:t>Manual error -&gt; team members may pull the latest code and state file.. Make changes but may forget to push the changes to the VC tool</w:t>
      </w:r>
    </w:p>
    <w:p w14:paraId="00000A51">
      <w:pPr>
        <w:rPr>
          <w:sz w:val="38"/>
          <w:szCs w:val="38"/>
        </w:rPr>
      </w:pPr>
      <w:r>
        <w:rPr>
          <w:sz w:val="38"/>
          <w:szCs w:val="38"/>
          <w:rtl w:val="0"/>
        </w:rPr>
        <w:t>In VC tool when the team members pull the changes there is concept of lock in VC tool..</w:t>
      </w:r>
    </w:p>
    <w:p w14:paraId="00000A52">
      <w:pPr>
        <w:rPr>
          <w:sz w:val="38"/>
          <w:szCs w:val="38"/>
        </w:rPr>
      </w:pPr>
      <w:r>
        <w:rPr>
          <w:sz w:val="38"/>
          <w:szCs w:val="38"/>
          <w:rtl w:val="0"/>
        </w:rPr>
        <w:t xml:space="preserve"> Now both the team members may be running the same state file</w:t>
      </w:r>
    </w:p>
    <w:p w14:paraId="00000A53">
      <w:pPr>
        <w:rPr>
          <w:sz w:val="38"/>
          <w:szCs w:val="38"/>
        </w:rPr>
      </w:pPr>
      <w:r>
        <w:rPr>
          <w:sz w:val="38"/>
          <w:szCs w:val="38"/>
          <w:rtl w:val="0"/>
        </w:rPr>
        <w:t>There are chances that we may expose sensitive data via state file in VC tool</w:t>
      </w:r>
    </w:p>
    <w:p w14:paraId="00000A54">
      <w:pPr>
        <w:rPr>
          <w:sz w:val="38"/>
          <w:szCs w:val="38"/>
        </w:rPr>
      </w:pPr>
    </w:p>
    <w:p w14:paraId="00000A55">
      <w:pPr>
        <w:rPr>
          <w:sz w:val="38"/>
          <w:szCs w:val="38"/>
        </w:rPr>
      </w:pPr>
      <w:r>
        <w:rPr>
          <w:sz w:val="38"/>
          <w:szCs w:val="38"/>
          <w:rtl w:val="0"/>
        </w:rPr>
        <w:t>Storing State files in VC tool is not the best solution.</w:t>
      </w:r>
    </w:p>
    <w:p w14:paraId="00000A56">
      <w:pPr>
        <w:rPr>
          <w:sz w:val="38"/>
          <w:szCs w:val="38"/>
        </w:rPr>
      </w:pPr>
    </w:p>
    <w:p w14:paraId="00000A57">
      <w:pPr>
        <w:rPr>
          <w:sz w:val="38"/>
          <w:szCs w:val="38"/>
        </w:rPr>
      </w:pPr>
      <w:r>
        <w:rPr>
          <w:sz w:val="38"/>
          <w:szCs w:val="38"/>
          <w:rtl w:val="0"/>
        </w:rPr>
        <w:t>So some other solutions could be:</w:t>
      </w:r>
    </w:p>
    <w:p w14:paraId="00000A58">
      <w:pPr>
        <w:rPr>
          <w:sz w:val="38"/>
          <w:szCs w:val="38"/>
        </w:rPr>
      </w:pPr>
    </w:p>
    <w:p w14:paraId="00000A59">
      <w:pPr>
        <w:rPr>
          <w:sz w:val="38"/>
          <w:szCs w:val="38"/>
        </w:rPr>
      </w:pPr>
      <w:r>
        <w:rPr>
          <w:sz w:val="38"/>
          <w:szCs w:val="38"/>
          <w:rtl w:val="0"/>
        </w:rPr>
        <w:t>Using terraform built-in support for remote backends</w:t>
      </w:r>
    </w:p>
    <w:p w14:paraId="00000A5A">
      <w:pPr>
        <w:rPr>
          <w:sz w:val="38"/>
          <w:szCs w:val="38"/>
        </w:rPr>
      </w:pPr>
      <w:r>
        <w:rPr>
          <w:sz w:val="38"/>
          <w:szCs w:val="38"/>
          <w:rtl w:val="0"/>
        </w:rPr>
        <w:t>Remote backends determines how terraform loads and stores the state files</w:t>
      </w:r>
    </w:p>
    <w:p w14:paraId="00000A5B">
      <w:pPr>
        <w:rPr>
          <w:sz w:val="38"/>
          <w:szCs w:val="38"/>
        </w:rPr>
      </w:pPr>
      <w:r>
        <w:rPr>
          <w:sz w:val="38"/>
          <w:szCs w:val="38"/>
          <w:rtl w:val="0"/>
        </w:rPr>
        <w:t>We have been using this default backend in terraform so far,</w:t>
      </w:r>
    </w:p>
    <w:p w14:paraId="00000A5C">
      <w:pPr>
        <w:rPr>
          <w:sz w:val="38"/>
          <w:szCs w:val="38"/>
        </w:rPr>
      </w:pPr>
      <w:r>
        <w:rPr>
          <w:sz w:val="38"/>
          <w:szCs w:val="38"/>
          <w:rtl w:val="0"/>
        </w:rPr>
        <w:t xml:space="preserve"> but that was local backends which has been storing your state file in local disk or directory</w:t>
      </w:r>
    </w:p>
    <w:p w14:paraId="00000A5D">
      <w:pPr>
        <w:rPr>
          <w:sz w:val="38"/>
          <w:szCs w:val="38"/>
        </w:rPr>
      </w:pPr>
      <w:r>
        <w:rPr>
          <w:sz w:val="38"/>
          <w:szCs w:val="38"/>
          <w:rtl w:val="0"/>
        </w:rPr>
        <w:t xml:space="preserve"> </w:t>
      </w:r>
    </w:p>
    <w:p w14:paraId="00000A5E">
      <w:pPr>
        <w:rPr>
          <w:sz w:val="38"/>
          <w:szCs w:val="38"/>
        </w:rPr>
      </w:pPr>
      <w:r>
        <w:rPr>
          <w:sz w:val="38"/>
          <w:szCs w:val="38"/>
          <w:rtl w:val="0"/>
        </w:rPr>
        <w:t xml:space="preserve">Terraform remote backends allows us to store the state file in a remote shared store. </w:t>
      </w:r>
    </w:p>
    <w:p w14:paraId="00000A5F">
      <w:pPr>
        <w:rPr>
          <w:sz w:val="38"/>
          <w:szCs w:val="38"/>
        </w:rPr>
      </w:pPr>
      <w:r>
        <w:rPr>
          <w:sz w:val="38"/>
          <w:szCs w:val="38"/>
          <w:rtl w:val="0"/>
        </w:rPr>
        <w:t>For example in Amazon S3, Azure storage, GCP storage, terraform cloud</w:t>
      </w:r>
    </w:p>
    <w:p w14:paraId="00000A60">
      <w:pPr>
        <w:rPr>
          <w:sz w:val="38"/>
          <w:szCs w:val="38"/>
        </w:rPr>
      </w:pPr>
    </w:p>
    <w:p w14:paraId="00000A61">
      <w:pPr>
        <w:rPr>
          <w:sz w:val="38"/>
          <w:szCs w:val="38"/>
        </w:rPr>
      </w:pPr>
      <w:r>
        <w:rPr>
          <w:sz w:val="38"/>
          <w:szCs w:val="38"/>
          <w:rtl w:val="0"/>
        </w:rPr>
        <w:t>Using the remote backend storage we will be able to resolve:</w:t>
      </w:r>
    </w:p>
    <w:p w14:paraId="00000A62">
      <w:pPr>
        <w:rPr>
          <w:sz w:val="38"/>
          <w:szCs w:val="38"/>
        </w:rPr>
      </w:pPr>
    </w:p>
    <w:p w14:paraId="00000A63">
      <w:pPr>
        <w:rPr>
          <w:sz w:val="38"/>
          <w:szCs w:val="38"/>
        </w:rPr>
      </w:pPr>
      <w:r>
        <w:rPr>
          <w:sz w:val="38"/>
          <w:szCs w:val="38"/>
          <w:rtl w:val="0"/>
        </w:rPr>
        <w:t>Manual errors: With remote backend, terraofrm will by itself update the state file on remote storage when ever you run terraform apply command</w:t>
      </w:r>
    </w:p>
    <w:p w14:paraId="00000A64">
      <w:pPr>
        <w:rPr>
          <w:sz w:val="38"/>
          <w:szCs w:val="38"/>
        </w:rPr>
      </w:pPr>
      <w:r>
        <w:rPr>
          <w:sz w:val="38"/>
          <w:szCs w:val="38"/>
          <w:rtl w:val="0"/>
        </w:rPr>
        <w:t>So there is no chance of manual errors.</w:t>
      </w:r>
    </w:p>
    <w:p w14:paraId="00000A65">
      <w:pPr>
        <w:rPr>
          <w:sz w:val="38"/>
          <w:szCs w:val="38"/>
        </w:rPr>
      </w:pPr>
    </w:p>
    <w:p w14:paraId="00000A66">
      <w:pPr>
        <w:rPr>
          <w:sz w:val="38"/>
          <w:szCs w:val="38"/>
        </w:rPr>
      </w:pPr>
      <w:r>
        <w:rPr>
          <w:sz w:val="38"/>
          <w:szCs w:val="38"/>
          <w:rtl w:val="0"/>
        </w:rPr>
        <w:t>Locking: Most of the remote backend storage supports Locking. When anybodys run terraform apply command,</w:t>
      </w:r>
    </w:p>
    <w:p w14:paraId="00000A67">
      <w:pPr>
        <w:rPr>
          <w:sz w:val="38"/>
          <w:szCs w:val="38"/>
        </w:rPr>
      </w:pPr>
      <w:r>
        <w:rPr>
          <w:sz w:val="38"/>
          <w:szCs w:val="38"/>
          <w:rtl w:val="0"/>
        </w:rPr>
        <w:t xml:space="preserve"> terraform will automatically acquire a lock on the state file, </w:t>
      </w:r>
    </w:p>
    <w:p w14:paraId="00000A68">
      <w:pPr>
        <w:rPr>
          <w:sz w:val="38"/>
          <w:szCs w:val="38"/>
        </w:rPr>
      </w:pPr>
      <w:r>
        <w:rPr>
          <w:sz w:val="38"/>
          <w:szCs w:val="38"/>
          <w:rtl w:val="0"/>
        </w:rPr>
        <w:t xml:space="preserve"> so now if someone else runs a terraform apply, the user will have to wait as the state file is locked.</w:t>
      </w:r>
    </w:p>
    <w:p w14:paraId="00000A69">
      <w:pPr>
        <w:rPr>
          <w:sz w:val="38"/>
          <w:szCs w:val="38"/>
        </w:rPr>
      </w:pPr>
      <w:r>
        <w:rPr>
          <w:sz w:val="38"/>
          <w:szCs w:val="38"/>
          <w:rtl w:val="0"/>
        </w:rPr>
        <w:t xml:space="preserve">           Here, we can also add a  -local-timeout=10 mins parameter to instruct terraform to wait up to 10 mins for the local to be released and then run the next terraform apply</w:t>
      </w:r>
    </w:p>
    <w:p w14:paraId="00000A6A">
      <w:pPr>
        <w:rPr>
          <w:sz w:val="38"/>
          <w:szCs w:val="38"/>
        </w:rPr>
      </w:pPr>
    </w:p>
    <w:p w14:paraId="00000A6B">
      <w:pPr>
        <w:rPr>
          <w:sz w:val="38"/>
          <w:szCs w:val="38"/>
        </w:rPr>
      </w:pPr>
      <w:r>
        <w:rPr>
          <w:sz w:val="38"/>
          <w:szCs w:val="38"/>
          <w:rtl w:val="0"/>
        </w:rPr>
        <w:t>Secrets: Most of the backends store supports encryption in transit and encryption in the state file</w:t>
      </w:r>
    </w:p>
    <w:p w14:paraId="00000A6C">
      <w:pPr>
        <w:rPr>
          <w:sz w:val="38"/>
          <w:szCs w:val="38"/>
        </w:rPr>
      </w:pPr>
      <w:r>
        <w:rPr>
          <w:sz w:val="38"/>
          <w:szCs w:val="38"/>
          <w:rtl w:val="0"/>
        </w:rPr>
        <w:t xml:space="preserve">        Also all the storage on remote also are secure and one should have correct permissions and roles to access the storage</w:t>
      </w:r>
    </w:p>
    <w:p w14:paraId="00000A6D">
      <w:pPr>
        <w:rPr>
          <w:sz w:val="38"/>
          <w:szCs w:val="38"/>
        </w:rPr>
      </w:pPr>
    </w:p>
    <w:p w14:paraId="00000A6E">
      <w:pPr>
        <w:rPr>
          <w:sz w:val="38"/>
          <w:szCs w:val="38"/>
        </w:rPr>
      </w:pPr>
      <w:r>
        <w:rPr>
          <w:sz w:val="38"/>
          <w:szCs w:val="38"/>
          <w:rtl w:val="0"/>
        </w:rPr>
        <w:t>We will use AMazon S3 (Simple storage service) bucket to store out state files remotely.</w:t>
      </w:r>
    </w:p>
    <w:p w14:paraId="00000A6F">
      <w:pPr>
        <w:rPr>
          <w:sz w:val="38"/>
          <w:szCs w:val="38"/>
        </w:rPr>
      </w:pPr>
      <w:r>
        <w:rPr>
          <w:sz w:val="38"/>
          <w:szCs w:val="38"/>
          <w:rtl w:val="0"/>
        </w:rPr>
        <w:t>The reason being:</w:t>
      </w:r>
    </w:p>
    <w:p w14:paraId="00000A70">
      <w:pPr>
        <w:rPr>
          <w:sz w:val="38"/>
          <w:szCs w:val="38"/>
        </w:rPr>
      </w:pPr>
    </w:p>
    <w:p w14:paraId="00000A71">
      <w:pPr>
        <w:rPr>
          <w:sz w:val="38"/>
          <w:szCs w:val="38"/>
        </w:rPr>
      </w:pPr>
      <w:r>
        <w:rPr>
          <w:sz w:val="38"/>
          <w:szCs w:val="38"/>
          <w:rtl w:val="0"/>
        </w:rPr>
        <w:t>We already using this provider in our terraform configuration, so no special set up is needed</w:t>
      </w:r>
    </w:p>
    <w:p w14:paraId="00000A72">
      <w:pPr>
        <w:rPr>
          <w:sz w:val="38"/>
          <w:szCs w:val="38"/>
        </w:rPr>
      </w:pPr>
      <w:r>
        <w:rPr>
          <w:sz w:val="38"/>
          <w:szCs w:val="38"/>
          <w:rtl w:val="0"/>
        </w:rPr>
        <w:t>We already know that S3 bucket is designed in such a way that it is 99.999% always available, which means we dont have to worry about data loss or outages</w:t>
      </w:r>
    </w:p>
    <w:p w14:paraId="00000A73">
      <w:pPr>
        <w:rPr>
          <w:sz w:val="38"/>
          <w:szCs w:val="38"/>
        </w:rPr>
      </w:pPr>
      <w:r>
        <w:rPr>
          <w:sz w:val="38"/>
          <w:szCs w:val="38"/>
          <w:rtl w:val="0"/>
        </w:rPr>
        <w:t>Its supports encryption so we can easily manage sensitive data</w:t>
      </w:r>
    </w:p>
    <w:p w14:paraId="00000A74">
      <w:pPr>
        <w:rPr>
          <w:sz w:val="38"/>
          <w:szCs w:val="38"/>
        </w:rPr>
      </w:pPr>
      <w:r>
        <w:rPr>
          <w:sz w:val="38"/>
          <w:szCs w:val="38"/>
          <w:rtl w:val="0"/>
        </w:rPr>
        <w:t>It supports locking of state file using dynamo DB</w:t>
      </w:r>
    </w:p>
    <w:p w14:paraId="00000A75">
      <w:pPr>
        <w:rPr>
          <w:sz w:val="38"/>
          <w:szCs w:val="38"/>
        </w:rPr>
      </w:pPr>
      <w:r>
        <w:rPr>
          <w:sz w:val="38"/>
          <w:szCs w:val="38"/>
          <w:rtl w:val="0"/>
        </w:rPr>
        <w:t>It supports versioning of the state file, so you can always roll back to older versions if something goes down.</w:t>
      </w:r>
    </w:p>
    <w:p w14:paraId="00000A76">
      <w:pPr>
        <w:rPr>
          <w:sz w:val="38"/>
          <w:szCs w:val="38"/>
        </w:rPr>
      </w:pPr>
      <w:r>
        <w:rPr>
          <w:sz w:val="38"/>
          <w:szCs w:val="38"/>
          <w:rtl w:val="0"/>
        </w:rPr>
        <w:t>It is inexpensive and available in AWS for free</w:t>
      </w:r>
    </w:p>
    <w:p w14:paraId="00000A77">
      <w:pPr>
        <w:rPr>
          <w:sz w:val="38"/>
          <w:szCs w:val="38"/>
        </w:rPr>
      </w:pPr>
      <w:r>
        <w:rPr>
          <w:sz w:val="38"/>
          <w:szCs w:val="38"/>
          <w:rtl w:val="0"/>
        </w:rPr>
        <w:t>=======================================</w:t>
      </w:r>
    </w:p>
    <w:p w14:paraId="00000A78">
      <w:pPr>
        <w:rPr>
          <w:sz w:val="38"/>
          <w:szCs w:val="38"/>
        </w:rPr>
      </w:pPr>
    </w:p>
    <w:p w14:paraId="00000A79">
      <w:pPr>
        <w:rPr>
          <w:sz w:val="38"/>
          <w:szCs w:val="38"/>
        </w:rPr>
      </w:pPr>
      <w:r>
        <w:rPr>
          <w:sz w:val="38"/>
          <w:szCs w:val="38"/>
          <w:rtl w:val="0"/>
        </w:rPr>
        <w:t>Demo:</w:t>
      </w:r>
    </w:p>
    <w:p w14:paraId="00000A7A">
      <w:pPr>
        <w:rPr>
          <w:sz w:val="38"/>
          <w:szCs w:val="38"/>
        </w:rPr>
      </w:pPr>
    </w:p>
    <w:p w14:paraId="00000A7B">
      <w:pPr>
        <w:rPr>
          <w:sz w:val="38"/>
          <w:szCs w:val="38"/>
        </w:rPr>
      </w:pPr>
      <w:r>
        <w:rPr>
          <w:sz w:val="38"/>
          <w:szCs w:val="38"/>
          <w:rtl w:val="0"/>
        </w:rPr>
        <w:t># mkdir statedemo</w:t>
      </w:r>
    </w:p>
    <w:p w14:paraId="00000A7C">
      <w:pPr>
        <w:rPr>
          <w:sz w:val="38"/>
          <w:szCs w:val="38"/>
        </w:rPr>
      </w:pPr>
      <w:r>
        <w:rPr>
          <w:sz w:val="38"/>
          <w:szCs w:val="38"/>
          <w:rtl w:val="0"/>
        </w:rPr>
        <w:t># cd statedemo</w:t>
      </w:r>
    </w:p>
    <w:p w14:paraId="00000A7D">
      <w:pPr>
        <w:rPr>
          <w:sz w:val="38"/>
          <w:szCs w:val="38"/>
        </w:rPr>
      </w:pPr>
    </w:p>
    <w:p w14:paraId="00000A7E">
      <w:pPr>
        <w:rPr>
          <w:sz w:val="38"/>
          <w:szCs w:val="38"/>
        </w:rPr>
      </w:pPr>
      <w:r>
        <w:rPr>
          <w:sz w:val="38"/>
          <w:szCs w:val="38"/>
          <w:rtl w:val="0"/>
        </w:rPr>
        <w:t># vim state-demo.tf</w:t>
      </w:r>
    </w:p>
    <w:p w14:paraId="00000A7F">
      <w:pPr>
        <w:rPr>
          <w:sz w:val="38"/>
          <w:szCs w:val="38"/>
        </w:rPr>
      </w:pPr>
    </w:p>
    <w:p w14:paraId="00000A80">
      <w:pPr>
        <w:rPr>
          <w:sz w:val="38"/>
          <w:szCs w:val="38"/>
        </w:rPr>
      </w:pPr>
      <w:r>
        <w:rPr>
          <w:sz w:val="38"/>
          <w:szCs w:val="38"/>
          <w:rtl w:val="0"/>
        </w:rPr>
        <w:t>provider "aws" {</w:t>
      </w:r>
    </w:p>
    <w:p w14:paraId="00000A81">
      <w:pPr>
        <w:rPr>
          <w:sz w:val="38"/>
          <w:szCs w:val="38"/>
        </w:rPr>
      </w:pPr>
      <w:r>
        <w:rPr>
          <w:sz w:val="38"/>
          <w:szCs w:val="38"/>
          <w:rtl w:val="0"/>
        </w:rPr>
        <w:t xml:space="preserve">  region = "us-east-1"</w:t>
      </w:r>
    </w:p>
    <w:p w14:paraId="00000A82">
      <w:pPr>
        <w:rPr>
          <w:sz w:val="38"/>
          <w:szCs w:val="38"/>
        </w:rPr>
      </w:pPr>
      <w:r>
        <w:rPr>
          <w:sz w:val="38"/>
          <w:szCs w:val="38"/>
          <w:rtl w:val="0"/>
        </w:rPr>
        <w:t xml:space="preserve">  shared_credentials_files = ["~/.aws/credentials"]</w:t>
      </w:r>
    </w:p>
    <w:p w14:paraId="00000A83">
      <w:pPr>
        <w:rPr>
          <w:sz w:val="38"/>
          <w:szCs w:val="38"/>
        </w:rPr>
      </w:pPr>
    </w:p>
    <w:p w14:paraId="00000A84">
      <w:pPr>
        <w:rPr>
          <w:sz w:val="38"/>
          <w:szCs w:val="38"/>
        </w:rPr>
      </w:pPr>
      <w:r>
        <w:rPr>
          <w:sz w:val="38"/>
          <w:szCs w:val="38"/>
          <w:rtl w:val="0"/>
        </w:rPr>
        <w:t>}</w:t>
      </w:r>
    </w:p>
    <w:p w14:paraId="00000A85">
      <w:pPr>
        <w:rPr>
          <w:sz w:val="38"/>
          <w:szCs w:val="38"/>
        </w:rPr>
      </w:pPr>
    </w:p>
    <w:p w14:paraId="00000A86">
      <w:pPr>
        <w:rPr>
          <w:sz w:val="38"/>
          <w:szCs w:val="38"/>
        </w:rPr>
      </w:pPr>
      <w:r>
        <w:rPr>
          <w:sz w:val="38"/>
          <w:szCs w:val="38"/>
          <w:rtl w:val="0"/>
        </w:rPr>
        <w:t>resource "aws_s3_bucket" "terraform-state" {</w:t>
      </w:r>
    </w:p>
    <w:p w14:paraId="00000A87">
      <w:pPr>
        <w:rPr>
          <w:sz w:val="38"/>
          <w:szCs w:val="38"/>
        </w:rPr>
      </w:pPr>
      <w:r>
        <w:rPr>
          <w:sz w:val="38"/>
          <w:szCs w:val="38"/>
          <w:rtl w:val="0"/>
        </w:rPr>
        <w:t xml:space="preserve">  bucket = "terraform-s3-bucket-state-file"</w:t>
      </w:r>
    </w:p>
    <w:p w14:paraId="00000A88">
      <w:pPr>
        <w:rPr>
          <w:sz w:val="38"/>
          <w:szCs w:val="38"/>
        </w:rPr>
      </w:pPr>
      <w:r>
        <w:rPr>
          <w:sz w:val="38"/>
          <w:szCs w:val="38"/>
          <w:rtl w:val="0"/>
        </w:rPr>
        <w:t xml:space="preserve">  lifecycle{</w:t>
      </w:r>
    </w:p>
    <w:p w14:paraId="00000A89">
      <w:pPr>
        <w:rPr>
          <w:sz w:val="38"/>
          <w:szCs w:val="38"/>
        </w:rPr>
      </w:pPr>
      <w:r>
        <w:rPr>
          <w:sz w:val="38"/>
          <w:szCs w:val="38"/>
          <w:rtl w:val="0"/>
        </w:rPr>
        <w:t xml:space="preserve">   prevent_destroy = true</w:t>
      </w:r>
    </w:p>
    <w:p w14:paraId="00000A8A">
      <w:pPr>
        <w:rPr>
          <w:sz w:val="38"/>
          <w:szCs w:val="38"/>
        </w:rPr>
      </w:pPr>
    </w:p>
    <w:p w14:paraId="00000A8B">
      <w:pPr>
        <w:rPr>
          <w:sz w:val="38"/>
          <w:szCs w:val="38"/>
        </w:rPr>
      </w:pPr>
      <w:r>
        <w:rPr>
          <w:sz w:val="38"/>
          <w:szCs w:val="38"/>
          <w:rtl w:val="0"/>
        </w:rPr>
        <w:t>}</w:t>
      </w:r>
    </w:p>
    <w:p w14:paraId="00000A8C">
      <w:pPr>
        <w:rPr>
          <w:sz w:val="38"/>
          <w:szCs w:val="38"/>
        </w:rPr>
      </w:pPr>
      <w:r>
        <w:rPr>
          <w:sz w:val="38"/>
          <w:szCs w:val="38"/>
          <w:rtl w:val="0"/>
        </w:rPr>
        <w:t>}</w:t>
      </w:r>
    </w:p>
    <w:p w14:paraId="00000A8D">
      <w:pPr>
        <w:rPr>
          <w:sz w:val="38"/>
          <w:szCs w:val="38"/>
        </w:rPr>
      </w:pPr>
    </w:p>
    <w:p w14:paraId="00000A8E">
      <w:pPr>
        <w:rPr>
          <w:sz w:val="38"/>
          <w:szCs w:val="38"/>
        </w:rPr>
      </w:pPr>
      <w:r>
        <w:rPr>
          <w:sz w:val="38"/>
          <w:szCs w:val="38"/>
          <w:rtl w:val="0"/>
        </w:rPr>
        <w:t>resource "aws_s3_bucket_versioning" "versioning_example" {</w:t>
      </w:r>
    </w:p>
    <w:p w14:paraId="00000A8F">
      <w:pPr>
        <w:rPr>
          <w:sz w:val="38"/>
          <w:szCs w:val="38"/>
        </w:rPr>
      </w:pPr>
      <w:r>
        <w:rPr>
          <w:sz w:val="38"/>
          <w:szCs w:val="38"/>
          <w:rtl w:val="0"/>
        </w:rPr>
        <w:t xml:space="preserve">  bucket = aws_s3_bucket.terraform-state.id</w:t>
      </w:r>
    </w:p>
    <w:p w14:paraId="00000A90">
      <w:pPr>
        <w:rPr>
          <w:sz w:val="38"/>
          <w:szCs w:val="38"/>
        </w:rPr>
      </w:pPr>
      <w:r>
        <w:rPr>
          <w:sz w:val="38"/>
          <w:szCs w:val="38"/>
          <w:rtl w:val="0"/>
        </w:rPr>
        <w:t xml:space="preserve">  versioning_configuration {</w:t>
      </w:r>
    </w:p>
    <w:p w14:paraId="00000A91">
      <w:pPr>
        <w:rPr>
          <w:sz w:val="38"/>
          <w:szCs w:val="38"/>
        </w:rPr>
      </w:pPr>
      <w:r>
        <w:rPr>
          <w:sz w:val="38"/>
          <w:szCs w:val="38"/>
          <w:rtl w:val="0"/>
        </w:rPr>
        <w:t xml:space="preserve">    status = "Enabled"</w:t>
      </w:r>
    </w:p>
    <w:p w14:paraId="00000A92">
      <w:pPr>
        <w:rPr>
          <w:sz w:val="38"/>
          <w:szCs w:val="38"/>
        </w:rPr>
      </w:pPr>
      <w:r>
        <w:rPr>
          <w:sz w:val="38"/>
          <w:szCs w:val="38"/>
          <w:rtl w:val="0"/>
        </w:rPr>
        <w:t xml:space="preserve">  }</w:t>
      </w:r>
    </w:p>
    <w:p w14:paraId="00000A93">
      <w:pPr>
        <w:rPr>
          <w:sz w:val="38"/>
          <w:szCs w:val="38"/>
        </w:rPr>
      </w:pPr>
      <w:r>
        <w:rPr>
          <w:sz w:val="38"/>
          <w:szCs w:val="38"/>
          <w:rtl w:val="0"/>
        </w:rPr>
        <w:t>}</w:t>
      </w:r>
    </w:p>
    <w:p w14:paraId="00000A94">
      <w:pPr>
        <w:rPr>
          <w:sz w:val="38"/>
          <w:szCs w:val="38"/>
        </w:rPr>
      </w:pPr>
    </w:p>
    <w:p w14:paraId="00000A95">
      <w:pPr>
        <w:rPr>
          <w:sz w:val="38"/>
          <w:szCs w:val="38"/>
        </w:rPr>
      </w:pPr>
      <w:r>
        <w:rPr>
          <w:sz w:val="38"/>
          <w:szCs w:val="38"/>
          <w:rtl w:val="0"/>
        </w:rPr>
        <w:t>resource "aws_s3_bucket_server_side_encryption_configuration" "example" {</w:t>
      </w:r>
    </w:p>
    <w:p w14:paraId="00000A96">
      <w:pPr>
        <w:rPr>
          <w:sz w:val="38"/>
          <w:szCs w:val="38"/>
        </w:rPr>
      </w:pPr>
      <w:r>
        <w:rPr>
          <w:sz w:val="38"/>
          <w:szCs w:val="38"/>
          <w:rtl w:val="0"/>
        </w:rPr>
        <w:t xml:space="preserve">  bucket = aws_s3_bucket.terraform-state.id</w:t>
      </w:r>
    </w:p>
    <w:p w14:paraId="00000A97">
      <w:pPr>
        <w:rPr>
          <w:sz w:val="38"/>
          <w:szCs w:val="38"/>
        </w:rPr>
      </w:pPr>
    </w:p>
    <w:p w14:paraId="00000A98">
      <w:pPr>
        <w:rPr>
          <w:sz w:val="38"/>
          <w:szCs w:val="38"/>
        </w:rPr>
      </w:pPr>
      <w:r>
        <w:rPr>
          <w:sz w:val="38"/>
          <w:szCs w:val="38"/>
          <w:rtl w:val="0"/>
        </w:rPr>
        <w:t xml:space="preserve">  rule {</w:t>
      </w:r>
    </w:p>
    <w:p w14:paraId="00000A99">
      <w:pPr>
        <w:rPr>
          <w:sz w:val="38"/>
          <w:szCs w:val="38"/>
        </w:rPr>
      </w:pPr>
      <w:r>
        <w:rPr>
          <w:sz w:val="38"/>
          <w:szCs w:val="38"/>
          <w:rtl w:val="0"/>
        </w:rPr>
        <w:t xml:space="preserve">   apply_server_side_encryption_by_default {</w:t>
      </w:r>
    </w:p>
    <w:p w14:paraId="00000A9A">
      <w:pPr>
        <w:rPr>
          <w:sz w:val="38"/>
          <w:szCs w:val="38"/>
        </w:rPr>
      </w:pPr>
      <w:r>
        <w:rPr>
          <w:sz w:val="38"/>
          <w:szCs w:val="38"/>
          <w:rtl w:val="0"/>
        </w:rPr>
        <w:t xml:space="preserve">       sse_algorithm     = "AES256"</w:t>
      </w:r>
    </w:p>
    <w:p w14:paraId="00000A9B">
      <w:pPr>
        <w:rPr>
          <w:sz w:val="38"/>
          <w:szCs w:val="38"/>
        </w:rPr>
      </w:pPr>
    </w:p>
    <w:p w14:paraId="00000A9C">
      <w:pPr>
        <w:rPr>
          <w:sz w:val="38"/>
          <w:szCs w:val="38"/>
        </w:rPr>
      </w:pPr>
      <w:r>
        <w:rPr>
          <w:sz w:val="38"/>
          <w:szCs w:val="38"/>
          <w:rtl w:val="0"/>
        </w:rPr>
        <w:t>}</w:t>
      </w:r>
    </w:p>
    <w:p w14:paraId="00000A9D">
      <w:pPr>
        <w:rPr>
          <w:sz w:val="38"/>
          <w:szCs w:val="38"/>
        </w:rPr>
      </w:pPr>
      <w:r>
        <w:rPr>
          <w:sz w:val="38"/>
          <w:szCs w:val="38"/>
          <w:rtl w:val="0"/>
        </w:rPr>
        <w:t>}</w:t>
      </w:r>
    </w:p>
    <w:p w14:paraId="00000A9E">
      <w:pPr>
        <w:rPr>
          <w:sz w:val="38"/>
          <w:szCs w:val="38"/>
        </w:rPr>
      </w:pPr>
      <w:r>
        <w:rPr>
          <w:sz w:val="38"/>
          <w:szCs w:val="38"/>
          <w:rtl w:val="0"/>
        </w:rPr>
        <w:t>}</w:t>
      </w:r>
    </w:p>
    <w:p w14:paraId="00000A9F">
      <w:pPr>
        <w:rPr>
          <w:sz w:val="38"/>
          <w:szCs w:val="38"/>
        </w:rPr>
      </w:pPr>
    </w:p>
    <w:p w14:paraId="00000AA0">
      <w:pPr>
        <w:rPr>
          <w:sz w:val="38"/>
          <w:szCs w:val="38"/>
        </w:rPr>
      </w:pPr>
    </w:p>
    <w:p w14:paraId="00000AA1">
      <w:pPr>
        <w:rPr>
          <w:sz w:val="38"/>
          <w:szCs w:val="38"/>
        </w:rPr>
      </w:pPr>
      <w:r>
        <w:rPr>
          <w:sz w:val="38"/>
          <w:szCs w:val="38"/>
          <w:rtl w:val="0"/>
        </w:rPr>
        <w:t>resource "aws_s3_bucket_public_access_block" "example" {</w:t>
      </w:r>
    </w:p>
    <w:p w14:paraId="00000AA2">
      <w:pPr>
        <w:rPr>
          <w:sz w:val="38"/>
          <w:szCs w:val="38"/>
        </w:rPr>
      </w:pPr>
      <w:r>
        <w:rPr>
          <w:sz w:val="38"/>
          <w:szCs w:val="38"/>
          <w:rtl w:val="0"/>
        </w:rPr>
        <w:t xml:space="preserve">  bucket = aws_s3_bucket.terraform-state.id</w:t>
      </w:r>
    </w:p>
    <w:p w14:paraId="00000AA3">
      <w:pPr>
        <w:rPr>
          <w:sz w:val="38"/>
          <w:szCs w:val="38"/>
        </w:rPr>
      </w:pPr>
    </w:p>
    <w:p w14:paraId="00000AA4">
      <w:pPr>
        <w:rPr>
          <w:sz w:val="38"/>
          <w:szCs w:val="38"/>
        </w:rPr>
      </w:pPr>
      <w:r>
        <w:rPr>
          <w:sz w:val="38"/>
          <w:szCs w:val="38"/>
          <w:rtl w:val="0"/>
        </w:rPr>
        <w:t xml:space="preserve">  block_public_acls       = true</w:t>
      </w:r>
    </w:p>
    <w:p w14:paraId="00000AA5">
      <w:pPr>
        <w:rPr>
          <w:sz w:val="38"/>
          <w:szCs w:val="38"/>
        </w:rPr>
      </w:pPr>
      <w:r>
        <w:rPr>
          <w:sz w:val="38"/>
          <w:szCs w:val="38"/>
          <w:rtl w:val="0"/>
        </w:rPr>
        <w:t xml:space="preserve">  block_public_policy     = true</w:t>
      </w:r>
    </w:p>
    <w:p w14:paraId="00000AA6">
      <w:pPr>
        <w:rPr>
          <w:sz w:val="38"/>
          <w:szCs w:val="38"/>
        </w:rPr>
      </w:pPr>
      <w:r>
        <w:rPr>
          <w:sz w:val="38"/>
          <w:szCs w:val="38"/>
          <w:rtl w:val="0"/>
        </w:rPr>
        <w:t xml:space="preserve">  ignore_public_acls      = true</w:t>
      </w:r>
    </w:p>
    <w:p w14:paraId="00000AA7">
      <w:pPr>
        <w:rPr>
          <w:sz w:val="38"/>
          <w:szCs w:val="38"/>
        </w:rPr>
      </w:pPr>
      <w:r>
        <w:rPr>
          <w:sz w:val="38"/>
          <w:szCs w:val="38"/>
          <w:rtl w:val="0"/>
        </w:rPr>
        <w:t xml:space="preserve">  restrict_public_buckets = true</w:t>
      </w:r>
    </w:p>
    <w:p w14:paraId="00000AA8">
      <w:pPr>
        <w:rPr>
          <w:sz w:val="38"/>
          <w:szCs w:val="38"/>
        </w:rPr>
      </w:pPr>
      <w:r>
        <w:rPr>
          <w:sz w:val="38"/>
          <w:szCs w:val="38"/>
          <w:rtl w:val="0"/>
        </w:rPr>
        <w:t>}</w:t>
      </w:r>
    </w:p>
    <w:p w14:paraId="00000AA9">
      <w:pPr>
        <w:rPr>
          <w:sz w:val="38"/>
          <w:szCs w:val="38"/>
        </w:rPr>
      </w:pPr>
      <w:r>
        <w:rPr>
          <w:sz w:val="38"/>
          <w:szCs w:val="38"/>
          <w:rtl w:val="0"/>
        </w:rPr>
        <w:t>resource "aws_dynamodb_table" "terraform-local" {</w:t>
      </w:r>
    </w:p>
    <w:p w14:paraId="00000AAA">
      <w:pPr>
        <w:rPr>
          <w:sz w:val="38"/>
          <w:szCs w:val="38"/>
        </w:rPr>
      </w:pPr>
      <w:r>
        <w:rPr>
          <w:sz w:val="38"/>
          <w:szCs w:val="38"/>
          <w:rtl w:val="0"/>
        </w:rPr>
        <w:t xml:space="preserve">  name           = "terraform-state-table"</w:t>
      </w:r>
    </w:p>
    <w:p w14:paraId="00000AAB">
      <w:pPr>
        <w:rPr>
          <w:sz w:val="38"/>
          <w:szCs w:val="38"/>
        </w:rPr>
      </w:pPr>
      <w:r>
        <w:rPr>
          <w:sz w:val="38"/>
          <w:szCs w:val="38"/>
          <w:rtl w:val="0"/>
        </w:rPr>
        <w:t xml:space="preserve">  billing_mode   = "PAY_PER_REQUEST"</w:t>
      </w:r>
    </w:p>
    <w:p w14:paraId="00000AAC">
      <w:pPr>
        <w:rPr>
          <w:sz w:val="38"/>
          <w:szCs w:val="38"/>
        </w:rPr>
      </w:pPr>
      <w:r>
        <w:rPr>
          <w:sz w:val="38"/>
          <w:szCs w:val="38"/>
          <w:rtl w:val="0"/>
        </w:rPr>
        <w:t xml:space="preserve">  hash_key  = "LockID"</w:t>
      </w:r>
    </w:p>
    <w:p w14:paraId="00000AAD">
      <w:pPr>
        <w:rPr>
          <w:sz w:val="38"/>
          <w:szCs w:val="38"/>
        </w:rPr>
      </w:pPr>
      <w:r>
        <w:rPr>
          <w:sz w:val="38"/>
          <w:szCs w:val="38"/>
          <w:rtl w:val="0"/>
        </w:rPr>
        <w:t xml:space="preserve">  attribute{</w:t>
      </w:r>
    </w:p>
    <w:p w14:paraId="00000AAE">
      <w:pPr>
        <w:rPr>
          <w:sz w:val="38"/>
          <w:szCs w:val="38"/>
        </w:rPr>
      </w:pPr>
      <w:r>
        <w:rPr>
          <w:sz w:val="38"/>
          <w:szCs w:val="38"/>
          <w:rtl w:val="0"/>
        </w:rPr>
        <w:t xml:space="preserve">    name = "LockID"</w:t>
      </w:r>
    </w:p>
    <w:p w14:paraId="00000AAF">
      <w:pPr>
        <w:rPr>
          <w:sz w:val="38"/>
          <w:szCs w:val="38"/>
        </w:rPr>
      </w:pPr>
      <w:r>
        <w:rPr>
          <w:sz w:val="38"/>
          <w:szCs w:val="38"/>
          <w:rtl w:val="0"/>
        </w:rPr>
        <w:t xml:space="preserve">    type = "S"</w:t>
      </w:r>
    </w:p>
    <w:p w14:paraId="00000AB0">
      <w:pPr>
        <w:rPr>
          <w:sz w:val="38"/>
          <w:szCs w:val="38"/>
        </w:rPr>
      </w:pPr>
    </w:p>
    <w:p w14:paraId="00000AB1">
      <w:pPr>
        <w:rPr>
          <w:sz w:val="38"/>
          <w:szCs w:val="38"/>
        </w:rPr>
      </w:pPr>
      <w:r>
        <w:rPr>
          <w:sz w:val="38"/>
          <w:szCs w:val="38"/>
          <w:rtl w:val="0"/>
        </w:rPr>
        <w:t xml:space="preserve">   }</w:t>
      </w:r>
    </w:p>
    <w:p w14:paraId="00000AB2">
      <w:pPr>
        <w:rPr>
          <w:sz w:val="38"/>
          <w:szCs w:val="38"/>
        </w:rPr>
      </w:pPr>
    </w:p>
    <w:p w14:paraId="00000AB3">
      <w:pPr>
        <w:rPr>
          <w:sz w:val="38"/>
          <w:szCs w:val="38"/>
        </w:rPr>
      </w:pPr>
      <w:r>
        <w:rPr>
          <w:sz w:val="38"/>
          <w:szCs w:val="38"/>
          <w:rtl w:val="0"/>
        </w:rPr>
        <w:t>}</w:t>
      </w:r>
    </w:p>
    <w:p w14:paraId="00000AB4">
      <w:pPr>
        <w:rPr>
          <w:sz w:val="38"/>
          <w:szCs w:val="38"/>
        </w:rPr>
      </w:pPr>
    </w:p>
    <w:p w14:paraId="00000AB5">
      <w:pPr>
        <w:rPr>
          <w:sz w:val="38"/>
          <w:szCs w:val="38"/>
        </w:rPr>
      </w:pPr>
    </w:p>
    <w:p w14:paraId="00000AB6">
      <w:pPr>
        <w:rPr>
          <w:sz w:val="38"/>
          <w:szCs w:val="38"/>
        </w:rPr>
      </w:pPr>
      <w:r>
        <w:rPr>
          <w:sz w:val="38"/>
          <w:szCs w:val="38"/>
          <w:rtl w:val="0"/>
        </w:rPr>
        <w:t>#  terraform init</w:t>
      </w:r>
    </w:p>
    <w:p w14:paraId="00000AB7">
      <w:pPr>
        <w:rPr>
          <w:sz w:val="38"/>
          <w:szCs w:val="38"/>
        </w:rPr>
      </w:pPr>
      <w:r>
        <w:rPr>
          <w:sz w:val="38"/>
          <w:szCs w:val="38"/>
          <w:rtl w:val="0"/>
        </w:rPr>
        <w:t># terraform apply</w:t>
      </w:r>
    </w:p>
    <w:p w14:paraId="00000AB8">
      <w:pPr>
        <w:rPr>
          <w:sz w:val="38"/>
          <w:szCs w:val="38"/>
        </w:rPr>
      </w:pPr>
    </w:p>
    <w:p w14:paraId="00000AB9">
      <w:pPr>
        <w:rPr>
          <w:sz w:val="38"/>
          <w:szCs w:val="38"/>
        </w:rPr>
      </w:pPr>
      <w:r>
        <w:rPr>
          <w:sz w:val="38"/>
          <w:szCs w:val="38"/>
          <w:rtl w:val="0"/>
        </w:rPr>
        <w:t>Open the same file and add the backend information</w:t>
      </w:r>
    </w:p>
    <w:p w14:paraId="00000ABA">
      <w:pPr>
        <w:rPr>
          <w:sz w:val="38"/>
          <w:szCs w:val="38"/>
        </w:rPr>
      </w:pPr>
    </w:p>
    <w:p w14:paraId="00000ABB">
      <w:pPr>
        <w:rPr>
          <w:sz w:val="38"/>
          <w:szCs w:val="38"/>
        </w:rPr>
      </w:pPr>
    </w:p>
    <w:p w14:paraId="00000ABC">
      <w:pPr>
        <w:rPr>
          <w:sz w:val="38"/>
          <w:szCs w:val="38"/>
        </w:rPr>
      </w:pPr>
      <w:r>
        <w:rPr>
          <w:sz w:val="38"/>
          <w:szCs w:val="38"/>
          <w:rtl w:val="0"/>
        </w:rPr>
        <w:t>terraform {</w:t>
      </w:r>
    </w:p>
    <w:p w14:paraId="00000ABD">
      <w:pPr>
        <w:rPr>
          <w:sz w:val="38"/>
          <w:szCs w:val="38"/>
        </w:rPr>
      </w:pPr>
      <w:r>
        <w:rPr>
          <w:sz w:val="38"/>
          <w:szCs w:val="38"/>
          <w:rtl w:val="0"/>
        </w:rPr>
        <w:t xml:space="preserve">  backend "s3" {</w:t>
      </w:r>
    </w:p>
    <w:p w14:paraId="00000ABE">
      <w:pPr>
        <w:rPr>
          <w:sz w:val="38"/>
          <w:szCs w:val="38"/>
        </w:rPr>
      </w:pPr>
      <w:r>
        <w:rPr>
          <w:sz w:val="38"/>
          <w:szCs w:val="38"/>
          <w:rtl w:val="0"/>
        </w:rPr>
        <w:t xml:space="preserve">    bucket = "terraform-s3-bucket-state-file"</w:t>
      </w:r>
    </w:p>
    <w:p w14:paraId="00000ABF">
      <w:pPr>
        <w:rPr>
          <w:sz w:val="38"/>
          <w:szCs w:val="38"/>
        </w:rPr>
      </w:pPr>
      <w:r>
        <w:rPr>
          <w:sz w:val="38"/>
          <w:szCs w:val="38"/>
          <w:rtl w:val="0"/>
        </w:rPr>
        <w:t xml:space="preserve">    key    = "global/s3/terraform.tfstate"</w:t>
      </w:r>
    </w:p>
    <w:p w14:paraId="00000AC0">
      <w:pPr>
        <w:rPr>
          <w:sz w:val="38"/>
          <w:szCs w:val="38"/>
        </w:rPr>
      </w:pPr>
      <w:r>
        <w:rPr>
          <w:sz w:val="38"/>
          <w:szCs w:val="38"/>
          <w:rtl w:val="0"/>
        </w:rPr>
        <w:t xml:space="preserve">    region = "us-east-1"</w:t>
      </w:r>
    </w:p>
    <w:p w14:paraId="00000AC1">
      <w:pPr>
        <w:rPr>
          <w:sz w:val="38"/>
          <w:szCs w:val="38"/>
        </w:rPr>
      </w:pPr>
      <w:r>
        <w:rPr>
          <w:sz w:val="38"/>
          <w:szCs w:val="38"/>
          <w:rtl w:val="0"/>
        </w:rPr>
        <w:t xml:space="preserve">    dynamodb_table = "terraform-state-table"</w:t>
      </w:r>
    </w:p>
    <w:p w14:paraId="00000AC2">
      <w:pPr>
        <w:rPr>
          <w:sz w:val="38"/>
          <w:szCs w:val="38"/>
        </w:rPr>
      </w:pPr>
      <w:r>
        <w:rPr>
          <w:sz w:val="38"/>
          <w:szCs w:val="38"/>
          <w:rtl w:val="0"/>
        </w:rPr>
        <w:t xml:space="preserve">    encrypt = true</w:t>
      </w:r>
    </w:p>
    <w:p w14:paraId="00000AC3">
      <w:pPr>
        <w:rPr>
          <w:sz w:val="38"/>
          <w:szCs w:val="38"/>
        </w:rPr>
      </w:pPr>
      <w:r>
        <w:rPr>
          <w:sz w:val="38"/>
          <w:szCs w:val="38"/>
          <w:rtl w:val="0"/>
        </w:rPr>
        <w:t xml:space="preserve">  }</w:t>
      </w:r>
    </w:p>
    <w:p w14:paraId="00000AC4">
      <w:pPr>
        <w:rPr>
          <w:sz w:val="38"/>
          <w:szCs w:val="38"/>
        </w:rPr>
      </w:pPr>
      <w:r>
        <w:rPr>
          <w:sz w:val="38"/>
          <w:szCs w:val="38"/>
          <w:rtl w:val="0"/>
        </w:rPr>
        <w:t>}</w:t>
      </w:r>
    </w:p>
    <w:p w14:paraId="00000AC5">
      <w:pPr>
        <w:rPr>
          <w:sz w:val="38"/>
          <w:szCs w:val="38"/>
        </w:rPr>
      </w:pPr>
    </w:p>
    <w:p w14:paraId="00000AC6">
      <w:pPr>
        <w:rPr>
          <w:sz w:val="38"/>
          <w:szCs w:val="38"/>
        </w:rPr>
      </w:pPr>
    </w:p>
    <w:p w14:paraId="00000AC7">
      <w:pPr>
        <w:rPr>
          <w:sz w:val="38"/>
          <w:szCs w:val="38"/>
        </w:rPr>
      </w:pPr>
      <w:r>
        <w:rPr>
          <w:sz w:val="38"/>
          <w:szCs w:val="38"/>
          <w:rtl w:val="0"/>
        </w:rPr>
        <w:t>#  terraform init</w:t>
      </w:r>
    </w:p>
    <w:p w14:paraId="00000AC8">
      <w:pPr>
        <w:rPr>
          <w:sz w:val="38"/>
          <w:szCs w:val="38"/>
        </w:rPr>
      </w:pPr>
    </w:p>
    <w:p w14:paraId="00000AC9">
      <w:pPr>
        <w:rPr>
          <w:sz w:val="38"/>
          <w:szCs w:val="38"/>
        </w:rPr>
      </w:pPr>
      <w:r>
        <w:rPr>
          <w:sz w:val="38"/>
          <w:szCs w:val="38"/>
          <w:rtl w:val="0"/>
        </w:rPr>
        <w:t>Give yes</w:t>
      </w:r>
    </w:p>
    <w:p w14:paraId="00000ACA">
      <w:pPr>
        <w:rPr>
          <w:sz w:val="38"/>
          <w:szCs w:val="38"/>
        </w:rPr>
      </w:pPr>
    </w:p>
    <w:p w14:paraId="00000ACB">
      <w:pPr>
        <w:rPr>
          <w:sz w:val="38"/>
          <w:szCs w:val="38"/>
        </w:rPr>
      </w:pPr>
      <w:r>
        <w:rPr>
          <w:rFonts w:ascii="Arial Unicode MS" w:hAnsi="Arial Unicode MS" w:eastAsia="Arial Unicode MS" w:cs="Arial Unicode MS"/>
          <w:sz w:val="38"/>
          <w:szCs w:val="38"/>
          <w:rtl w:val="0"/>
        </w:rPr>
        <w:t>Go to aws → search for s3 bucket -&gt; you will see your bucket.</w:t>
      </w:r>
    </w:p>
    <w:p w14:paraId="00000ACC">
      <w:pPr>
        <w:rPr>
          <w:sz w:val="38"/>
          <w:szCs w:val="38"/>
        </w:rPr>
      </w:pPr>
      <w:r>
        <w:rPr>
          <w:sz w:val="38"/>
          <w:szCs w:val="38"/>
          <w:rtl w:val="0"/>
        </w:rPr>
        <w:t>========================================</w:t>
      </w:r>
    </w:p>
    <w:p w14:paraId="00000ACD">
      <w:pPr>
        <w:rPr>
          <w:sz w:val="38"/>
          <w:szCs w:val="38"/>
        </w:rPr>
      </w:pPr>
      <w:r>
        <w:rPr>
          <w:sz w:val="38"/>
          <w:szCs w:val="38"/>
          <w:rtl w:val="0"/>
        </w:rPr>
        <w:t>Terraform Cloud:</w:t>
      </w:r>
    </w:p>
    <w:p w14:paraId="00000ACE">
      <w:pPr>
        <w:rPr>
          <w:sz w:val="38"/>
          <w:szCs w:val="38"/>
        </w:rPr>
      </w:pPr>
      <w:r>
        <w:rPr>
          <w:sz w:val="38"/>
          <w:szCs w:val="38"/>
          <w:rtl w:val="0"/>
        </w:rPr>
        <w:t>========================================</w:t>
      </w:r>
    </w:p>
    <w:p w14:paraId="00000ACF">
      <w:pPr>
        <w:numPr>
          <w:ilvl w:val="0"/>
          <w:numId w:val="15"/>
        </w:numPr>
        <w:ind w:left="720" w:hanging="360"/>
        <w:rPr>
          <w:sz w:val="38"/>
          <w:szCs w:val="38"/>
          <w:u w:val="none"/>
        </w:rPr>
      </w:pPr>
      <w:r>
        <w:rPr>
          <w:sz w:val="38"/>
          <w:szCs w:val="38"/>
          <w:rtl w:val="0"/>
        </w:rPr>
        <w:t>Hashicorp provides terraform as a service over the internet which we call as Terraform cloud</w:t>
      </w:r>
    </w:p>
    <w:p w14:paraId="00000AD0">
      <w:pPr>
        <w:numPr>
          <w:ilvl w:val="0"/>
          <w:numId w:val="15"/>
        </w:numPr>
        <w:ind w:left="720" w:hanging="360"/>
        <w:rPr>
          <w:sz w:val="38"/>
          <w:szCs w:val="38"/>
          <w:u w:val="none"/>
        </w:rPr>
      </w:pPr>
      <w:r>
        <w:rPr>
          <w:sz w:val="38"/>
          <w:szCs w:val="38"/>
          <w:rtl w:val="0"/>
        </w:rPr>
        <w:t>This service is provided with terraform enterprise, however we do have a community version for trial</w:t>
      </w:r>
    </w:p>
    <w:p w14:paraId="00000AD1">
      <w:pPr>
        <w:numPr>
          <w:ilvl w:val="0"/>
          <w:numId w:val="15"/>
        </w:numPr>
        <w:ind w:left="720" w:hanging="360"/>
        <w:rPr>
          <w:sz w:val="38"/>
          <w:szCs w:val="38"/>
          <w:u w:val="none"/>
        </w:rPr>
      </w:pPr>
      <w:r>
        <w:rPr>
          <w:sz w:val="38"/>
          <w:szCs w:val="38"/>
          <w:rtl w:val="0"/>
        </w:rPr>
        <w:t>On terraform cloud we can login with our gmail account and run our terraform config files</w:t>
      </w:r>
    </w:p>
    <w:p w14:paraId="00000AD2">
      <w:pPr>
        <w:numPr>
          <w:ilvl w:val="0"/>
          <w:numId w:val="15"/>
        </w:numPr>
        <w:ind w:left="720" w:hanging="360"/>
        <w:rPr>
          <w:sz w:val="38"/>
          <w:szCs w:val="38"/>
          <w:u w:val="none"/>
        </w:rPr>
      </w:pPr>
      <w:r>
        <w:rPr>
          <w:sz w:val="38"/>
          <w:szCs w:val="38"/>
          <w:rtl w:val="0"/>
        </w:rPr>
        <w:t>TF cloud can securely connect to AWS using the provided access key and secret key and create/delete/update infra</w:t>
      </w:r>
    </w:p>
    <w:p w14:paraId="00000AD3">
      <w:pPr>
        <w:numPr>
          <w:ilvl w:val="0"/>
          <w:numId w:val="15"/>
        </w:numPr>
        <w:ind w:left="720" w:hanging="360"/>
        <w:rPr>
          <w:sz w:val="38"/>
          <w:szCs w:val="38"/>
          <w:u w:val="none"/>
        </w:rPr>
      </w:pPr>
      <w:r>
        <w:rPr>
          <w:sz w:val="38"/>
          <w:szCs w:val="38"/>
          <w:rtl w:val="0"/>
        </w:rPr>
        <w:t>The TF code can be written in local IDE and then maintained in github or VC tool</w:t>
      </w:r>
    </w:p>
    <w:p w14:paraId="00000AD4">
      <w:pPr>
        <w:numPr>
          <w:ilvl w:val="0"/>
          <w:numId w:val="15"/>
        </w:numPr>
        <w:ind w:left="720" w:hanging="360"/>
        <w:rPr>
          <w:sz w:val="38"/>
          <w:szCs w:val="38"/>
          <w:u w:val="none"/>
        </w:rPr>
      </w:pPr>
      <w:r>
        <w:rPr>
          <w:sz w:val="38"/>
          <w:szCs w:val="38"/>
          <w:rtl w:val="0"/>
        </w:rPr>
        <w:t>TF cloud can connect to VC tool fetch code and run it</w:t>
      </w:r>
    </w:p>
    <w:p w14:paraId="00000AD5">
      <w:pPr>
        <w:numPr>
          <w:ilvl w:val="0"/>
          <w:numId w:val="15"/>
        </w:numPr>
        <w:ind w:left="720" w:hanging="360"/>
        <w:rPr>
          <w:sz w:val="38"/>
          <w:szCs w:val="38"/>
          <w:u w:val="none"/>
        </w:rPr>
      </w:pPr>
      <w:r>
        <w:rPr>
          <w:sz w:val="38"/>
          <w:szCs w:val="38"/>
          <w:rtl w:val="0"/>
        </w:rPr>
        <w:t>TF cloud will maintain the version of your TF state file and backup of the TF state file</w:t>
      </w:r>
    </w:p>
    <w:p w14:paraId="00000AD6">
      <w:pPr>
        <w:numPr>
          <w:ilvl w:val="0"/>
          <w:numId w:val="15"/>
        </w:numPr>
        <w:ind w:left="720" w:hanging="360"/>
        <w:rPr>
          <w:sz w:val="38"/>
          <w:szCs w:val="38"/>
          <w:u w:val="none"/>
        </w:rPr>
      </w:pPr>
      <w:r>
        <w:rPr>
          <w:sz w:val="38"/>
          <w:szCs w:val="38"/>
          <w:rtl w:val="0"/>
        </w:rPr>
        <w:t>TF cloud we can create variables of type environment variables or secret variables to store data that will be passed to TF code at runtime</w:t>
      </w:r>
    </w:p>
    <w:p w14:paraId="00000AD7">
      <w:pPr>
        <w:numPr>
          <w:ilvl w:val="0"/>
          <w:numId w:val="15"/>
        </w:numPr>
        <w:ind w:left="720" w:hanging="360"/>
        <w:rPr>
          <w:sz w:val="38"/>
          <w:szCs w:val="38"/>
          <w:u w:val="none"/>
        </w:rPr>
      </w:pPr>
      <w:r>
        <w:rPr>
          <w:sz w:val="38"/>
          <w:szCs w:val="38"/>
          <w:rtl w:val="0"/>
        </w:rPr>
        <w:t xml:space="preserve">TF cloud supports creation of workspaces where you can use the same TF config to create infra that is available for different environments like Test, dev, prod. Each workspace is unique and will have its own TF state file </w:t>
      </w:r>
    </w:p>
    <w:p w14:paraId="00000AD8">
      <w:pPr>
        <w:numPr>
          <w:ilvl w:val="0"/>
          <w:numId w:val="15"/>
        </w:numPr>
        <w:ind w:left="720" w:hanging="360"/>
        <w:rPr>
          <w:sz w:val="38"/>
          <w:szCs w:val="38"/>
          <w:u w:val="none"/>
        </w:rPr>
      </w:pPr>
      <w:r>
        <w:rPr>
          <w:sz w:val="38"/>
          <w:szCs w:val="38"/>
          <w:rtl w:val="0"/>
        </w:rPr>
        <w:t>TF cloud they provide us execution history of terraform init, plan or apply command</w:t>
      </w:r>
    </w:p>
    <w:p w14:paraId="00000AD9">
      <w:pPr>
        <w:numPr>
          <w:ilvl w:val="0"/>
          <w:numId w:val="15"/>
        </w:numPr>
        <w:ind w:left="720" w:hanging="360"/>
        <w:rPr>
          <w:sz w:val="38"/>
          <w:szCs w:val="38"/>
          <w:u w:val="none"/>
        </w:rPr>
      </w:pPr>
      <w:r>
        <w:rPr>
          <w:sz w:val="38"/>
          <w:szCs w:val="38"/>
          <w:rtl w:val="0"/>
        </w:rPr>
        <w:t>In TF cloud we create projects and we can run TF config file, it can be considered like a container</w:t>
      </w:r>
    </w:p>
    <w:p w14:paraId="00000ADA">
      <w:pPr>
        <w:numPr>
          <w:ilvl w:val="0"/>
          <w:numId w:val="15"/>
        </w:numPr>
        <w:ind w:left="720" w:hanging="360"/>
        <w:rPr>
          <w:sz w:val="38"/>
          <w:szCs w:val="38"/>
          <w:u w:val="none"/>
        </w:rPr>
      </w:pPr>
      <w:r>
        <w:rPr>
          <w:sz w:val="38"/>
          <w:szCs w:val="38"/>
          <w:rtl w:val="0"/>
        </w:rPr>
        <w:t>TF cloud we can implement RBAC where we can created team, team members and give them roles and permissions.</w:t>
      </w:r>
    </w:p>
    <w:p w14:paraId="00000ADB">
      <w:pPr>
        <w:rPr>
          <w:sz w:val="38"/>
          <w:szCs w:val="38"/>
        </w:rPr>
      </w:pPr>
    </w:p>
    <w:p w14:paraId="00000ADC">
      <w:pPr>
        <w:rPr>
          <w:sz w:val="38"/>
          <w:szCs w:val="38"/>
        </w:rPr>
      </w:pPr>
      <w:r>
        <w:rPr>
          <w:sz w:val="38"/>
          <w:szCs w:val="38"/>
          <w:rtl w:val="0"/>
        </w:rPr>
        <w:t>Features of Terraform Cloud:</w:t>
      </w:r>
    </w:p>
    <w:p w14:paraId="00000ADD">
      <w:pPr>
        <w:rPr>
          <w:sz w:val="38"/>
          <w:szCs w:val="38"/>
        </w:rPr>
      </w:pPr>
      <w:r>
        <w:rPr>
          <w:sz w:val="38"/>
          <w:szCs w:val="38"/>
          <w:rtl w:val="0"/>
        </w:rPr>
        <w:t>=========================</w:t>
      </w:r>
    </w:p>
    <w:p w14:paraId="00000ADE">
      <w:pPr>
        <w:rPr>
          <w:sz w:val="38"/>
          <w:szCs w:val="38"/>
        </w:rPr>
      </w:pPr>
    </w:p>
    <w:p w14:paraId="00000ADF">
      <w:pPr>
        <w:numPr>
          <w:ilvl w:val="0"/>
          <w:numId w:val="16"/>
        </w:numPr>
        <w:ind w:left="720" w:hanging="360"/>
        <w:rPr>
          <w:sz w:val="38"/>
          <w:szCs w:val="38"/>
          <w:u w:val="none"/>
        </w:rPr>
      </w:pPr>
      <w:r>
        <w:rPr>
          <w:sz w:val="38"/>
          <w:szCs w:val="38"/>
          <w:rtl w:val="0"/>
        </w:rPr>
        <w:t>Organization:</w:t>
      </w:r>
    </w:p>
    <w:p w14:paraId="00000AE0">
      <w:pPr>
        <w:ind w:left="720" w:firstLine="0"/>
        <w:rPr>
          <w:sz w:val="38"/>
          <w:szCs w:val="38"/>
        </w:rPr>
      </w:pPr>
    </w:p>
    <w:p w14:paraId="00000AE1">
      <w:pPr>
        <w:ind w:left="720" w:firstLine="0"/>
        <w:rPr>
          <w:sz w:val="38"/>
          <w:szCs w:val="38"/>
        </w:rPr>
      </w:pPr>
      <w:r>
        <w:rPr>
          <w:sz w:val="38"/>
          <w:szCs w:val="38"/>
          <w:rtl w:val="0"/>
        </w:rPr>
        <w:t>Organization on TF cloud is a set of projects that can called as a logical environment where we will maintain our configuration file, state file, variables and history</w:t>
      </w:r>
    </w:p>
    <w:p w14:paraId="00000AE2">
      <w:pPr>
        <w:numPr>
          <w:ilvl w:val="0"/>
          <w:numId w:val="16"/>
        </w:numPr>
        <w:ind w:left="720" w:hanging="360"/>
        <w:rPr>
          <w:sz w:val="38"/>
          <w:szCs w:val="38"/>
          <w:u w:val="none"/>
        </w:rPr>
      </w:pPr>
      <w:r>
        <w:rPr>
          <w:sz w:val="38"/>
          <w:szCs w:val="38"/>
          <w:rtl w:val="0"/>
        </w:rPr>
        <w:t xml:space="preserve"> Workspaces in terraform:</w:t>
      </w:r>
    </w:p>
    <w:p w14:paraId="00000AE3">
      <w:pPr>
        <w:ind w:left="720" w:firstLine="0"/>
        <w:rPr>
          <w:sz w:val="38"/>
          <w:szCs w:val="38"/>
        </w:rPr>
      </w:pPr>
      <w:r>
        <w:rPr>
          <w:sz w:val="38"/>
          <w:szCs w:val="38"/>
          <w:rtl w:val="0"/>
        </w:rPr>
        <w:t>Workspaces helps us to isolate TF state files for each environment</w:t>
      </w:r>
    </w:p>
    <w:p w14:paraId="00000AE4">
      <w:pPr>
        <w:ind w:left="720" w:firstLine="0"/>
        <w:rPr>
          <w:sz w:val="38"/>
          <w:szCs w:val="38"/>
        </w:rPr>
      </w:pPr>
      <w:r>
        <w:rPr>
          <w:sz w:val="38"/>
          <w:szCs w:val="38"/>
          <w:rtl w:val="0"/>
        </w:rPr>
        <w:t xml:space="preserve">Can be considered as isolated folders for each environment </w:t>
      </w:r>
    </w:p>
    <w:p w14:paraId="00000AE5">
      <w:pPr>
        <w:ind w:left="720" w:firstLine="0"/>
        <w:rPr>
          <w:sz w:val="38"/>
          <w:szCs w:val="38"/>
        </w:rPr>
      </w:pPr>
      <w:r>
        <w:rPr>
          <w:sz w:val="38"/>
          <w:szCs w:val="38"/>
          <w:rtl w:val="0"/>
        </w:rPr>
        <w:t xml:space="preserve">They can be considered like git branches </w:t>
      </w:r>
    </w:p>
    <w:p w14:paraId="00000AE6">
      <w:pPr>
        <w:ind w:left="720" w:firstLine="0"/>
        <w:rPr>
          <w:sz w:val="38"/>
          <w:szCs w:val="38"/>
        </w:rPr>
      </w:pPr>
      <w:r>
        <w:rPr>
          <w:sz w:val="38"/>
          <w:szCs w:val="38"/>
          <w:rtl w:val="0"/>
        </w:rPr>
        <w:t>They are just logical directories that helps us to manage multiple deployments of the same configuration file.</w:t>
      </w:r>
    </w:p>
    <w:p w14:paraId="00000AE7">
      <w:pPr>
        <w:numPr>
          <w:ilvl w:val="0"/>
          <w:numId w:val="16"/>
        </w:numPr>
        <w:ind w:left="720" w:hanging="360"/>
        <w:rPr>
          <w:sz w:val="38"/>
          <w:szCs w:val="38"/>
          <w:u w:val="none"/>
        </w:rPr>
      </w:pPr>
      <w:r>
        <w:rPr>
          <w:sz w:val="38"/>
          <w:szCs w:val="38"/>
          <w:rtl w:val="0"/>
        </w:rPr>
        <w:t xml:space="preserve"> Remote State &amp; execution:</w:t>
      </w:r>
    </w:p>
    <w:p w14:paraId="00000AE8">
      <w:pPr>
        <w:ind w:left="0" w:firstLine="0"/>
        <w:rPr>
          <w:sz w:val="38"/>
          <w:szCs w:val="38"/>
        </w:rPr>
      </w:pPr>
      <w:r>
        <w:rPr>
          <w:sz w:val="38"/>
          <w:szCs w:val="38"/>
          <w:rtl w:val="0"/>
        </w:rPr>
        <w:t xml:space="preserve">        TF cloud we maintain the state file centrally, this state file is version controlled and encrypted. SO there is no need to take backup in S3 bucket and dynamo DB</w:t>
      </w:r>
    </w:p>
    <w:p w14:paraId="00000AE9">
      <w:pPr>
        <w:numPr>
          <w:ilvl w:val="0"/>
          <w:numId w:val="16"/>
        </w:numPr>
        <w:ind w:left="720" w:hanging="360"/>
        <w:rPr>
          <w:sz w:val="38"/>
          <w:szCs w:val="38"/>
          <w:u w:val="none"/>
        </w:rPr>
      </w:pPr>
      <w:r>
        <w:rPr>
          <w:sz w:val="38"/>
          <w:szCs w:val="38"/>
          <w:rtl w:val="0"/>
        </w:rPr>
        <w:t>On the dashboard it clearly visible of resource that will created and its cost on AWS</w:t>
      </w:r>
    </w:p>
    <w:p w14:paraId="00000AEA">
      <w:pPr>
        <w:numPr>
          <w:ilvl w:val="0"/>
          <w:numId w:val="16"/>
        </w:numPr>
        <w:ind w:left="720" w:hanging="360"/>
        <w:rPr>
          <w:sz w:val="38"/>
          <w:szCs w:val="38"/>
          <w:u w:val="none"/>
        </w:rPr>
      </w:pPr>
      <w:r>
        <w:rPr>
          <w:sz w:val="38"/>
          <w:szCs w:val="38"/>
          <w:rtl w:val="0"/>
        </w:rPr>
        <w:t xml:space="preserve"> Integration with VCS </w:t>
      </w:r>
    </w:p>
    <w:p w14:paraId="00000AEB">
      <w:pPr>
        <w:ind w:left="720" w:firstLine="0"/>
        <w:rPr>
          <w:sz w:val="38"/>
          <w:szCs w:val="38"/>
        </w:rPr>
      </w:pPr>
      <w:r>
        <w:rPr>
          <w:sz w:val="38"/>
          <w:szCs w:val="38"/>
          <w:rtl w:val="0"/>
        </w:rPr>
        <w:t xml:space="preserve"> As we update they github repo with new TF code, immediately the code will run and latest infra will be created on AWS</w:t>
      </w:r>
    </w:p>
    <w:p w14:paraId="00000AEC">
      <w:pPr>
        <w:numPr>
          <w:ilvl w:val="0"/>
          <w:numId w:val="16"/>
        </w:numPr>
        <w:ind w:left="720" w:hanging="360"/>
        <w:rPr>
          <w:sz w:val="38"/>
          <w:szCs w:val="38"/>
          <w:u w:val="none"/>
        </w:rPr>
      </w:pPr>
      <w:r>
        <w:rPr>
          <w:sz w:val="38"/>
          <w:szCs w:val="38"/>
          <w:rtl w:val="0"/>
        </w:rPr>
        <w:t>Policy enforcement:</w:t>
      </w:r>
    </w:p>
    <w:p w14:paraId="00000AED">
      <w:pPr>
        <w:ind w:left="720" w:firstLine="0"/>
        <w:rPr>
          <w:sz w:val="38"/>
          <w:szCs w:val="38"/>
        </w:rPr>
      </w:pPr>
      <w:r>
        <w:rPr>
          <w:sz w:val="38"/>
          <w:szCs w:val="38"/>
          <w:rtl w:val="0"/>
        </w:rPr>
        <w:t>TF cloud implements Sentinel policies which are conditions to be checked before infra is created in AWS</w:t>
      </w:r>
    </w:p>
    <w:p w14:paraId="00000AEE">
      <w:pPr>
        <w:numPr>
          <w:ilvl w:val="0"/>
          <w:numId w:val="16"/>
        </w:numPr>
        <w:ind w:left="720" w:hanging="360"/>
        <w:rPr>
          <w:sz w:val="38"/>
          <w:szCs w:val="38"/>
          <w:u w:val="none"/>
        </w:rPr>
      </w:pPr>
      <w:r>
        <w:rPr>
          <w:sz w:val="38"/>
          <w:szCs w:val="38"/>
          <w:rtl w:val="0"/>
        </w:rPr>
        <w:t>TF cloud allows to share our modules with the other workspaces in the organization</w:t>
      </w:r>
    </w:p>
    <w:p w14:paraId="00000AEF">
      <w:pPr>
        <w:numPr>
          <w:ilvl w:val="0"/>
          <w:numId w:val="16"/>
        </w:numPr>
        <w:ind w:left="720" w:hanging="360"/>
        <w:rPr>
          <w:sz w:val="38"/>
          <w:szCs w:val="38"/>
          <w:u w:val="none"/>
        </w:rPr>
      </w:pPr>
      <w:r>
        <w:rPr>
          <w:sz w:val="38"/>
          <w:szCs w:val="38"/>
          <w:rtl w:val="0"/>
        </w:rPr>
        <w:t xml:space="preserve">Displays the Run history and audits logs </w:t>
      </w:r>
    </w:p>
    <w:p w14:paraId="00000AF0">
      <w:pPr>
        <w:numPr>
          <w:ilvl w:val="0"/>
          <w:numId w:val="16"/>
        </w:numPr>
        <w:ind w:left="720" w:hanging="360"/>
        <w:rPr>
          <w:sz w:val="38"/>
          <w:szCs w:val="38"/>
          <w:u w:val="none"/>
        </w:rPr>
      </w:pPr>
      <w:r>
        <w:rPr>
          <w:sz w:val="38"/>
          <w:szCs w:val="38"/>
          <w:rtl w:val="0"/>
        </w:rPr>
        <w:t>TF cloud comes with a free version with limited features however we also have a complete enterprise version of TF cloud.</w:t>
      </w:r>
    </w:p>
    <w:p w14:paraId="00000AF1">
      <w:pPr>
        <w:rPr>
          <w:sz w:val="38"/>
          <w:szCs w:val="38"/>
        </w:rPr>
      </w:pPr>
    </w:p>
    <w:p w14:paraId="00000AF2">
      <w:pPr>
        <w:rPr>
          <w:sz w:val="38"/>
          <w:szCs w:val="38"/>
        </w:rPr>
      </w:pPr>
    </w:p>
    <w:p w14:paraId="00000AF3">
      <w:pPr>
        <w:rPr>
          <w:sz w:val="38"/>
          <w:szCs w:val="38"/>
        </w:rPr>
      </w:pPr>
    </w:p>
    <w:p w14:paraId="00000AF4">
      <w:pPr>
        <w:rPr>
          <w:sz w:val="38"/>
          <w:szCs w:val="38"/>
        </w:rPr>
      </w:pPr>
      <w:r>
        <w:rPr>
          <w:sz w:val="38"/>
          <w:szCs w:val="38"/>
          <w:rtl w:val="0"/>
        </w:rPr>
        <w:t>Demo:</w:t>
      </w:r>
    </w:p>
    <w:p w14:paraId="00000AF5">
      <w:pPr>
        <w:rPr>
          <w:sz w:val="38"/>
          <w:szCs w:val="38"/>
        </w:rPr>
      </w:pPr>
      <w:r>
        <w:rPr>
          <w:sz w:val="38"/>
          <w:szCs w:val="38"/>
          <w:rtl w:val="0"/>
        </w:rPr>
        <w:t>==============================</w:t>
      </w:r>
    </w:p>
    <w:p w14:paraId="00000AF6">
      <w:pPr>
        <w:rPr>
          <w:sz w:val="38"/>
          <w:szCs w:val="38"/>
        </w:rPr>
      </w:pPr>
      <w:r>
        <w:rPr>
          <w:sz w:val="38"/>
          <w:szCs w:val="38"/>
          <w:rtl w:val="0"/>
        </w:rPr>
        <w:t>Go to this URL and login with your valid Gmail id</w:t>
      </w:r>
    </w:p>
    <w:p w14:paraId="00000AF7">
      <w:pPr>
        <w:rPr>
          <w:sz w:val="38"/>
          <w:szCs w:val="38"/>
        </w:rPr>
      </w:pPr>
    </w:p>
    <w:p w14:paraId="00000AF8">
      <w:pPr>
        <w:rPr>
          <w:sz w:val="38"/>
          <w:szCs w:val="38"/>
        </w:rPr>
      </w:pPr>
      <w:r>
        <w:fldChar w:fldCharType="begin"/>
      </w:r>
      <w:r>
        <w:instrText xml:space="preserve"> HYPERLINK "https://app.terraform.io/public/signup/account" \h </w:instrText>
      </w:r>
      <w:r>
        <w:fldChar w:fldCharType="separate"/>
      </w:r>
      <w:r>
        <w:rPr>
          <w:color w:val="1155CC"/>
          <w:sz w:val="38"/>
          <w:szCs w:val="38"/>
          <w:u w:val="single"/>
          <w:rtl w:val="0"/>
        </w:rPr>
        <w:t>https://app.terraform.io/public/signup/account</w:t>
      </w:r>
      <w:r>
        <w:rPr>
          <w:color w:val="1155CC"/>
          <w:sz w:val="38"/>
          <w:szCs w:val="38"/>
          <w:u w:val="single"/>
          <w:rtl w:val="0"/>
        </w:rPr>
        <w:fldChar w:fldCharType="end"/>
      </w:r>
    </w:p>
    <w:p w14:paraId="00000AF9">
      <w:pPr>
        <w:rPr>
          <w:sz w:val="38"/>
          <w:szCs w:val="38"/>
        </w:rPr>
      </w:pPr>
    </w:p>
    <w:p w14:paraId="00000AFA">
      <w:pPr>
        <w:rPr>
          <w:sz w:val="38"/>
          <w:szCs w:val="38"/>
        </w:rPr>
      </w:pPr>
    </w:p>
    <w:p w14:paraId="00000AFB">
      <w:pPr>
        <w:rPr>
          <w:b/>
          <w:sz w:val="32"/>
          <w:szCs w:val="32"/>
        </w:rPr>
      </w:pPr>
      <w:r>
        <w:rPr>
          <w:b/>
          <w:sz w:val="32"/>
          <w:szCs w:val="32"/>
          <w:rtl w:val="0"/>
        </w:rPr>
        <w:t>You will be on organizations pge</w:t>
      </w:r>
    </w:p>
    <w:p w14:paraId="00000AFC">
      <w:pPr>
        <w:rPr>
          <w:b/>
          <w:sz w:val="32"/>
          <w:szCs w:val="32"/>
        </w:rPr>
      </w:pPr>
    </w:p>
    <w:p w14:paraId="00000AFD">
      <w:pPr>
        <w:rPr>
          <w:b/>
          <w:sz w:val="32"/>
          <w:szCs w:val="32"/>
        </w:rPr>
      </w:pPr>
      <w:r>
        <w:rPr>
          <w:b/>
          <w:sz w:val="32"/>
          <w:szCs w:val="32"/>
          <w:rtl w:val="0"/>
        </w:rPr>
        <w:t>Create organization</w:t>
      </w:r>
    </w:p>
    <w:p w14:paraId="00000AFE">
      <w:pPr>
        <w:rPr>
          <w:b/>
          <w:sz w:val="32"/>
          <w:szCs w:val="32"/>
        </w:rPr>
      </w:pPr>
    </w:p>
    <w:p w14:paraId="00000AFF">
      <w:pPr>
        <w:rPr>
          <w:b/>
          <w:sz w:val="32"/>
          <w:szCs w:val="32"/>
        </w:rPr>
      </w:pPr>
      <w:r>
        <w:rPr>
          <w:b/>
          <w:sz w:val="32"/>
          <w:szCs w:val="32"/>
        </w:rPr>
        <w:drawing>
          <wp:inline distT="114300" distB="114300" distL="114300" distR="114300">
            <wp:extent cx="5943600" cy="26416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6" name="image7.png"/>
                    <pic:cNvPicPr preferRelativeResize="0"/>
                  </pic:nvPicPr>
                  <pic:blipFill>
                    <a:blip r:embed="rId50"/>
                    <a:srcRect/>
                    <a:stretch>
                      <a:fillRect/>
                    </a:stretch>
                  </pic:blipFill>
                  <pic:spPr>
                    <a:xfrm>
                      <a:off x="0" y="0"/>
                      <a:ext cx="5943600" cy="2641600"/>
                    </a:xfrm>
                    <a:prstGeom prst="rect">
                      <a:avLst/>
                    </a:prstGeom>
                  </pic:spPr>
                </pic:pic>
              </a:graphicData>
            </a:graphic>
          </wp:inline>
        </w:drawing>
      </w:r>
    </w:p>
    <w:p w14:paraId="00000B00">
      <w:pPr>
        <w:rPr>
          <w:b/>
          <w:sz w:val="32"/>
          <w:szCs w:val="32"/>
        </w:rPr>
      </w:pPr>
      <w:r>
        <w:rPr>
          <w:b/>
          <w:sz w:val="32"/>
          <w:szCs w:val="32"/>
        </w:rPr>
        <w:drawing>
          <wp:inline distT="114300" distB="114300" distL="114300" distR="114300">
            <wp:extent cx="5943600" cy="2717800"/>
            <wp:effectExtent l="0" t="0" r="0" b="0"/>
            <wp:docPr id="60" name="image52.png"/>
            <wp:cNvGraphicFramePr/>
            <a:graphic xmlns:a="http://schemas.openxmlformats.org/drawingml/2006/main">
              <a:graphicData uri="http://schemas.openxmlformats.org/drawingml/2006/picture">
                <pic:pic xmlns:pic="http://schemas.openxmlformats.org/drawingml/2006/picture">
                  <pic:nvPicPr>
                    <pic:cNvPr id="60" name="image52.png"/>
                    <pic:cNvPicPr preferRelativeResize="0"/>
                  </pic:nvPicPr>
                  <pic:blipFill>
                    <a:blip r:embed="rId51"/>
                    <a:srcRect/>
                    <a:stretch>
                      <a:fillRect/>
                    </a:stretch>
                  </pic:blipFill>
                  <pic:spPr>
                    <a:xfrm>
                      <a:off x="0" y="0"/>
                      <a:ext cx="5943600" cy="2717800"/>
                    </a:xfrm>
                    <a:prstGeom prst="rect">
                      <a:avLst/>
                    </a:prstGeom>
                  </pic:spPr>
                </pic:pic>
              </a:graphicData>
            </a:graphic>
          </wp:inline>
        </w:drawing>
      </w:r>
    </w:p>
    <w:p w14:paraId="00000B01">
      <w:pPr>
        <w:rPr>
          <w:b/>
          <w:sz w:val="32"/>
          <w:szCs w:val="32"/>
        </w:rPr>
      </w:pPr>
    </w:p>
    <w:p w14:paraId="00000B02">
      <w:pPr>
        <w:rPr>
          <w:b/>
          <w:sz w:val="32"/>
          <w:szCs w:val="32"/>
        </w:rPr>
      </w:pPr>
      <w:r>
        <w:rPr>
          <w:b/>
          <w:sz w:val="32"/>
          <w:szCs w:val="32"/>
          <w:rtl w:val="0"/>
        </w:rPr>
        <w:t>You will be on workspace page</w:t>
      </w:r>
    </w:p>
    <w:p w14:paraId="00000B03">
      <w:pPr>
        <w:rPr>
          <w:b/>
          <w:sz w:val="32"/>
          <w:szCs w:val="32"/>
        </w:rPr>
      </w:pPr>
      <w:r>
        <w:rPr>
          <w:b/>
          <w:sz w:val="32"/>
          <w:szCs w:val="32"/>
          <w:rtl w:val="0"/>
        </w:rPr>
        <w:t>Click on version control workflow</w:t>
      </w:r>
    </w:p>
    <w:p w14:paraId="00000B04">
      <w:pPr>
        <w:rPr>
          <w:b/>
          <w:sz w:val="32"/>
          <w:szCs w:val="32"/>
        </w:rPr>
      </w:pPr>
    </w:p>
    <w:p w14:paraId="00000B05">
      <w:pPr>
        <w:rPr>
          <w:b/>
          <w:sz w:val="32"/>
          <w:szCs w:val="32"/>
        </w:rPr>
      </w:pPr>
      <w:r>
        <w:rPr>
          <w:b/>
          <w:sz w:val="32"/>
          <w:szCs w:val="32"/>
        </w:rPr>
        <w:drawing>
          <wp:inline distT="114300" distB="114300" distL="114300" distR="114300">
            <wp:extent cx="5943600" cy="2349500"/>
            <wp:effectExtent l="0" t="0" r="0" b="0"/>
            <wp:docPr id="18" name="image31.png"/>
            <wp:cNvGraphicFramePr/>
            <a:graphic xmlns:a="http://schemas.openxmlformats.org/drawingml/2006/main">
              <a:graphicData uri="http://schemas.openxmlformats.org/drawingml/2006/picture">
                <pic:pic xmlns:pic="http://schemas.openxmlformats.org/drawingml/2006/picture">
                  <pic:nvPicPr>
                    <pic:cNvPr id="18" name="image31.png"/>
                    <pic:cNvPicPr preferRelativeResize="0"/>
                  </pic:nvPicPr>
                  <pic:blipFill>
                    <a:blip r:embed="rId52"/>
                    <a:srcRect/>
                    <a:stretch>
                      <a:fillRect/>
                    </a:stretch>
                  </pic:blipFill>
                  <pic:spPr>
                    <a:xfrm>
                      <a:off x="0" y="0"/>
                      <a:ext cx="5943600" cy="2349500"/>
                    </a:xfrm>
                    <a:prstGeom prst="rect">
                      <a:avLst/>
                    </a:prstGeom>
                  </pic:spPr>
                </pic:pic>
              </a:graphicData>
            </a:graphic>
          </wp:inline>
        </w:drawing>
      </w:r>
    </w:p>
    <w:p w14:paraId="00000B06">
      <w:pPr>
        <w:rPr>
          <w:b/>
          <w:sz w:val="32"/>
          <w:szCs w:val="32"/>
        </w:rPr>
      </w:pPr>
    </w:p>
    <w:p w14:paraId="00000B07">
      <w:pPr>
        <w:rPr>
          <w:b/>
          <w:sz w:val="32"/>
          <w:szCs w:val="32"/>
        </w:rPr>
      </w:pPr>
      <w:r>
        <w:rPr>
          <w:b/>
          <w:sz w:val="32"/>
          <w:szCs w:val="32"/>
        </w:rPr>
        <w:drawing>
          <wp:inline distT="114300" distB="114300" distL="114300" distR="114300">
            <wp:extent cx="5943600" cy="28194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9" name="image11.png"/>
                    <pic:cNvPicPr preferRelativeResize="0"/>
                  </pic:nvPicPr>
                  <pic:blipFill>
                    <a:blip r:embed="rId53"/>
                    <a:srcRect/>
                    <a:stretch>
                      <a:fillRect/>
                    </a:stretch>
                  </pic:blipFill>
                  <pic:spPr>
                    <a:xfrm>
                      <a:off x="0" y="0"/>
                      <a:ext cx="5943600" cy="2819400"/>
                    </a:xfrm>
                    <a:prstGeom prst="rect">
                      <a:avLst/>
                    </a:prstGeom>
                  </pic:spPr>
                </pic:pic>
              </a:graphicData>
            </a:graphic>
          </wp:inline>
        </w:drawing>
      </w:r>
    </w:p>
    <w:p w14:paraId="00000B08">
      <w:pPr>
        <w:rPr>
          <w:b/>
          <w:sz w:val="32"/>
          <w:szCs w:val="32"/>
        </w:rPr>
      </w:pPr>
    </w:p>
    <w:p w14:paraId="00000B09">
      <w:pPr>
        <w:rPr>
          <w:b/>
          <w:sz w:val="32"/>
          <w:szCs w:val="32"/>
        </w:rPr>
      </w:pPr>
    </w:p>
    <w:p w14:paraId="00000B0A">
      <w:pPr>
        <w:rPr>
          <w:b/>
          <w:sz w:val="32"/>
          <w:szCs w:val="32"/>
        </w:rPr>
      </w:pPr>
      <w:r>
        <w:rPr>
          <w:rFonts w:ascii="Arial Unicode MS" w:hAnsi="Arial Unicode MS" w:eastAsia="Arial Unicode MS" w:cs="Arial Unicode MS"/>
          <w:b/>
          <w:sz w:val="32"/>
          <w:szCs w:val="32"/>
          <w:rtl w:val="0"/>
        </w:rPr>
        <w:t>Select github.com→ select your repo→ click on the repo name → you will on configure settings</w:t>
      </w:r>
    </w:p>
    <w:p w14:paraId="00000B0B">
      <w:pPr>
        <w:rPr>
          <w:b/>
          <w:sz w:val="32"/>
          <w:szCs w:val="32"/>
        </w:rPr>
      </w:pPr>
    </w:p>
    <w:p w14:paraId="00000B0C">
      <w:pPr>
        <w:rPr>
          <w:b/>
          <w:sz w:val="32"/>
          <w:szCs w:val="32"/>
        </w:rPr>
      </w:pPr>
      <w:r>
        <w:rPr>
          <w:b/>
          <w:sz w:val="32"/>
          <w:szCs w:val="32"/>
        </w:rPr>
        <w:drawing>
          <wp:inline distT="114300" distB="114300" distL="114300" distR="114300">
            <wp:extent cx="5943600" cy="34544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54"/>
                    <a:srcRect/>
                    <a:stretch>
                      <a:fillRect/>
                    </a:stretch>
                  </pic:blipFill>
                  <pic:spPr>
                    <a:xfrm>
                      <a:off x="0" y="0"/>
                      <a:ext cx="5943600" cy="3454400"/>
                    </a:xfrm>
                    <a:prstGeom prst="rect">
                      <a:avLst/>
                    </a:prstGeom>
                  </pic:spPr>
                </pic:pic>
              </a:graphicData>
            </a:graphic>
          </wp:inline>
        </w:drawing>
      </w:r>
    </w:p>
    <w:p w14:paraId="00000B0D">
      <w:pPr>
        <w:rPr>
          <w:b/>
          <w:sz w:val="32"/>
          <w:szCs w:val="32"/>
        </w:rPr>
      </w:pPr>
    </w:p>
    <w:p w14:paraId="00000B0E">
      <w:pPr>
        <w:rPr>
          <w:b/>
          <w:sz w:val="32"/>
          <w:szCs w:val="32"/>
        </w:rPr>
      </w:pPr>
      <w:r>
        <w:rPr>
          <w:b/>
          <w:sz w:val="32"/>
          <w:szCs w:val="32"/>
          <w:rtl w:val="0"/>
        </w:rPr>
        <w:t>Click on continue to setup workspace</w:t>
      </w:r>
    </w:p>
    <w:p w14:paraId="00000B0F">
      <w:pPr>
        <w:rPr>
          <w:b/>
          <w:sz w:val="32"/>
          <w:szCs w:val="32"/>
        </w:rPr>
      </w:pPr>
    </w:p>
    <w:p w14:paraId="00000B10">
      <w:pPr>
        <w:rPr>
          <w:b/>
          <w:sz w:val="32"/>
          <w:szCs w:val="32"/>
        </w:rPr>
      </w:pPr>
    </w:p>
    <w:p w14:paraId="00000B11">
      <w:pPr>
        <w:rPr>
          <w:b/>
          <w:sz w:val="32"/>
          <w:szCs w:val="32"/>
        </w:rPr>
      </w:pPr>
      <w:r>
        <w:rPr>
          <w:b/>
          <w:sz w:val="32"/>
          <w:szCs w:val="32"/>
        </w:rPr>
        <w:drawing>
          <wp:inline distT="114300" distB="114300" distL="114300" distR="114300">
            <wp:extent cx="5943600" cy="2768600"/>
            <wp:effectExtent l="0" t="0" r="0" b="0"/>
            <wp:docPr id="61" name="image56.png"/>
            <wp:cNvGraphicFramePr/>
            <a:graphic xmlns:a="http://schemas.openxmlformats.org/drawingml/2006/main">
              <a:graphicData uri="http://schemas.openxmlformats.org/drawingml/2006/picture">
                <pic:pic xmlns:pic="http://schemas.openxmlformats.org/drawingml/2006/picture">
                  <pic:nvPicPr>
                    <pic:cNvPr id="61" name="image56.png"/>
                    <pic:cNvPicPr preferRelativeResize="0"/>
                  </pic:nvPicPr>
                  <pic:blipFill>
                    <a:blip r:embed="rId55"/>
                    <a:srcRect/>
                    <a:stretch>
                      <a:fillRect/>
                    </a:stretch>
                  </pic:blipFill>
                  <pic:spPr>
                    <a:xfrm>
                      <a:off x="0" y="0"/>
                      <a:ext cx="5943600" cy="2768600"/>
                    </a:xfrm>
                    <a:prstGeom prst="rect">
                      <a:avLst/>
                    </a:prstGeom>
                  </pic:spPr>
                </pic:pic>
              </a:graphicData>
            </a:graphic>
          </wp:inline>
        </w:drawing>
      </w:r>
    </w:p>
    <w:p w14:paraId="00000B12">
      <w:pPr>
        <w:rPr>
          <w:b/>
          <w:sz w:val="32"/>
          <w:szCs w:val="32"/>
        </w:rPr>
      </w:pPr>
    </w:p>
    <w:p w14:paraId="00000B13">
      <w:pPr>
        <w:rPr>
          <w:b/>
          <w:sz w:val="32"/>
          <w:szCs w:val="32"/>
        </w:rPr>
      </w:pPr>
    </w:p>
    <w:p w14:paraId="00000B14">
      <w:pPr>
        <w:rPr>
          <w:b/>
          <w:sz w:val="32"/>
          <w:szCs w:val="32"/>
        </w:rPr>
      </w:pPr>
    </w:p>
    <w:p w14:paraId="00000B15">
      <w:pPr>
        <w:rPr>
          <w:b/>
          <w:sz w:val="32"/>
          <w:szCs w:val="32"/>
        </w:rPr>
      </w:pPr>
      <w:r>
        <w:rPr>
          <w:rFonts w:ascii="Arial Unicode MS" w:hAnsi="Arial Unicode MS" w:eastAsia="Arial Unicode MS" w:cs="Arial Unicode MS"/>
          <w:b/>
          <w:sz w:val="32"/>
          <w:szCs w:val="32"/>
          <w:rtl w:val="0"/>
        </w:rPr>
        <w:t>Click on configure variables → Click on add variable→ select environment</w:t>
      </w:r>
    </w:p>
    <w:p w14:paraId="00000B16">
      <w:pPr>
        <w:rPr>
          <w:b/>
          <w:sz w:val="32"/>
          <w:szCs w:val="32"/>
        </w:rPr>
      </w:pPr>
    </w:p>
    <w:p w14:paraId="00000B17">
      <w:pPr>
        <w:rPr>
          <w:b/>
          <w:sz w:val="32"/>
          <w:szCs w:val="32"/>
        </w:rPr>
      </w:pPr>
    </w:p>
    <w:p w14:paraId="00000B18">
      <w:pPr>
        <w:rPr>
          <w:b/>
          <w:sz w:val="32"/>
          <w:szCs w:val="32"/>
        </w:rPr>
      </w:pPr>
      <w:r>
        <w:rPr>
          <w:b/>
          <w:sz w:val="32"/>
          <w:szCs w:val="32"/>
          <w:rtl w:val="0"/>
        </w:rPr>
        <w:t>Give key as : AWS_ACCESS_KEY_ID</w:t>
      </w:r>
    </w:p>
    <w:p w14:paraId="00000B19">
      <w:pPr>
        <w:rPr>
          <w:b/>
          <w:sz w:val="32"/>
          <w:szCs w:val="32"/>
        </w:rPr>
      </w:pPr>
      <w:r>
        <w:rPr>
          <w:b/>
          <w:sz w:val="32"/>
          <w:szCs w:val="32"/>
          <w:rtl w:val="0"/>
        </w:rPr>
        <w:t>Value as accesskey id create din aws</w:t>
      </w:r>
    </w:p>
    <w:p w14:paraId="00000B1A">
      <w:pPr>
        <w:rPr>
          <w:b/>
          <w:sz w:val="32"/>
          <w:szCs w:val="32"/>
        </w:rPr>
      </w:pPr>
      <w:r>
        <w:rPr>
          <w:b/>
          <w:sz w:val="32"/>
          <w:szCs w:val="32"/>
          <w:rtl w:val="0"/>
        </w:rPr>
        <w:t>Select sensitive</w:t>
      </w:r>
    </w:p>
    <w:p w14:paraId="00000B1B">
      <w:pPr>
        <w:rPr>
          <w:b/>
          <w:sz w:val="32"/>
          <w:szCs w:val="32"/>
        </w:rPr>
      </w:pPr>
    </w:p>
    <w:p w14:paraId="00000B1C">
      <w:pPr>
        <w:rPr>
          <w:b/>
          <w:sz w:val="32"/>
          <w:szCs w:val="32"/>
        </w:rPr>
      </w:pPr>
      <w:r>
        <w:rPr>
          <w:b/>
          <w:sz w:val="32"/>
          <w:szCs w:val="32"/>
          <w:rtl w:val="0"/>
        </w:rPr>
        <w:t>Click on add variable</w:t>
      </w:r>
    </w:p>
    <w:p w14:paraId="00000B1D">
      <w:pPr>
        <w:rPr>
          <w:b/>
          <w:sz w:val="32"/>
          <w:szCs w:val="32"/>
        </w:rPr>
      </w:pPr>
    </w:p>
    <w:p w14:paraId="00000B1E">
      <w:pPr>
        <w:rPr>
          <w:b/>
          <w:sz w:val="32"/>
          <w:szCs w:val="32"/>
        </w:rPr>
      </w:pPr>
      <w:r>
        <w:rPr>
          <w:b/>
          <w:sz w:val="32"/>
          <w:szCs w:val="32"/>
          <w:rtl w:val="0"/>
        </w:rPr>
        <w:t>Give key as : AWS_SECRET_ACCESS_KEY</w:t>
      </w:r>
    </w:p>
    <w:p w14:paraId="00000B1F">
      <w:pPr>
        <w:rPr>
          <w:b/>
          <w:sz w:val="32"/>
          <w:szCs w:val="32"/>
        </w:rPr>
      </w:pPr>
      <w:r>
        <w:rPr>
          <w:b/>
          <w:sz w:val="32"/>
          <w:szCs w:val="32"/>
          <w:rtl w:val="0"/>
        </w:rPr>
        <w:t>Value as secret key created in aws</w:t>
      </w:r>
    </w:p>
    <w:p w14:paraId="00000B20">
      <w:pPr>
        <w:rPr>
          <w:b/>
          <w:sz w:val="32"/>
          <w:szCs w:val="32"/>
        </w:rPr>
      </w:pPr>
      <w:r>
        <w:rPr>
          <w:b/>
          <w:sz w:val="32"/>
          <w:szCs w:val="32"/>
          <w:rtl w:val="0"/>
        </w:rPr>
        <w:t>Select sensitive</w:t>
      </w:r>
    </w:p>
    <w:p w14:paraId="00000B21">
      <w:pPr>
        <w:rPr>
          <w:b/>
          <w:sz w:val="32"/>
          <w:szCs w:val="32"/>
        </w:rPr>
      </w:pPr>
      <w:r>
        <w:rPr>
          <w:b/>
          <w:sz w:val="32"/>
          <w:szCs w:val="32"/>
          <w:rtl w:val="0"/>
        </w:rPr>
        <w:t>Click on add variable</w:t>
      </w:r>
    </w:p>
    <w:p w14:paraId="00000B22">
      <w:pPr>
        <w:rPr>
          <w:b/>
          <w:sz w:val="32"/>
          <w:szCs w:val="32"/>
        </w:rPr>
      </w:pPr>
    </w:p>
    <w:p w14:paraId="00000B23">
      <w:pPr>
        <w:rPr>
          <w:b/>
          <w:sz w:val="32"/>
          <w:szCs w:val="32"/>
        </w:rPr>
      </w:pPr>
      <w:r>
        <w:rPr>
          <w:rFonts w:ascii="Arial Unicode MS" w:hAnsi="Arial Unicode MS" w:eastAsia="Arial Unicode MS" w:cs="Arial Unicode MS"/>
          <w:b/>
          <w:sz w:val="32"/>
          <w:szCs w:val="32"/>
          <w:rtl w:val="0"/>
        </w:rPr>
        <w:t>Now lets click on new run → Give run name →click on start</w:t>
      </w:r>
    </w:p>
    <w:p w14:paraId="00000B24">
      <w:pPr>
        <w:rPr>
          <w:b/>
          <w:sz w:val="32"/>
          <w:szCs w:val="32"/>
        </w:rPr>
      </w:pPr>
    </w:p>
    <w:p w14:paraId="00000B25">
      <w:pPr>
        <w:rPr>
          <w:b/>
          <w:sz w:val="32"/>
          <w:szCs w:val="32"/>
        </w:rPr>
      </w:pPr>
      <w:r>
        <w:rPr>
          <w:b/>
          <w:sz w:val="32"/>
          <w:szCs w:val="32"/>
        </w:rPr>
        <w:drawing>
          <wp:inline distT="114300" distB="114300" distL="114300" distR="114300">
            <wp:extent cx="5943600" cy="2578100"/>
            <wp:effectExtent l="0" t="0" r="0" b="0"/>
            <wp:docPr id="25" name="image39.png"/>
            <wp:cNvGraphicFramePr/>
            <a:graphic xmlns:a="http://schemas.openxmlformats.org/drawingml/2006/main">
              <a:graphicData uri="http://schemas.openxmlformats.org/drawingml/2006/picture">
                <pic:pic xmlns:pic="http://schemas.openxmlformats.org/drawingml/2006/picture">
                  <pic:nvPicPr>
                    <pic:cNvPr id="25" name="image39.png"/>
                    <pic:cNvPicPr preferRelativeResize="0"/>
                  </pic:nvPicPr>
                  <pic:blipFill>
                    <a:blip r:embed="rId56"/>
                    <a:srcRect/>
                    <a:stretch>
                      <a:fillRect/>
                    </a:stretch>
                  </pic:blipFill>
                  <pic:spPr>
                    <a:xfrm>
                      <a:off x="0" y="0"/>
                      <a:ext cx="5943600" cy="2578100"/>
                    </a:xfrm>
                    <a:prstGeom prst="rect">
                      <a:avLst/>
                    </a:prstGeom>
                  </pic:spPr>
                </pic:pic>
              </a:graphicData>
            </a:graphic>
          </wp:inline>
        </w:drawing>
      </w:r>
    </w:p>
    <w:p w14:paraId="00000B26">
      <w:pPr>
        <w:spacing w:line="342" w:lineRule="auto"/>
        <w:rPr>
          <w:b/>
          <w:sz w:val="38"/>
          <w:szCs w:val="38"/>
        </w:rPr>
      </w:pPr>
    </w:p>
    <w:p w14:paraId="00000B27">
      <w:pPr>
        <w:spacing w:line="342" w:lineRule="auto"/>
        <w:rPr>
          <w:b/>
          <w:sz w:val="38"/>
          <w:szCs w:val="38"/>
        </w:rPr>
      </w:pPr>
    </w:p>
    <w:p w14:paraId="00000B28">
      <w:pPr>
        <w:rPr>
          <w:b/>
          <w:sz w:val="32"/>
          <w:szCs w:val="32"/>
        </w:rPr>
      </w:pPr>
      <w:r>
        <w:rPr>
          <w:b/>
          <w:sz w:val="32"/>
          <w:szCs w:val="32"/>
          <w:rtl w:val="0"/>
        </w:rPr>
        <w:t>Sentinel Policy:</w:t>
      </w:r>
    </w:p>
    <w:p w14:paraId="00000B29">
      <w:pPr>
        <w:rPr>
          <w:b/>
          <w:sz w:val="32"/>
          <w:szCs w:val="32"/>
        </w:rPr>
      </w:pPr>
      <w:r>
        <w:rPr>
          <w:b/>
          <w:sz w:val="32"/>
          <w:szCs w:val="32"/>
          <w:rtl w:val="0"/>
        </w:rPr>
        <w:t>============================</w:t>
      </w:r>
    </w:p>
    <w:p w14:paraId="00000B2A">
      <w:pPr>
        <w:rPr>
          <w:b/>
          <w:sz w:val="32"/>
          <w:szCs w:val="32"/>
        </w:rPr>
      </w:pPr>
    </w:p>
    <w:p w14:paraId="00000B2B">
      <w:pPr>
        <w:rPr>
          <w:b/>
          <w:sz w:val="32"/>
          <w:szCs w:val="32"/>
        </w:rPr>
      </w:pPr>
      <w:r>
        <w:rPr>
          <w:b/>
          <w:sz w:val="32"/>
          <w:szCs w:val="32"/>
          <w:rtl w:val="0"/>
        </w:rPr>
        <w:t>It is a powerful method of adding governance rules in the terraform Cloud</w:t>
      </w:r>
    </w:p>
    <w:p w14:paraId="00000B2C">
      <w:pPr>
        <w:rPr>
          <w:b/>
          <w:sz w:val="32"/>
          <w:szCs w:val="32"/>
        </w:rPr>
      </w:pPr>
      <w:r>
        <w:rPr>
          <w:b/>
          <w:sz w:val="32"/>
          <w:szCs w:val="32"/>
          <w:rtl w:val="0"/>
        </w:rPr>
        <w:t>These allow organization or workspace to setup rules that have be passed when a terraform run is triggered</w:t>
      </w:r>
    </w:p>
    <w:p w14:paraId="00000B2D">
      <w:pPr>
        <w:rPr>
          <w:b/>
          <w:sz w:val="32"/>
          <w:szCs w:val="32"/>
        </w:rPr>
      </w:pPr>
      <w:r>
        <w:rPr>
          <w:b/>
          <w:sz w:val="32"/>
          <w:szCs w:val="32"/>
          <w:rtl w:val="0"/>
        </w:rPr>
        <w:t>Sentinel Policy are rules that ensure correct infra is provisioned.</w:t>
      </w:r>
    </w:p>
    <w:p w14:paraId="00000B2E">
      <w:pPr>
        <w:rPr>
          <w:b/>
          <w:sz w:val="32"/>
          <w:szCs w:val="32"/>
        </w:rPr>
      </w:pPr>
    </w:p>
    <w:p w14:paraId="00000B2F">
      <w:pPr>
        <w:rPr>
          <w:b/>
          <w:sz w:val="32"/>
          <w:szCs w:val="32"/>
        </w:rPr>
      </w:pPr>
      <w:r>
        <w:rPr>
          <w:b/>
          <w:sz w:val="32"/>
          <w:szCs w:val="32"/>
          <w:rtl w:val="0"/>
        </w:rPr>
        <w:t>Sentinel Policy:policy as a code- framework developed by hashicorp</w:t>
      </w:r>
    </w:p>
    <w:p w14:paraId="00000B30">
      <w:pPr>
        <w:rPr>
          <w:b/>
          <w:sz w:val="32"/>
          <w:szCs w:val="32"/>
        </w:rPr>
      </w:pPr>
      <w:r>
        <w:rPr>
          <w:b/>
          <w:sz w:val="32"/>
          <w:szCs w:val="32"/>
          <w:rtl w:val="0"/>
        </w:rPr>
        <w:t>Readymade code for  Sentinel Policy is available for aws cloud , we just have to integrate our Sentinel Policy code with the TF cloud organization.</w:t>
      </w:r>
    </w:p>
    <w:p w14:paraId="00000B31">
      <w:pPr>
        <w:rPr>
          <w:b/>
          <w:sz w:val="32"/>
          <w:szCs w:val="32"/>
        </w:rPr>
      </w:pPr>
    </w:p>
    <w:p w14:paraId="00000B32">
      <w:pPr>
        <w:rPr>
          <w:b/>
          <w:sz w:val="32"/>
          <w:szCs w:val="32"/>
        </w:rPr>
      </w:pPr>
      <w:r>
        <w:rPr>
          <w:b/>
          <w:sz w:val="32"/>
          <w:szCs w:val="32"/>
          <w:rtl w:val="0"/>
        </w:rPr>
        <w:t>Sentinel Policy tightly integrates with your workspace plan during the runs</w:t>
      </w:r>
    </w:p>
    <w:p w14:paraId="00000B33">
      <w:pPr>
        <w:rPr>
          <w:b/>
          <w:sz w:val="32"/>
          <w:szCs w:val="32"/>
        </w:rPr>
      </w:pPr>
    </w:p>
    <w:p w14:paraId="00000B34">
      <w:pPr>
        <w:rPr>
          <w:b/>
          <w:sz w:val="32"/>
          <w:szCs w:val="32"/>
        </w:rPr>
      </w:pPr>
      <w:r>
        <w:rPr>
          <w:b/>
          <w:sz w:val="32"/>
          <w:szCs w:val="32"/>
          <w:rtl w:val="0"/>
        </w:rPr>
        <w:t>Sentinel policies have to be applied:</w:t>
      </w:r>
    </w:p>
    <w:p w14:paraId="00000B35">
      <w:pPr>
        <w:rPr>
          <w:b/>
          <w:sz w:val="32"/>
          <w:szCs w:val="32"/>
        </w:rPr>
      </w:pPr>
      <w:r>
        <w:rPr>
          <w:b/>
          <w:sz w:val="32"/>
          <w:szCs w:val="32"/>
          <w:rtl w:val="0"/>
        </w:rPr>
        <w:t>=============================</w:t>
      </w:r>
    </w:p>
    <w:p w14:paraId="00000B36">
      <w:pPr>
        <w:numPr>
          <w:ilvl w:val="0"/>
          <w:numId w:val="17"/>
        </w:numPr>
        <w:ind w:left="720" w:hanging="360"/>
        <w:rPr>
          <w:b/>
          <w:sz w:val="32"/>
          <w:szCs w:val="32"/>
          <w:u w:val="none"/>
        </w:rPr>
      </w:pPr>
      <w:r>
        <w:rPr>
          <w:b/>
          <w:sz w:val="32"/>
          <w:szCs w:val="32"/>
          <w:rtl w:val="0"/>
        </w:rPr>
        <w:t>When we want to enforce naming conventions</w:t>
      </w:r>
    </w:p>
    <w:p w14:paraId="00000B37">
      <w:pPr>
        <w:numPr>
          <w:ilvl w:val="0"/>
          <w:numId w:val="17"/>
        </w:numPr>
        <w:ind w:left="720" w:hanging="360"/>
        <w:rPr>
          <w:b/>
          <w:sz w:val="32"/>
          <w:szCs w:val="32"/>
          <w:u w:val="none"/>
        </w:rPr>
      </w:pPr>
      <w:r>
        <w:rPr>
          <w:b/>
          <w:sz w:val="32"/>
          <w:szCs w:val="32"/>
          <w:rtl w:val="0"/>
        </w:rPr>
        <w:t>We want to restrict infra creation to specific regions</w:t>
      </w:r>
    </w:p>
    <w:p w14:paraId="00000B38">
      <w:pPr>
        <w:numPr>
          <w:ilvl w:val="0"/>
          <w:numId w:val="17"/>
        </w:numPr>
        <w:ind w:left="720" w:hanging="360"/>
        <w:rPr>
          <w:b/>
          <w:sz w:val="32"/>
          <w:szCs w:val="32"/>
          <w:u w:val="none"/>
        </w:rPr>
      </w:pPr>
      <w:r>
        <w:rPr>
          <w:b/>
          <w:sz w:val="32"/>
          <w:szCs w:val="32"/>
          <w:rtl w:val="0"/>
        </w:rPr>
        <w:t xml:space="preserve">We want to restrict resources type </w:t>
      </w:r>
    </w:p>
    <w:p w14:paraId="00000B39">
      <w:pPr>
        <w:numPr>
          <w:ilvl w:val="0"/>
          <w:numId w:val="17"/>
        </w:numPr>
        <w:ind w:left="720" w:hanging="360"/>
        <w:rPr>
          <w:b/>
          <w:sz w:val="32"/>
          <w:szCs w:val="32"/>
          <w:u w:val="none"/>
        </w:rPr>
      </w:pPr>
      <w:r>
        <w:rPr>
          <w:b/>
          <w:sz w:val="32"/>
          <w:szCs w:val="32"/>
          <w:rtl w:val="0"/>
        </w:rPr>
        <w:t>We want to restrict instance types</w:t>
      </w:r>
    </w:p>
    <w:p w14:paraId="00000B3A">
      <w:pPr>
        <w:numPr>
          <w:ilvl w:val="0"/>
          <w:numId w:val="17"/>
        </w:numPr>
        <w:ind w:left="720" w:hanging="360"/>
        <w:rPr>
          <w:b/>
          <w:sz w:val="32"/>
          <w:szCs w:val="32"/>
          <w:u w:val="none"/>
        </w:rPr>
      </w:pPr>
      <w:r>
        <w:rPr>
          <w:b/>
          <w:sz w:val="32"/>
          <w:szCs w:val="32"/>
          <w:rtl w:val="0"/>
        </w:rPr>
        <w:t>We want to ensure correct tags are given to resources</w:t>
      </w:r>
    </w:p>
    <w:p w14:paraId="00000B3B">
      <w:pPr>
        <w:numPr>
          <w:ilvl w:val="0"/>
          <w:numId w:val="17"/>
        </w:numPr>
        <w:ind w:left="720" w:hanging="360"/>
        <w:rPr>
          <w:b/>
          <w:sz w:val="32"/>
          <w:szCs w:val="32"/>
          <w:u w:val="none"/>
        </w:rPr>
      </w:pPr>
      <w:r>
        <w:rPr>
          <w:b/>
          <w:sz w:val="32"/>
          <w:szCs w:val="32"/>
          <w:rtl w:val="0"/>
        </w:rPr>
        <w:t>To restrict certain user to only run in a workspace.</w:t>
      </w:r>
    </w:p>
    <w:p w14:paraId="00000B3C">
      <w:pPr>
        <w:rPr>
          <w:b/>
          <w:sz w:val="32"/>
          <w:szCs w:val="32"/>
        </w:rPr>
      </w:pPr>
    </w:p>
    <w:p w14:paraId="00000B3D">
      <w:pPr>
        <w:rPr>
          <w:b/>
          <w:sz w:val="32"/>
          <w:szCs w:val="32"/>
        </w:rPr>
      </w:pPr>
    </w:p>
    <w:p w14:paraId="00000B3E">
      <w:pPr>
        <w:rPr>
          <w:b/>
          <w:sz w:val="32"/>
          <w:szCs w:val="32"/>
        </w:rPr>
      </w:pPr>
    </w:p>
    <w:p w14:paraId="00000B3F">
      <w:pPr>
        <w:rPr>
          <w:b/>
          <w:sz w:val="32"/>
          <w:szCs w:val="32"/>
        </w:rPr>
      </w:pPr>
      <w:r>
        <w:rPr>
          <w:b/>
          <w:sz w:val="32"/>
          <w:szCs w:val="32"/>
          <w:rtl w:val="0"/>
        </w:rPr>
        <w:t xml:space="preserve">Demo: Sentinel policy creation for an organization in TF cloud </w:t>
      </w:r>
    </w:p>
    <w:p w14:paraId="00000B40">
      <w:pPr>
        <w:rPr>
          <w:b/>
          <w:sz w:val="32"/>
          <w:szCs w:val="32"/>
        </w:rPr>
      </w:pPr>
    </w:p>
    <w:p w14:paraId="00000B41">
      <w:pPr>
        <w:rPr>
          <w:b/>
          <w:sz w:val="32"/>
          <w:szCs w:val="32"/>
        </w:rPr>
      </w:pPr>
      <w:r>
        <w:rPr>
          <w:rFonts w:ascii="Arial Unicode MS" w:hAnsi="Arial Unicode MS" w:eastAsia="Arial Unicode MS" w:cs="Arial Unicode MS"/>
          <w:b/>
          <w:sz w:val="32"/>
          <w:szCs w:val="32"/>
          <w:rtl w:val="0"/>
        </w:rPr>
        <w:t>Go to organization → go to settings → go to policy sets</w:t>
      </w:r>
    </w:p>
    <w:p w14:paraId="00000B42">
      <w:pPr>
        <w:rPr>
          <w:b/>
          <w:sz w:val="32"/>
          <w:szCs w:val="32"/>
        </w:rPr>
      </w:pPr>
      <w:r>
        <w:rPr>
          <w:rFonts w:ascii="Arial Unicode MS" w:hAnsi="Arial Unicode MS" w:eastAsia="Arial Unicode MS" w:cs="Arial Unicode MS"/>
          <w:b/>
          <w:sz w:val="32"/>
          <w:szCs w:val="32"/>
          <w:rtl w:val="0"/>
        </w:rPr>
        <w:t>Click on new policy set → click on Individaully managed policy → Add below details</w:t>
      </w:r>
    </w:p>
    <w:p w14:paraId="00000B43">
      <w:pPr>
        <w:rPr>
          <w:b/>
          <w:sz w:val="32"/>
          <w:szCs w:val="32"/>
        </w:rPr>
      </w:pPr>
    </w:p>
    <w:p w14:paraId="00000B44">
      <w:pPr>
        <w:rPr>
          <w:b/>
          <w:sz w:val="32"/>
          <w:szCs w:val="32"/>
        </w:rPr>
      </w:pPr>
    </w:p>
    <w:p w14:paraId="00000B45">
      <w:pPr>
        <w:rPr>
          <w:b/>
          <w:sz w:val="32"/>
          <w:szCs w:val="32"/>
        </w:rPr>
      </w:pPr>
      <w:r>
        <w:rPr>
          <w:b/>
          <w:sz w:val="32"/>
          <w:szCs w:val="32"/>
        </w:rPr>
        <w:drawing>
          <wp:inline distT="114300" distB="114300" distL="114300" distR="114300">
            <wp:extent cx="5943600" cy="3035300"/>
            <wp:effectExtent l="0" t="0" r="0" b="0"/>
            <wp:docPr id="30" name="image42.png"/>
            <wp:cNvGraphicFramePr/>
            <a:graphic xmlns:a="http://schemas.openxmlformats.org/drawingml/2006/main">
              <a:graphicData uri="http://schemas.openxmlformats.org/drawingml/2006/picture">
                <pic:pic xmlns:pic="http://schemas.openxmlformats.org/drawingml/2006/picture">
                  <pic:nvPicPr>
                    <pic:cNvPr id="30" name="image42.png"/>
                    <pic:cNvPicPr preferRelativeResize="0"/>
                  </pic:nvPicPr>
                  <pic:blipFill>
                    <a:blip r:embed="rId57"/>
                    <a:srcRect/>
                    <a:stretch>
                      <a:fillRect/>
                    </a:stretch>
                  </pic:blipFill>
                  <pic:spPr>
                    <a:xfrm>
                      <a:off x="0" y="0"/>
                      <a:ext cx="5943600" cy="3035300"/>
                    </a:xfrm>
                    <a:prstGeom prst="rect">
                      <a:avLst/>
                    </a:prstGeom>
                  </pic:spPr>
                </pic:pic>
              </a:graphicData>
            </a:graphic>
          </wp:inline>
        </w:drawing>
      </w:r>
    </w:p>
    <w:p w14:paraId="00000B46">
      <w:pPr>
        <w:rPr>
          <w:b/>
          <w:sz w:val="32"/>
          <w:szCs w:val="32"/>
        </w:rPr>
      </w:pPr>
    </w:p>
    <w:p w14:paraId="00000B47">
      <w:pPr>
        <w:rPr>
          <w:b/>
          <w:sz w:val="32"/>
          <w:szCs w:val="32"/>
        </w:rPr>
      </w:pPr>
      <w:r>
        <w:rPr>
          <w:b/>
          <w:sz w:val="32"/>
          <w:szCs w:val="32"/>
        </w:rPr>
        <w:drawing>
          <wp:inline distT="114300" distB="114300" distL="114300" distR="114300">
            <wp:extent cx="5943600" cy="2971800"/>
            <wp:effectExtent l="0" t="0" r="0" b="0"/>
            <wp:docPr id="41" name="image45.png"/>
            <wp:cNvGraphicFramePr/>
            <a:graphic xmlns:a="http://schemas.openxmlformats.org/drawingml/2006/main">
              <a:graphicData uri="http://schemas.openxmlformats.org/drawingml/2006/picture">
                <pic:pic xmlns:pic="http://schemas.openxmlformats.org/drawingml/2006/picture">
                  <pic:nvPicPr>
                    <pic:cNvPr id="41" name="image45.png"/>
                    <pic:cNvPicPr preferRelativeResize="0"/>
                  </pic:nvPicPr>
                  <pic:blipFill>
                    <a:blip r:embed="rId58"/>
                    <a:srcRect/>
                    <a:stretch>
                      <a:fillRect/>
                    </a:stretch>
                  </pic:blipFill>
                  <pic:spPr>
                    <a:xfrm>
                      <a:off x="0" y="0"/>
                      <a:ext cx="5943600" cy="2971800"/>
                    </a:xfrm>
                    <a:prstGeom prst="rect">
                      <a:avLst/>
                    </a:prstGeom>
                  </pic:spPr>
                </pic:pic>
              </a:graphicData>
            </a:graphic>
          </wp:inline>
        </w:drawing>
      </w:r>
    </w:p>
    <w:p w14:paraId="00000B48">
      <w:pPr>
        <w:rPr>
          <w:b/>
          <w:sz w:val="32"/>
          <w:szCs w:val="32"/>
        </w:rPr>
      </w:pPr>
    </w:p>
    <w:p w14:paraId="00000B49">
      <w:pPr>
        <w:rPr>
          <w:b/>
          <w:sz w:val="32"/>
          <w:szCs w:val="32"/>
        </w:rPr>
      </w:pPr>
    </w:p>
    <w:p w14:paraId="00000B4A">
      <w:pPr>
        <w:rPr>
          <w:b/>
          <w:sz w:val="32"/>
          <w:szCs w:val="32"/>
        </w:rPr>
      </w:pPr>
      <w:r>
        <w:rPr>
          <w:rFonts w:ascii="Arial Unicode MS" w:hAnsi="Arial Unicode MS" w:eastAsia="Arial Unicode MS" w:cs="Arial Unicode MS"/>
          <w:b/>
          <w:sz w:val="32"/>
          <w:szCs w:val="32"/>
          <w:rtl w:val="0"/>
        </w:rPr>
        <w:t>Press next → click on connect policy set</w:t>
      </w:r>
    </w:p>
    <w:p w14:paraId="00000B4B">
      <w:pPr>
        <w:rPr>
          <w:b/>
          <w:sz w:val="32"/>
          <w:szCs w:val="32"/>
        </w:rPr>
      </w:pPr>
    </w:p>
    <w:p w14:paraId="00000B4C">
      <w:pPr>
        <w:rPr>
          <w:b/>
          <w:sz w:val="32"/>
          <w:szCs w:val="32"/>
        </w:rPr>
      </w:pPr>
    </w:p>
    <w:p w14:paraId="00000B4D">
      <w:pPr>
        <w:rPr>
          <w:b/>
          <w:sz w:val="32"/>
          <w:szCs w:val="32"/>
        </w:rPr>
      </w:pPr>
      <w:r>
        <w:rPr>
          <w:rFonts w:ascii="Arial Unicode MS" w:hAnsi="Arial Unicode MS" w:eastAsia="Arial Unicode MS" w:cs="Arial Unicode MS"/>
          <w:b/>
          <w:sz w:val="32"/>
          <w:szCs w:val="32"/>
          <w:rtl w:val="0"/>
        </w:rPr>
        <w:t>Now go to policy on left side→ click on create policy -&gt; select sentenil -&gt;  give a name</w:t>
      </w:r>
    </w:p>
    <w:p w14:paraId="00000B4E">
      <w:pPr>
        <w:rPr>
          <w:b/>
          <w:sz w:val="32"/>
          <w:szCs w:val="32"/>
        </w:rPr>
      </w:pPr>
    </w:p>
    <w:p w14:paraId="00000B4F">
      <w:pPr>
        <w:rPr>
          <w:b/>
          <w:sz w:val="32"/>
          <w:szCs w:val="32"/>
        </w:rPr>
      </w:pPr>
      <w:r>
        <w:rPr>
          <w:b/>
          <w:sz w:val="32"/>
          <w:szCs w:val="32"/>
        </w:rPr>
        <w:drawing>
          <wp:inline distT="114300" distB="114300" distL="114300" distR="114300">
            <wp:extent cx="5943600" cy="2794000"/>
            <wp:effectExtent l="0" t="0" r="0" b="0"/>
            <wp:docPr id="62" name="image53.png"/>
            <wp:cNvGraphicFramePr/>
            <a:graphic xmlns:a="http://schemas.openxmlformats.org/drawingml/2006/main">
              <a:graphicData uri="http://schemas.openxmlformats.org/drawingml/2006/picture">
                <pic:pic xmlns:pic="http://schemas.openxmlformats.org/drawingml/2006/picture">
                  <pic:nvPicPr>
                    <pic:cNvPr id="62" name="image53.png"/>
                    <pic:cNvPicPr preferRelativeResize="0"/>
                  </pic:nvPicPr>
                  <pic:blipFill>
                    <a:blip r:embed="rId59"/>
                    <a:srcRect/>
                    <a:stretch>
                      <a:fillRect/>
                    </a:stretch>
                  </pic:blipFill>
                  <pic:spPr>
                    <a:xfrm>
                      <a:off x="0" y="0"/>
                      <a:ext cx="5943600" cy="2794000"/>
                    </a:xfrm>
                    <a:prstGeom prst="rect">
                      <a:avLst/>
                    </a:prstGeom>
                  </pic:spPr>
                </pic:pic>
              </a:graphicData>
            </a:graphic>
          </wp:inline>
        </w:drawing>
      </w:r>
    </w:p>
    <w:p w14:paraId="00000B50">
      <w:pPr>
        <w:rPr>
          <w:b/>
          <w:sz w:val="32"/>
          <w:szCs w:val="32"/>
        </w:rPr>
      </w:pPr>
    </w:p>
    <w:p w14:paraId="00000B51">
      <w:pPr>
        <w:rPr>
          <w:b/>
          <w:sz w:val="32"/>
          <w:szCs w:val="32"/>
        </w:rPr>
      </w:pPr>
      <w:r>
        <w:rPr>
          <w:b/>
          <w:sz w:val="32"/>
          <w:szCs w:val="32"/>
        </w:rPr>
        <w:drawing>
          <wp:inline distT="114300" distB="114300" distL="114300" distR="114300">
            <wp:extent cx="5943600" cy="3086100"/>
            <wp:effectExtent l="0" t="0" r="0" b="0"/>
            <wp:docPr id="50" name="image44.png"/>
            <wp:cNvGraphicFramePr/>
            <a:graphic xmlns:a="http://schemas.openxmlformats.org/drawingml/2006/main">
              <a:graphicData uri="http://schemas.openxmlformats.org/drawingml/2006/picture">
                <pic:pic xmlns:pic="http://schemas.openxmlformats.org/drawingml/2006/picture">
                  <pic:nvPicPr>
                    <pic:cNvPr id="50" name="image44.png"/>
                    <pic:cNvPicPr preferRelativeResize="0"/>
                  </pic:nvPicPr>
                  <pic:blipFill>
                    <a:blip r:embed="rId60"/>
                    <a:srcRect/>
                    <a:stretch>
                      <a:fillRect/>
                    </a:stretch>
                  </pic:blipFill>
                  <pic:spPr>
                    <a:xfrm>
                      <a:off x="0" y="0"/>
                      <a:ext cx="5943600" cy="3086100"/>
                    </a:xfrm>
                    <a:prstGeom prst="rect">
                      <a:avLst/>
                    </a:prstGeom>
                  </pic:spPr>
                </pic:pic>
              </a:graphicData>
            </a:graphic>
          </wp:inline>
        </w:drawing>
      </w:r>
    </w:p>
    <w:p w14:paraId="00000B52">
      <w:pPr>
        <w:rPr>
          <w:b/>
          <w:sz w:val="32"/>
          <w:szCs w:val="32"/>
        </w:rPr>
      </w:pPr>
    </w:p>
    <w:p w14:paraId="00000B53">
      <w:pPr>
        <w:rPr>
          <w:b/>
          <w:sz w:val="32"/>
          <w:szCs w:val="32"/>
        </w:rPr>
      </w:pPr>
    </w:p>
    <w:p w14:paraId="00000B54">
      <w:pPr>
        <w:rPr>
          <w:b/>
          <w:sz w:val="32"/>
          <w:szCs w:val="32"/>
        </w:rPr>
      </w:pPr>
    </w:p>
    <w:p w14:paraId="00000B55">
      <w:pPr>
        <w:rPr>
          <w:b/>
          <w:sz w:val="32"/>
          <w:szCs w:val="32"/>
        </w:rPr>
      </w:pPr>
      <w:r>
        <w:rPr>
          <w:b/>
          <w:sz w:val="32"/>
          <w:szCs w:val="32"/>
          <w:rtl w:val="0"/>
        </w:rPr>
        <w:t>Add the below code</w:t>
      </w:r>
    </w:p>
    <w:p w14:paraId="00000B56">
      <w:pPr>
        <w:rPr>
          <w:b/>
          <w:sz w:val="32"/>
          <w:szCs w:val="32"/>
        </w:rPr>
      </w:pPr>
    </w:p>
    <w:p w14:paraId="00000B57">
      <w:pPr>
        <w:rPr>
          <w:b/>
          <w:sz w:val="32"/>
          <w:szCs w:val="32"/>
        </w:rPr>
      </w:pPr>
    </w:p>
    <w:p w14:paraId="00000B58">
      <w:pPr>
        <w:rPr>
          <w:b/>
          <w:sz w:val="32"/>
          <w:szCs w:val="32"/>
        </w:rPr>
      </w:pPr>
    </w:p>
    <w:p w14:paraId="00000B59">
      <w:pPr>
        <w:spacing w:line="342" w:lineRule="auto"/>
        <w:rPr>
          <w:b/>
          <w:sz w:val="38"/>
          <w:szCs w:val="38"/>
        </w:rPr>
      </w:pPr>
      <w:r>
        <w:rPr>
          <w:b/>
          <w:sz w:val="38"/>
          <w:szCs w:val="38"/>
          <w:rtl w:val="0"/>
        </w:rPr>
        <w:t>import "tfplan"</w:t>
      </w:r>
    </w:p>
    <w:p w14:paraId="00000B5A">
      <w:pPr>
        <w:spacing w:line="342" w:lineRule="auto"/>
        <w:rPr>
          <w:b/>
          <w:sz w:val="38"/>
          <w:szCs w:val="38"/>
        </w:rPr>
      </w:pPr>
      <w:r>
        <w:rPr>
          <w:b/>
          <w:sz w:val="38"/>
          <w:szCs w:val="38"/>
          <w:rtl w:val="0"/>
        </w:rPr>
        <w:t>main = rule {</w:t>
      </w:r>
    </w:p>
    <w:p w14:paraId="00000B5B">
      <w:pPr>
        <w:spacing w:line="342" w:lineRule="auto"/>
        <w:rPr>
          <w:b/>
          <w:sz w:val="38"/>
          <w:szCs w:val="38"/>
        </w:rPr>
      </w:pPr>
      <w:r>
        <w:rPr>
          <w:b/>
          <w:sz w:val="38"/>
          <w:szCs w:val="38"/>
          <w:rtl w:val="0"/>
        </w:rPr>
        <w:t>all tfplan.resources.aws_instance as _, instances {</w:t>
      </w:r>
    </w:p>
    <w:p w14:paraId="00000B5C">
      <w:pPr>
        <w:spacing w:line="342" w:lineRule="auto"/>
        <w:rPr>
          <w:b/>
          <w:sz w:val="38"/>
          <w:szCs w:val="38"/>
        </w:rPr>
      </w:pPr>
      <w:r>
        <w:rPr>
          <w:b/>
          <w:sz w:val="38"/>
          <w:szCs w:val="38"/>
          <w:rtl w:val="0"/>
        </w:rPr>
        <w:tab/>
      </w:r>
      <w:r>
        <w:rPr>
          <w:b/>
          <w:sz w:val="38"/>
          <w:szCs w:val="38"/>
          <w:rtl w:val="0"/>
        </w:rPr>
        <w:t>all instances as _, r {</w:t>
      </w:r>
    </w:p>
    <w:p w14:paraId="00000B5D">
      <w:pPr>
        <w:spacing w:line="342" w:lineRule="auto"/>
        <w:rPr>
          <w:b/>
          <w:sz w:val="38"/>
          <w:szCs w:val="38"/>
        </w:rPr>
      </w:pPr>
      <w:r>
        <w:rPr>
          <w:b/>
          <w:sz w:val="38"/>
          <w:szCs w:val="38"/>
          <w:rtl w:val="0"/>
        </w:rPr>
        <w:t xml:space="preserve">      (length(r.applied.tags) else 0) &gt; 0</w:t>
      </w:r>
    </w:p>
    <w:p w14:paraId="00000B5E">
      <w:pPr>
        <w:spacing w:line="342" w:lineRule="auto"/>
        <w:rPr>
          <w:b/>
          <w:sz w:val="38"/>
          <w:szCs w:val="38"/>
        </w:rPr>
      </w:pPr>
      <w:r>
        <w:rPr>
          <w:b/>
          <w:sz w:val="38"/>
          <w:szCs w:val="38"/>
          <w:rtl w:val="0"/>
        </w:rPr>
        <w:tab/>
      </w:r>
      <w:r>
        <w:rPr>
          <w:b/>
          <w:sz w:val="38"/>
          <w:szCs w:val="38"/>
          <w:rtl w:val="0"/>
        </w:rPr>
        <w:t>}</w:t>
      </w:r>
    </w:p>
    <w:p w14:paraId="00000B5F">
      <w:pPr>
        <w:spacing w:line="342" w:lineRule="auto"/>
        <w:rPr>
          <w:b/>
          <w:sz w:val="38"/>
          <w:szCs w:val="38"/>
        </w:rPr>
      </w:pPr>
      <w:r>
        <w:rPr>
          <w:b/>
          <w:sz w:val="38"/>
          <w:szCs w:val="38"/>
          <w:rtl w:val="0"/>
        </w:rPr>
        <w:t xml:space="preserve">  }</w:t>
      </w:r>
    </w:p>
    <w:p w14:paraId="00000B60">
      <w:pPr>
        <w:spacing w:line="342" w:lineRule="auto"/>
        <w:rPr>
          <w:b/>
          <w:sz w:val="32"/>
          <w:szCs w:val="32"/>
        </w:rPr>
      </w:pPr>
      <w:r>
        <w:rPr>
          <w:b/>
          <w:sz w:val="38"/>
          <w:szCs w:val="38"/>
          <w:rtl w:val="0"/>
        </w:rPr>
        <w:t>}</w:t>
      </w:r>
    </w:p>
    <w:p w14:paraId="00000B61">
      <w:pPr>
        <w:rPr>
          <w:b/>
          <w:sz w:val="32"/>
          <w:szCs w:val="32"/>
        </w:rPr>
      </w:pPr>
    </w:p>
    <w:p w14:paraId="00000B62">
      <w:pPr>
        <w:rPr>
          <w:b/>
          <w:sz w:val="32"/>
          <w:szCs w:val="32"/>
        </w:rPr>
      </w:pPr>
    </w:p>
    <w:p w14:paraId="00000B63">
      <w:pPr>
        <w:rPr>
          <w:b/>
          <w:sz w:val="32"/>
          <w:szCs w:val="32"/>
        </w:rPr>
      </w:pPr>
      <w:r>
        <w:rPr>
          <w:rFonts w:ascii="Arial Unicode MS" w:hAnsi="Arial Unicode MS" w:eastAsia="Arial Unicode MS" w:cs="Arial Unicode MS"/>
          <w:b/>
          <w:sz w:val="32"/>
          <w:szCs w:val="32"/>
          <w:rtl w:val="0"/>
        </w:rPr>
        <w:t>Select the policy set → click on add policy set →Click on Create policy</w:t>
      </w:r>
    </w:p>
    <w:p w14:paraId="00000B64">
      <w:pPr>
        <w:rPr>
          <w:b/>
          <w:sz w:val="32"/>
          <w:szCs w:val="32"/>
        </w:rPr>
      </w:pPr>
    </w:p>
    <w:p w14:paraId="00000B65">
      <w:pPr>
        <w:rPr>
          <w:b/>
          <w:sz w:val="32"/>
          <w:szCs w:val="32"/>
        </w:rPr>
      </w:pPr>
      <w:r>
        <w:rPr>
          <w:rFonts w:ascii="Arial Unicode MS" w:hAnsi="Arial Unicode MS" w:eastAsia="Arial Unicode MS" w:cs="Arial Unicode MS"/>
          <w:b/>
          <w:sz w:val="32"/>
          <w:szCs w:val="32"/>
          <w:rtl w:val="0"/>
        </w:rPr>
        <w:t>Now go to github repo→ remove tags from the aws instance resource block</w:t>
      </w:r>
    </w:p>
    <w:p w14:paraId="00000B66">
      <w:pPr>
        <w:rPr>
          <w:b/>
          <w:sz w:val="32"/>
          <w:szCs w:val="32"/>
        </w:rPr>
      </w:pPr>
    </w:p>
    <w:p w14:paraId="00000B67">
      <w:pPr>
        <w:rPr>
          <w:b/>
          <w:sz w:val="32"/>
          <w:szCs w:val="32"/>
        </w:rPr>
      </w:pPr>
      <w:r>
        <w:rPr>
          <w:rFonts w:ascii="Arial Unicode MS" w:hAnsi="Arial Unicode MS" w:eastAsia="Arial Unicode MS" w:cs="Arial Unicode MS"/>
          <w:b/>
          <w:sz w:val="32"/>
          <w:szCs w:val="32"/>
          <w:rtl w:val="0"/>
        </w:rPr>
        <w:t>Go to Workspace in TF cloud →automatically the run will start → sentinel policy will fail and tag is not available</w:t>
      </w:r>
    </w:p>
    <w:p w14:paraId="00000B68">
      <w:pPr>
        <w:rPr>
          <w:b/>
          <w:sz w:val="32"/>
          <w:szCs w:val="32"/>
        </w:rPr>
      </w:pPr>
    </w:p>
    <w:p w14:paraId="00000B69">
      <w:pPr>
        <w:rPr>
          <w:b/>
          <w:sz w:val="32"/>
          <w:szCs w:val="32"/>
        </w:rPr>
      </w:pPr>
      <w:r>
        <w:rPr>
          <w:b/>
          <w:sz w:val="32"/>
          <w:szCs w:val="32"/>
        </w:rPr>
        <w:drawing>
          <wp:inline distT="114300" distB="114300" distL="114300" distR="114300">
            <wp:extent cx="5943600" cy="2692400"/>
            <wp:effectExtent l="0" t="0" r="0" b="0"/>
            <wp:docPr id="34" name="image27.png"/>
            <wp:cNvGraphicFramePr/>
            <a:graphic xmlns:a="http://schemas.openxmlformats.org/drawingml/2006/main">
              <a:graphicData uri="http://schemas.openxmlformats.org/drawingml/2006/picture">
                <pic:pic xmlns:pic="http://schemas.openxmlformats.org/drawingml/2006/picture">
                  <pic:nvPicPr>
                    <pic:cNvPr id="34" name="image27.png"/>
                    <pic:cNvPicPr preferRelativeResize="0"/>
                  </pic:nvPicPr>
                  <pic:blipFill>
                    <a:blip r:embed="rId61"/>
                    <a:srcRect/>
                    <a:stretch>
                      <a:fillRect/>
                    </a:stretch>
                  </pic:blipFill>
                  <pic:spPr>
                    <a:xfrm>
                      <a:off x="0" y="0"/>
                      <a:ext cx="5943600" cy="2692400"/>
                    </a:xfrm>
                    <a:prstGeom prst="rect">
                      <a:avLst/>
                    </a:prstGeom>
                  </pic:spPr>
                </pic:pic>
              </a:graphicData>
            </a:graphic>
          </wp:inline>
        </w:drawing>
      </w:r>
    </w:p>
    <w:p w14:paraId="00000B6A">
      <w:pPr>
        <w:rPr>
          <w:b/>
          <w:sz w:val="32"/>
          <w:szCs w:val="32"/>
        </w:rPr>
      </w:pPr>
    </w:p>
    <w:p w14:paraId="00000B6B">
      <w:pPr>
        <w:rPr>
          <w:b/>
          <w:sz w:val="32"/>
          <w:szCs w:val="32"/>
        </w:rPr>
      </w:pPr>
    </w:p>
    <w:p w14:paraId="00000B6C">
      <w:pPr>
        <w:rPr>
          <w:b/>
          <w:sz w:val="32"/>
          <w:szCs w:val="32"/>
        </w:rPr>
      </w:pPr>
    </w:p>
    <w:p w14:paraId="00000B6D">
      <w:pPr>
        <w:rPr>
          <w:b/>
          <w:sz w:val="32"/>
          <w:szCs w:val="32"/>
        </w:rPr>
      </w:pPr>
    </w:p>
    <w:p w14:paraId="00000B6E">
      <w:pPr>
        <w:rPr>
          <w:b/>
          <w:sz w:val="32"/>
          <w:szCs w:val="32"/>
        </w:rPr>
      </w:pPr>
    </w:p>
    <w:p w14:paraId="00000B6F">
      <w:pPr>
        <w:rPr>
          <w:b/>
          <w:sz w:val="32"/>
          <w:szCs w:val="32"/>
        </w:rPr>
      </w:pPr>
    </w:p>
    <w:p w14:paraId="00000B70">
      <w:pPr>
        <w:rPr>
          <w:b/>
          <w:sz w:val="32"/>
          <w:szCs w:val="32"/>
        </w:rPr>
      </w:pPr>
    </w:p>
    <w:p w14:paraId="00000B71">
      <w:pPr>
        <w:rPr>
          <w:b/>
          <w:sz w:val="32"/>
          <w:szCs w:val="32"/>
        </w:rPr>
      </w:pPr>
      <w:r>
        <w:rPr>
          <w:b/>
          <w:sz w:val="32"/>
          <w:szCs w:val="32"/>
          <w:rtl w:val="0"/>
        </w:rPr>
        <w:t>Add this new code for applying rules for allowed instance type:</w:t>
      </w:r>
    </w:p>
    <w:p w14:paraId="00000B72">
      <w:pPr>
        <w:rPr>
          <w:b/>
          <w:sz w:val="32"/>
          <w:szCs w:val="32"/>
        </w:rPr>
      </w:pPr>
    </w:p>
    <w:p w14:paraId="00000B73">
      <w:pPr>
        <w:rPr>
          <w:b/>
          <w:sz w:val="32"/>
          <w:szCs w:val="32"/>
        </w:rPr>
      </w:pPr>
      <w:r>
        <w:rPr>
          <w:b/>
          <w:sz w:val="32"/>
          <w:szCs w:val="32"/>
          <w:rtl w:val="0"/>
        </w:rPr>
        <w:t>import "tfplan"</w:t>
      </w:r>
    </w:p>
    <w:p w14:paraId="00000B74">
      <w:pPr>
        <w:rPr>
          <w:b/>
          <w:sz w:val="32"/>
          <w:szCs w:val="32"/>
        </w:rPr>
      </w:pPr>
    </w:p>
    <w:p w14:paraId="00000B75">
      <w:pPr>
        <w:rPr>
          <w:b/>
          <w:sz w:val="32"/>
          <w:szCs w:val="32"/>
        </w:rPr>
      </w:pPr>
      <w:r>
        <w:rPr>
          <w:b/>
          <w:sz w:val="32"/>
          <w:szCs w:val="32"/>
          <w:rtl w:val="0"/>
        </w:rPr>
        <w:t># Get all AWS instances from all modules</w:t>
      </w:r>
    </w:p>
    <w:p w14:paraId="00000B76">
      <w:pPr>
        <w:rPr>
          <w:b/>
          <w:sz w:val="32"/>
          <w:szCs w:val="32"/>
        </w:rPr>
      </w:pPr>
      <w:r>
        <w:rPr>
          <w:b/>
          <w:sz w:val="32"/>
          <w:szCs w:val="32"/>
          <w:rtl w:val="0"/>
        </w:rPr>
        <w:t>get_aws_instances = func() {</w:t>
      </w:r>
    </w:p>
    <w:p w14:paraId="00000B77">
      <w:pPr>
        <w:rPr>
          <w:b/>
          <w:sz w:val="32"/>
          <w:szCs w:val="32"/>
        </w:rPr>
      </w:pPr>
      <w:r>
        <w:rPr>
          <w:b/>
          <w:sz w:val="32"/>
          <w:szCs w:val="32"/>
          <w:rtl w:val="0"/>
        </w:rPr>
        <w:t xml:space="preserve">    instances = []</w:t>
      </w:r>
    </w:p>
    <w:p w14:paraId="00000B78">
      <w:pPr>
        <w:rPr>
          <w:b/>
          <w:sz w:val="32"/>
          <w:szCs w:val="32"/>
        </w:rPr>
      </w:pPr>
      <w:r>
        <w:rPr>
          <w:b/>
          <w:sz w:val="32"/>
          <w:szCs w:val="32"/>
          <w:rtl w:val="0"/>
        </w:rPr>
        <w:t xml:space="preserve">    for tfplan.module_paths as path {</w:t>
      </w:r>
    </w:p>
    <w:p w14:paraId="00000B79">
      <w:pPr>
        <w:rPr>
          <w:b/>
          <w:sz w:val="32"/>
          <w:szCs w:val="32"/>
        </w:rPr>
      </w:pPr>
      <w:r>
        <w:rPr>
          <w:b/>
          <w:sz w:val="32"/>
          <w:szCs w:val="32"/>
          <w:rtl w:val="0"/>
        </w:rPr>
        <w:t xml:space="preserve">        instances += values(tfplan.module(path).resources.aws_instance) else []</w:t>
      </w:r>
    </w:p>
    <w:p w14:paraId="00000B7A">
      <w:pPr>
        <w:rPr>
          <w:b/>
          <w:sz w:val="32"/>
          <w:szCs w:val="32"/>
        </w:rPr>
      </w:pPr>
      <w:r>
        <w:rPr>
          <w:b/>
          <w:sz w:val="32"/>
          <w:szCs w:val="32"/>
          <w:rtl w:val="0"/>
        </w:rPr>
        <w:t xml:space="preserve">    }</w:t>
      </w:r>
    </w:p>
    <w:p w14:paraId="00000B7B">
      <w:pPr>
        <w:rPr>
          <w:b/>
          <w:sz w:val="32"/>
          <w:szCs w:val="32"/>
        </w:rPr>
      </w:pPr>
      <w:r>
        <w:rPr>
          <w:b/>
          <w:sz w:val="32"/>
          <w:szCs w:val="32"/>
          <w:rtl w:val="0"/>
        </w:rPr>
        <w:t xml:space="preserve">    return instances</w:t>
      </w:r>
    </w:p>
    <w:p w14:paraId="00000B7C">
      <w:pPr>
        <w:rPr>
          <w:b/>
          <w:sz w:val="32"/>
          <w:szCs w:val="32"/>
        </w:rPr>
      </w:pPr>
      <w:r>
        <w:rPr>
          <w:b/>
          <w:sz w:val="32"/>
          <w:szCs w:val="32"/>
          <w:rtl w:val="0"/>
        </w:rPr>
        <w:t>}</w:t>
      </w:r>
    </w:p>
    <w:p w14:paraId="00000B7D">
      <w:pPr>
        <w:rPr>
          <w:b/>
          <w:sz w:val="32"/>
          <w:szCs w:val="32"/>
        </w:rPr>
      </w:pPr>
    </w:p>
    <w:p w14:paraId="00000B7E">
      <w:pPr>
        <w:rPr>
          <w:b/>
          <w:sz w:val="32"/>
          <w:szCs w:val="32"/>
        </w:rPr>
      </w:pPr>
      <w:r>
        <w:rPr>
          <w:b/>
          <w:sz w:val="32"/>
          <w:szCs w:val="32"/>
          <w:rtl w:val="0"/>
        </w:rPr>
        <w:t># Allowed Types</w:t>
      </w:r>
    </w:p>
    <w:p w14:paraId="00000B7F">
      <w:pPr>
        <w:rPr>
          <w:b/>
          <w:sz w:val="32"/>
          <w:szCs w:val="32"/>
        </w:rPr>
      </w:pPr>
      <w:r>
        <w:rPr>
          <w:b/>
          <w:sz w:val="32"/>
          <w:szCs w:val="32"/>
          <w:rtl w:val="0"/>
        </w:rPr>
        <w:t>allowed_types = [</w:t>
      </w:r>
    </w:p>
    <w:p w14:paraId="00000B80">
      <w:pPr>
        <w:rPr>
          <w:b/>
          <w:sz w:val="32"/>
          <w:szCs w:val="32"/>
        </w:rPr>
      </w:pPr>
      <w:r>
        <w:rPr>
          <w:b/>
          <w:sz w:val="32"/>
          <w:szCs w:val="32"/>
          <w:rtl w:val="0"/>
        </w:rPr>
        <w:t xml:space="preserve">  "t2.small",</w:t>
      </w:r>
    </w:p>
    <w:p w14:paraId="00000B81">
      <w:pPr>
        <w:rPr>
          <w:b/>
          <w:sz w:val="32"/>
          <w:szCs w:val="32"/>
        </w:rPr>
      </w:pPr>
      <w:r>
        <w:rPr>
          <w:b/>
          <w:sz w:val="32"/>
          <w:szCs w:val="32"/>
          <w:rtl w:val="0"/>
        </w:rPr>
        <w:t xml:space="preserve">  "t2.medium",</w:t>
      </w:r>
    </w:p>
    <w:p w14:paraId="00000B82">
      <w:pPr>
        <w:rPr>
          <w:b/>
          <w:sz w:val="32"/>
          <w:szCs w:val="32"/>
        </w:rPr>
      </w:pPr>
      <w:r>
        <w:rPr>
          <w:b/>
          <w:sz w:val="32"/>
          <w:szCs w:val="32"/>
          <w:rtl w:val="0"/>
        </w:rPr>
        <w:t xml:space="preserve">  "t2.large",</w:t>
      </w:r>
    </w:p>
    <w:p w14:paraId="00000B83">
      <w:pPr>
        <w:rPr>
          <w:b/>
          <w:sz w:val="32"/>
          <w:szCs w:val="32"/>
        </w:rPr>
      </w:pPr>
      <w:r>
        <w:rPr>
          <w:b/>
          <w:sz w:val="32"/>
          <w:szCs w:val="32"/>
          <w:rtl w:val="0"/>
        </w:rPr>
        <w:t>]</w:t>
      </w:r>
    </w:p>
    <w:p w14:paraId="00000B84">
      <w:pPr>
        <w:rPr>
          <w:b/>
          <w:sz w:val="32"/>
          <w:szCs w:val="32"/>
        </w:rPr>
      </w:pPr>
    </w:p>
    <w:p w14:paraId="00000B85">
      <w:pPr>
        <w:rPr>
          <w:b/>
          <w:sz w:val="32"/>
          <w:szCs w:val="32"/>
        </w:rPr>
      </w:pPr>
      <w:r>
        <w:rPr>
          <w:b/>
          <w:sz w:val="32"/>
          <w:szCs w:val="32"/>
          <w:rtl w:val="0"/>
        </w:rPr>
        <w:t>aws_instances = get_aws_instances()</w:t>
      </w:r>
    </w:p>
    <w:p w14:paraId="00000B86">
      <w:pPr>
        <w:rPr>
          <w:b/>
          <w:sz w:val="32"/>
          <w:szCs w:val="32"/>
        </w:rPr>
      </w:pPr>
    </w:p>
    <w:p w14:paraId="00000B87">
      <w:pPr>
        <w:rPr>
          <w:b/>
          <w:sz w:val="32"/>
          <w:szCs w:val="32"/>
        </w:rPr>
      </w:pPr>
      <w:r>
        <w:rPr>
          <w:b/>
          <w:sz w:val="32"/>
          <w:szCs w:val="32"/>
          <w:rtl w:val="0"/>
        </w:rPr>
        <w:t># Rule to restrict instance types</w:t>
      </w:r>
    </w:p>
    <w:p w14:paraId="00000B88">
      <w:pPr>
        <w:rPr>
          <w:b/>
          <w:sz w:val="32"/>
          <w:szCs w:val="32"/>
        </w:rPr>
      </w:pPr>
      <w:r>
        <w:rPr>
          <w:b/>
          <w:sz w:val="32"/>
          <w:szCs w:val="32"/>
          <w:rtl w:val="0"/>
        </w:rPr>
        <w:t>instance_type_allowed = rule {</w:t>
      </w:r>
    </w:p>
    <w:p w14:paraId="00000B89">
      <w:pPr>
        <w:rPr>
          <w:b/>
          <w:sz w:val="32"/>
          <w:szCs w:val="32"/>
        </w:rPr>
      </w:pPr>
      <w:r>
        <w:rPr>
          <w:b/>
          <w:sz w:val="32"/>
          <w:szCs w:val="32"/>
          <w:rtl w:val="0"/>
        </w:rPr>
        <w:t xml:space="preserve">    all aws_instances as _, instances {</w:t>
      </w:r>
    </w:p>
    <w:p w14:paraId="00000B8A">
      <w:pPr>
        <w:rPr>
          <w:b/>
          <w:sz w:val="32"/>
          <w:szCs w:val="32"/>
        </w:rPr>
      </w:pPr>
      <w:r>
        <w:rPr>
          <w:b/>
          <w:sz w:val="32"/>
          <w:szCs w:val="32"/>
          <w:rtl w:val="0"/>
        </w:rPr>
        <w:t xml:space="preserve">      all instances as index, r {</w:t>
      </w:r>
    </w:p>
    <w:p w14:paraId="00000B8B">
      <w:pPr>
        <w:rPr>
          <w:b/>
          <w:sz w:val="32"/>
          <w:szCs w:val="32"/>
        </w:rPr>
      </w:pPr>
      <w:r>
        <w:rPr>
          <w:b/>
          <w:sz w:val="32"/>
          <w:szCs w:val="32"/>
          <w:rtl w:val="0"/>
        </w:rPr>
        <w:t xml:space="preserve">  </w:t>
      </w:r>
      <w:r>
        <w:rPr>
          <w:b/>
          <w:sz w:val="32"/>
          <w:szCs w:val="32"/>
          <w:rtl w:val="0"/>
        </w:rPr>
        <w:tab/>
      </w:r>
      <w:r>
        <w:rPr>
          <w:b/>
          <w:sz w:val="32"/>
          <w:szCs w:val="32"/>
          <w:rtl w:val="0"/>
        </w:rPr>
        <w:t xml:space="preserve">   r.applied.instance_type in allowed_types</w:t>
      </w:r>
    </w:p>
    <w:p w14:paraId="00000B8C">
      <w:pPr>
        <w:rPr>
          <w:b/>
          <w:sz w:val="32"/>
          <w:szCs w:val="32"/>
        </w:rPr>
      </w:pPr>
      <w:r>
        <w:rPr>
          <w:b/>
          <w:sz w:val="32"/>
          <w:szCs w:val="32"/>
          <w:rtl w:val="0"/>
        </w:rPr>
        <w:t xml:space="preserve">      }</w:t>
      </w:r>
    </w:p>
    <w:p w14:paraId="00000B8D">
      <w:pPr>
        <w:rPr>
          <w:b/>
          <w:sz w:val="32"/>
          <w:szCs w:val="32"/>
        </w:rPr>
      </w:pPr>
      <w:r>
        <w:rPr>
          <w:b/>
          <w:sz w:val="32"/>
          <w:szCs w:val="32"/>
          <w:rtl w:val="0"/>
        </w:rPr>
        <w:t xml:space="preserve">    }</w:t>
      </w:r>
    </w:p>
    <w:p w14:paraId="00000B8E">
      <w:pPr>
        <w:rPr>
          <w:b/>
          <w:sz w:val="32"/>
          <w:szCs w:val="32"/>
        </w:rPr>
      </w:pPr>
      <w:r>
        <w:rPr>
          <w:b/>
          <w:sz w:val="32"/>
          <w:szCs w:val="32"/>
          <w:rtl w:val="0"/>
        </w:rPr>
        <w:t>}</w:t>
      </w:r>
    </w:p>
    <w:p w14:paraId="00000B8F">
      <w:pPr>
        <w:rPr>
          <w:b/>
          <w:sz w:val="32"/>
          <w:szCs w:val="32"/>
        </w:rPr>
      </w:pPr>
      <w:r>
        <w:rPr>
          <w:b/>
          <w:sz w:val="32"/>
          <w:szCs w:val="32"/>
          <w:rtl w:val="0"/>
        </w:rPr>
        <w:t xml:space="preserve">  </w:t>
      </w:r>
    </w:p>
    <w:p w14:paraId="00000B90">
      <w:pPr>
        <w:rPr>
          <w:b/>
          <w:sz w:val="32"/>
          <w:szCs w:val="32"/>
        </w:rPr>
      </w:pPr>
      <w:r>
        <w:rPr>
          <w:b/>
          <w:sz w:val="32"/>
          <w:szCs w:val="32"/>
          <w:rtl w:val="0"/>
        </w:rPr>
        <w:t># Main rule that requires other rules to be true</w:t>
      </w:r>
    </w:p>
    <w:p w14:paraId="00000B91">
      <w:pPr>
        <w:rPr>
          <w:b/>
          <w:sz w:val="32"/>
          <w:szCs w:val="32"/>
        </w:rPr>
      </w:pPr>
      <w:r>
        <w:rPr>
          <w:b/>
          <w:sz w:val="32"/>
          <w:szCs w:val="32"/>
          <w:rtl w:val="0"/>
        </w:rPr>
        <w:t>main = rule {</w:t>
      </w:r>
    </w:p>
    <w:p w14:paraId="00000B92">
      <w:pPr>
        <w:rPr>
          <w:b/>
          <w:sz w:val="32"/>
          <w:szCs w:val="32"/>
        </w:rPr>
      </w:pPr>
      <w:r>
        <w:rPr>
          <w:b/>
          <w:sz w:val="32"/>
          <w:szCs w:val="32"/>
          <w:rtl w:val="0"/>
        </w:rPr>
        <w:t xml:space="preserve">  (instance_type_allowed) else true</w:t>
      </w:r>
    </w:p>
    <w:p w14:paraId="00000B93">
      <w:pPr>
        <w:rPr>
          <w:b/>
          <w:sz w:val="32"/>
          <w:szCs w:val="32"/>
        </w:rPr>
      </w:pPr>
      <w:r>
        <w:rPr>
          <w:b/>
          <w:sz w:val="32"/>
          <w:szCs w:val="32"/>
          <w:rtl w:val="0"/>
        </w:rPr>
        <w:t>}</w:t>
      </w:r>
    </w:p>
    <w:p w14:paraId="00000B94">
      <w:pPr>
        <w:rPr>
          <w:b/>
          <w:sz w:val="32"/>
          <w:szCs w:val="32"/>
        </w:rPr>
      </w:pPr>
    </w:p>
    <w:p w14:paraId="00000B95">
      <w:pPr>
        <w:rPr>
          <w:b/>
          <w:sz w:val="32"/>
          <w:szCs w:val="32"/>
        </w:rPr>
      </w:pPr>
    </w:p>
    <w:p w14:paraId="00000B96">
      <w:pPr>
        <w:rPr>
          <w:b/>
          <w:sz w:val="32"/>
          <w:szCs w:val="32"/>
        </w:rPr>
      </w:pPr>
      <w:r>
        <w:rPr>
          <w:b/>
          <w:sz w:val="32"/>
          <w:szCs w:val="32"/>
          <w:rtl w:val="0"/>
        </w:rPr>
        <w:t xml:space="preserve">Update the policy </w:t>
      </w:r>
    </w:p>
    <w:p w14:paraId="00000B97">
      <w:pPr>
        <w:rPr>
          <w:b/>
          <w:sz w:val="32"/>
          <w:szCs w:val="32"/>
        </w:rPr>
      </w:pPr>
    </w:p>
    <w:p w14:paraId="00000B98">
      <w:pPr>
        <w:rPr>
          <w:b/>
          <w:sz w:val="32"/>
          <w:szCs w:val="32"/>
        </w:rPr>
      </w:pPr>
      <w:r>
        <w:rPr>
          <w:b/>
          <w:sz w:val="32"/>
          <w:szCs w:val="32"/>
          <w:rtl w:val="0"/>
        </w:rPr>
        <w:t>Go to workspace – run it - policy will fail</w:t>
      </w:r>
    </w:p>
    <w:p w14:paraId="00000B99">
      <w:pPr>
        <w:rPr>
          <w:b/>
          <w:sz w:val="32"/>
          <w:szCs w:val="32"/>
        </w:rPr>
      </w:pPr>
    </w:p>
    <w:p w14:paraId="00000B9A">
      <w:pPr>
        <w:rPr>
          <w:b/>
          <w:sz w:val="32"/>
          <w:szCs w:val="32"/>
        </w:rPr>
      </w:pPr>
    </w:p>
    <w:p w14:paraId="00000B9B">
      <w:pPr>
        <w:rPr>
          <w:b/>
          <w:sz w:val="32"/>
          <w:szCs w:val="32"/>
        </w:rPr>
      </w:pPr>
    </w:p>
    <w:p w14:paraId="00000B9C">
      <w:pPr>
        <w:rPr>
          <w:b/>
          <w:sz w:val="32"/>
          <w:szCs w:val="32"/>
        </w:rPr>
      </w:pPr>
      <w:r>
        <w:rPr>
          <w:b/>
          <w:sz w:val="32"/>
          <w:szCs w:val="32"/>
          <w:rtl w:val="0"/>
        </w:rPr>
        <w:t>OR:</w:t>
      </w:r>
    </w:p>
    <w:p w14:paraId="00000B9D">
      <w:pPr>
        <w:rPr>
          <w:b/>
          <w:sz w:val="32"/>
          <w:szCs w:val="32"/>
        </w:rPr>
      </w:pPr>
      <w:r>
        <w:rPr>
          <w:b/>
          <w:sz w:val="32"/>
          <w:szCs w:val="32"/>
          <w:rtl w:val="0"/>
        </w:rPr>
        <w:t>============</w:t>
      </w:r>
    </w:p>
    <w:p w14:paraId="00000B9E">
      <w:pPr>
        <w:rPr>
          <w:b/>
          <w:sz w:val="32"/>
          <w:szCs w:val="32"/>
        </w:rPr>
      </w:pPr>
    </w:p>
    <w:p w14:paraId="00000B9F">
      <w:pPr>
        <w:rPr>
          <w:b/>
          <w:sz w:val="32"/>
          <w:szCs w:val="32"/>
        </w:rPr>
      </w:pPr>
      <w:r>
        <w:rPr>
          <w:b/>
          <w:sz w:val="32"/>
          <w:szCs w:val="32"/>
          <w:rtl w:val="0"/>
        </w:rPr>
        <w:t># This policy restricts the AWS region based on the region set for</w:t>
      </w:r>
    </w:p>
    <w:p w14:paraId="00000BA0">
      <w:pPr>
        <w:rPr>
          <w:b/>
          <w:sz w:val="32"/>
          <w:szCs w:val="32"/>
        </w:rPr>
      </w:pPr>
      <w:r>
        <w:rPr>
          <w:b/>
          <w:sz w:val="32"/>
          <w:szCs w:val="32"/>
          <w:rtl w:val="0"/>
        </w:rPr>
        <w:t># instances of the AWS provider in the root module of the workspace.</w:t>
      </w:r>
    </w:p>
    <w:p w14:paraId="00000BA1">
      <w:pPr>
        <w:rPr>
          <w:b/>
          <w:sz w:val="32"/>
          <w:szCs w:val="32"/>
        </w:rPr>
      </w:pPr>
      <w:r>
        <w:rPr>
          <w:b/>
          <w:sz w:val="32"/>
          <w:szCs w:val="32"/>
          <w:rtl w:val="0"/>
        </w:rPr>
        <w:t># It does not check providers in nested modules.</w:t>
      </w:r>
    </w:p>
    <w:p w14:paraId="00000BA2">
      <w:pPr>
        <w:rPr>
          <w:b/>
          <w:sz w:val="32"/>
          <w:szCs w:val="32"/>
        </w:rPr>
      </w:pPr>
    </w:p>
    <w:p w14:paraId="00000BA3">
      <w:pPr>
        <w:rPr>
          <w:b/>
          <w:sz w:val="32"/>
          <w:szCs w:val="32"/>
        </w:rPr>
      </w:pPr>
      <w:r>
        <w:rPr>
          <w:b/>
          <w:sz w:val="32"/>
          <w:szCs w:val="32"/>
          <w:rtl w:val="0"/>
        </w:rPr>
        <w:t>import "tfconfig"</w:t>
      </w:r>
    </w:p>
    <w:p w14:paraId="00000BA4">
      <w:pPr>
        <w:rPr>
          <w:b/>
          <w:sz w:val="32"/>
          <w:szCs w:val="32"/>
        </w:rPr>
      </w:pPr>
      <w:r>
        <w:rPr>
          <w:b/>
          <w:sz w:val="32"/>
          <w:szCs w:val="32"/>
          <w:rtl w:val="0"/>
        </w:rPr>
        <w:t>import "tfplan"</w:t>
      </w:r>
    </w:p>
    <w:p w14:paraId="00000BA5">
      <w:pPr>
        <w:rPr>
          <w:b/>
          <w:sz w:val="32"/>
          <w:szCs w:val="32"/>
        </w:rPr>
      </w:pPr>
      <w:r>
        <w:rPr>
          <w:b/>
          <w:sz w:val="32"/>
          <w:szCs w:val="32"/>
          <w:rtl w:val="0"/>
        </w:rPr>
        <w:t>import "strings"</w:t>
      </w:r>
    </w:p>
    <w:p w14:paraId="00000BA6">
      <w:pPr>
        <w:rPr>
          <w:b/>
          <w:sz w:val="32"/>
          <w:szCs w:val="32"/>
        </w:rPr>
      </w:pPr>
    </w:p>
    <w:p w14:paraId="00000BA7">
      <w:pPr>
        <w:rPr>
          <w:b/>
          <w:sz w:val="32"/>
          <w:szCs w:val="32"/>
        </w:rPr>
      </w:pPr>
      <w:r>
        <w:rPr>
          <w:b/>
          <w:sz w:val="32"/>
          <w:szCs w:val="32"/>
          <w:rtl w:val="0"/>
        </w:rPr>
        <w:t># Initialize array of regions found in AWS providers</w:t>
      </w:r>
    </w:p>
    <w:p w14:paraId="00000BA8">
      <w:pPr>
        <w:rPr>
          <w:b/>
          <w:sz w:val="32"/>
          <w:szCs w:val="32"/>
        </w:rPr>
      </w:pPr>
      <w:r>
        <w:rPr>
          <w:b/>
          <w:sz w:val="32"/>
          <w:szCs w:val="32"/>
          <w:rtl w:val="0"/>
        </w:rPr>
        <w:t>region_values = []</w:t>
      </w:r>
    </w:p>
    <w:p w14:paraId="00000BA9">
      <w:pPr>
        <w:rPr>
          <w:b/>
          <w:sz w:val="32"/>
          <w:szCs w:val="32"/>
        </w:rPr>
      </w:pPr>
    </w:p>
    <w:p w14:paraId="00000BAA">
      <w:pPr>
        <w:rPr>
          <w:b/>
          <w:sz w:val="32"/>
          <w:szCs w:val="32"/>
        </w:rPr>
      </w:pPr>
      <w:r>
        <w:rPr>
          <w:b/>
          <w:sz w:val="32"/>
          <w:szCs w:val="32"/>
          <w:rtl w:val="0"/>
        </w:rPr>
        <w:t># Allowed Regions</w:t>
      </w:r>
    </w:p>
    <w:p w14:paraId="00000BAB">
      <w:pPr>
        <w:rPr>
          <w:b/>
          <w:sz w:val="32"/>
          <w:szCs w:val="32"/>
        </w:rPr>
      </w:pPr>
      <w:r>
        <w:rPr>
          <w:b/>
          <w:sz w:val="32"/>
          <w:szCs w:val="32"/>
          <w:rtl w:val="0"/>
        </w:rPr>
        <w:t>allowed_regions = [</w:t>
      </w:r>
    </w:p>
    <w:p w14:paraId="00000BAC">
      <w:pPr>
        <w:rPr>
          <w:b/>
          <w:sz w:val="32"/>
          <w:szCs w:val="32"/>
        </w:rPr>
      </w:pPr>
      <w:r>
        <w:rPr>
          <w:b/>
          <w:sz w:val="32"/>
          <w:szCs w:val="32"/>
          <w:rtl w:val="0"/>
        </w:rPr>
        <w:t xml:space="preserve">  "us-east-1",</w:t>
      </w:r>
    </w:p>
    <w:p w14:paraId="00000BAD">
      <w:pPr>
        <w:rPr>
          <w:b/>
          <w:sz w:val="32"/>
          <w:szCs w:val="32"/>
        </w:rPr>
      </w:pPr>
      <w:r>
        <w:rPr>
          <w:b/>
          <w:sz w:val="32"/>
          <w:szCs w:val="32"/>
          <w:rtl w:val="0"/>
        </w:rPr>
        <w:t xml:space="preserve">  "us-east-2",</w:t>
      </w:r>
    </w:p>
    <w:p w14:paraId="00000BAE">
      <w:pPr>
        <w:rPr>
          <w:b/>
          <w:sz w:val="32"/>
          <w:szCs w:val="32"/>
        </w:rPr>
      </w:pPr>
      <w:r>
        <w:rPr>
          <w:b/>
          <w:sz w:val="32"/>
          <w:szCs w:val="32"/>
          <w:rtl w:val="0"/>
        </w:rPr>
        <w:t xml:space="preserve">  "us-west-1",</w:t>
      </w:r>
    </w:p>
    <w:p w14:paraId="00000BAF">
      <w:pPr>
        <w:rPr>
          <w:b/>
          <w:sz w:val="32"/>
          <w:szCs w:val="32"/>
        </w:rPr>
      </w:pPr>
      <w:r>
        <w:rPr>
          <w:b/>
          <w:sz w:val="32"/>
          <w:szCs w:val="32"/>
          <w:rtl w:val="0"/>
        </w:rPr>
        <w:t xml:space="preserve">  "us-west-2",</w:t>
      </w:r>
    </w:p>
    <w:p w14:paraId="00000BB0">
      <w:pPr>
        <w:rPr>
          <w:b/>
          <w:sz w:val="32"/>
          <w:szCs w:val="32"/>
        </w:rPr>
      </w:pPr>
      <w:r>
        <w:rPr>
          <w:b/>
          <w:sz w:val="32"/>
          <w:szCs w:val="32"/>
          <w:rtl w:val="0"/>
        </w:rPr>
        <w:t>]</w:t>
      </w:r>
    </w:p>
    <w:p w14:paraId="00000BB1">
      <w:pPr>
        <w:rPr>
          <w:b/>
          <w:sz w:val="32"/>
          <w:szCs w:val="32"/>
        </w:rPr>
      </w:pPr>
    </w:p>
    <w:p w14:paraId="00000BB2">
      <w:pPr>
        <w:rPr>
          <w:b/>
          <w:sz w:val="32"/>
          <w:szCs w:val="32"/>
        </w:rPr>
      </w:pPr>
    </w:p>
    <w:p w14:paraId="00000BB3">
      <w:pPr>
        <w:rPr>
          <w:b/>
          <w:sz w:val="32"/>
          <w:szCs w:val="32"/>
        </w:rPr>
      </w:pPr>
      <w:r>
        <w:rPr>
          <w:b/>
          <w:sz w:val="32"/>
          <w:szCs w:val="32"/>
          <w:rtl w:val="0"/>
        </w:rPr>
        <w:t># Iterate through all AWS providers in root module</w:t>
      </w:r>
    </w:p>
    <w:p w14:paraId="00000BB4">
      <w:pPr>
        <w:rPr>
          <w:b/>
          <w:sz w:val="32"/>
          <w:szCs w:val="32"/>
        </w:rPr>
      </w:pPr>
      <w:r>
        <w:rPr>
          <w:b/>
          <w:sz w:val="32"/>
          <w:szCs w:val="32"/>
          <w:rtl w:val="0"/>
        </w:rPr>
        <w:t>if ((length(tfconfig.providers) else 0) &gt; 0) {</w:t>
      </w:r>
    </w:p>
    <w:p w14:paraId="00000BB5">
      <w:pPr>
        <w:rPr>
          <w:b/>
          <w:sz w:val="32"/>
          <w:szCs w:val="32"/>
        </w:rPr>
      </w:pPr>
      <w:r>
        <w:rPr>
          <w:b/>
          <w:sz w:val="32"/>
          <w:szCs w:val="32"/>
          <w:rtl w:val="0"/>
        </w:rPr>
        <w:t xml:space="preserve">  providers = tfconfig.providers</w:t>
      </w:r>
    </w:p>
    <w:p w14:paraId="00000BB6">
      <w:pPr>
        <w:rPr>
          <w:b/>
          <w:sz w:val="32"/>
          <w:szCs w:val="32"/>
        </w:rPr>
      </w:pPr>
      <w:r>
        <w:rPr>
          <w:b/>
          <w:sz w:val="32"/>
          <w:szCs w:val="32"/>
          <w:rtl w:val="0"/>
        </w:rPr>
        <w:t xml:space="preserve">  if "aws" in keys(providers) {</w:t>
      </w:r>
    </w:p>
    <w:p w14:paraId="00000BB7">
      <w:pPr>
        <w:rPr>
          <w:b/>
          <w:sz w:val="32"/>
          <w:szCs w:val="32"/>
        </w:rPr>
      </w:pPr>
      <w:r>
        <w:rPr>
          <w:b/>
          <w:sz w:val="32"/>
          <w:szCs w:val="32"/>
          <w:rtl w:val="0"/>
        </w:rPr>
        <w:t xml:space="preserve">    aws = tfconfig.providers.aws</w:t>
      </w:r>
    </w:p>
    <w:p w14:paraId="00000BB8">
      <w:pPr>
        <w:rPr>
          <w:b/>
          <w:sz w:val="32"/>
          <w:szCs w:val="32"/>
        </w:rPr>
      </w:pPr>
      <w:r>
        <w:rPr>
          <w:b/>
          <w:sz w:val="32"/>
          <w:szCs w:val="32"/>
          <w:rtl w:val="0"/>
        </w:rPr>
        <w:t xml:space="preserve">    aliases = aws["alias"]</w:t>
      </w:r>
    </w:p>
    <w:p w14:paraId="00000BB9">
      <w:pPr>
        <w:rPr>
          <w:b/>
          <w:sz w:val="32"/>
          <w:szCs w:val="32"/>
        </w:rPr>
      </w:pPr>
      <w:r>
        <w:rPr>
          <w:b/>
          <w:sz w:val="32"/>
          <w:szCs w:val="32"/>
          <w:rtl w:val="0"/>
        </w:rPr>
        <w:t xml:space="preserve">    for aliases as alias, data {</w:t>
      </w:r>
    </w:p>
    <w:p w14:paraId="00000BBA">
      <w:pPr>
        <w:rPr>
          <w:b/>
          <w:sz w:val="32"/>
          <w:szCs w:val="32"/>
        </w:rPr>
      </w:pPr>
      <w:r>
        <w:rPr>
          <w:b/>
          <w:sz w:val="32"/>
          <w:szCs w:val="32"/>
          <w:rtl w:val="0"/>
        </w:rPr>
        <w:t xml:space="preserve">      print ( "alias is: ", alias )</w:t>
      </w:r>
    </w:p>
    <w:p w14:paraId="00000BBB">
      <w:pPr>
        <w:rPr>
          <w:b/>
          <w:sz w:val="32"/>
          <w:szCs w:val="32"/>
        </w:rPr>
      </w:pPr>
      <w:r>
        <w:rPr>
          <w:b/>
          <w:sz w:val="32"/>
          <w:szCs w:val="32"/>
          <w:rtl w:val="0"/>
        </w:rPr>
        <w:t xml:space="preserve">      region = data["config"]["region"]</w:t>
      </w:r>
    </w:p>
    <w:p w14:paraId="00000BBC">
      <w:pPr>
        <w:rPr>
          <w:b/>
          <w:sz w:val="32"/>
          <w:szCs w:val="32"/>
        </w:rPr>
      </w:pPr>
      <w:r>
        <w:rPr>
          <w:b/>
          <w:sz w:val="32"/>
          <w:szCs w:val="32"/>
          <w:rtl w:val="0"/>
        </w:rPr>
        <w:t xml:space="preserve">    </w:t>
      </w:r>
      <w:r>
        <w:rPr>
          <w:b/>
          <w:sz w:val="32"/>
          <w:szCs w:val="32"/>
          <w:rtl w:val="0"/>
        </w:rPr>
        <w:tab/>
      </w:r>
      <w:r>
        <w:rPr>
          <w:b/>
          <w:sz w:val="32"/>
          <w:szCs w:val="32"/>
          <w:rtl w:val="0"/>
        </w:rPr>
        <w:t>if region matches "\\$\\{var\\.(.*)\\}" {</w:t>
      </w:r>
    </w:p>
    <w:p w14:paraId="00000BBD">
      <w:pPr>
        <w:rPr>
          <w:b/>
          <w:sz w:val="32"/>
          <w:szCs w:val="32"/>
        </w:rPr>
      </w:pPr>
      <w:r>
        <w:rPr>
          <w:b/>
          <w:sz w:val="32"/>
          <w:szCs w:val="32"/>
          <w:rtl w:val="0"/>
        </w:rPr>
        <w:t xml:space="preserve">          # AWS provider was configured with variable</w:t>
      </w:r>
    </w:p>
    <w:p w14:paraId="00000BBE">
      <w:pPr>
        <w:rPr>
          <w:b/>
          <w:sz w:val="32"/>
          <w:szCs w:val="32"/>
        </w:rPr>
      </w:pPr>
      <w:r>
        <w:rPr>
          <w:b/>
          <w:sz w:val="32"/>
          <w:szCs w:val="32"/>
          <w:rtl w:val="0"/>
        </w:rPr>
        <w:t xml:space="preserve">      </w:t>
      </w:r>
      <w:r>
        <w:rPr>
          <w:b/>
          <w:sz w:val="32"/>
          <w:szCs w:val="32"/>
          <w:rtl w:val="0"/>
        </w:rPr>
        <w:tab/>
      </w:r>
      <w:r>
        <w:rPr>
          <w:b/>
          <w:sz w:val="32"/>
          <w:szCs w:val="32"/>
          <w:rtl w:val="0"/>
        </w:rPr>
        <w:t xml:space="preserve">  print ( "region is a variable" )</w:t>
      </w:r>
    </w:p>
    <w:p w14:paraId="00000BBF">
      <w:pPr>
        <w:rPr>
          <w:b/>
          <w:sz w:val="32"/>
          <w:szCs w:val="32"/>
        </w:rPr>
      </w:pPr>
      <w:r>
        <w:rPr>
          <w:b/>
          <w:sz w:val="32"/>
          <w:szCs w:val="32"/>
          <w:rtl w:val="0"/>
        </w:rPr>
        <w:t xml:space="preserve">      </w:t>
      </w:r>
      <w:r>
        <w:rPr>
          <w:b/>
          <w:sz w:val="32"/>
          <w:szCs w:val="32"/>
          <w:rtl w:val="0"/>
        </w:rPr>
        <w:tab/>
      </w:r>
      <w:r>
        <w:rPr>
          <w:b/>
          <w:sz w:val="32"/>
          <w:szCs w:val="32"/>
          <w:rtl w:val="0"/>
        </w:rPr>
        <w:t xml:space="preserve">  region_variable = strings.trim_suffix(strings.trim_prefix(region, "${var."), "}")</w:t>
      </w:r>
    </w:p>
    <w:p w14:paraId="00000BC0">
      <w:pPr>
        <w:rPr>
          <w:b/>
          <w:sz w:val="32"/>
          <w:szCs w:val="32"/>
        </w:rPr>
      </w:pPr>
      <w:r>
        <w:rPr>
          <w:b/>
          <w:sz w:val="32"/>
          <w:szCs w:val="32"/>
          <w:rtl w:val="0"/>
        </w:rPr>
        <w:t xml:space="preserve">      </w:t>
      </w:r>
      <w:r>
        <w:rPr>
          <w:b/>
          <w:sz w:val="32"/>
          <w:szCs w:val="32"/>
          <w:rtl w:val="0"/>
        </w:rPr>
        <w:tab/>
      </w:r>
      <w:r>
        <w:rPr>
          <w:b/>
          <w:sz w:val="32"/>
          <w:szCs w:val="32"/>
          <w:rtl w:val="0"/>
        </w:rPr>
        <w:t xml:space="preserve">  print ( "region variable is: ", region_variable )</w:t>
      </w:r>
    </w:p>
    <w:p w14:paraId="00000BC1">
      <w:pPr>
        <w:rPr>
          <w:b/>
          <w:sz w:val="32"/>
          <w:szCs w:val="32"/>
        </w:rPr>
      </w:pPr>
      <w:r>
        <w:rPr>
          <w:b/>
          <w:sz w:val="32"/>
          <w:szCs w:val="32"/>
          <w:rtl w:val="0"/>
        </w:rPr>
        <w:t xml:space="preserve">      </w:t>
      </w:r>
      <w:r>
        <w:rPr>
          <w:b/>
          <w:sz w:val="32"/>
          <w:szCs w:val="32"/>
          <w:rtl w:val="0"/>
        </w:rPr>
        <w:tab/>
      </w:r>
      <w:r>
        <w:rPr>
          <w:b/>
          <w:sz w:val="32"/>
          <w:szCs w:val="32"/>
          <w:rtl w:val="0"/>
        </w:rPr>
        <w:t xml:space="preserve">  print ( "Value of region is: ", tfplan.variables[region_variable] )</w:t>
      </w:r>
    </w:p>
    <w:p w14:paraId="00000BC2">
      <w:pPr>
        <w:rPr>
          <w:b/>
          <w:sz w:val="32"/>
          <w:szCs w:val="32"/>
        </w:rPr>
      </w:pPr>
      <w:r>
        <w:rPr>
          <w:b/>
          <w:sz w:val="32"/>
          <w:szCs w:val="32"/>
          <w:rtl w:val="0"/>
        </w:rPr>
        <w:t xml:space="preserve">      </w:t>
      </w:r>
      <w:r>
        <w:rPr>
          <w:b/>
          <w:sz w:val="32"/>
          <w:szCs w:val="32"/>
          <w:rtl w:val="0"/>
        </w:rPr>
        <w:tab/>
      </w:r>
      <w:r>
        <w:rPr>
          <w:b/>
          <w:sz w:val="32"/>
          <w:szCs w:val="32"/>
          <w:rtl w:val="0"/>
        </w:rPr>
        <w:t xml:space="preserve">  region_value = tfplan.variables[region_variable]</w:t>
      </w:r>
    </w:p>
    <w:p w14:paraId="00000BC3">
      <w:pPr>
        <w:rPr>
          <w:b/>
          <w:sz w:val="32"/>
          <w:szCs w:val="32"/>
        </w:rPr>
      </w:pPr>
      <w:r>
        <w:rPr>
          <w:b/>
          <w:sz w:val="32"/>
          <w:szCs w:val="32"/>
          <w:rtl w:val="0"/>
        </w:rPr>
        <w:t xml:space="preserve">          region_values += [region_value]</w:t>
      </w:r>
    </w:p>
    <w:p w14:paraId="00000BC4">
      <w:pPr>
        <w:rPr>
          <w:b/>
          <w:sz w:val="32"/>
          <w:szCs w:val="32"/>
        </w:rPr>
      </w:pPr>
      <w:r>
        <w:rPr>
          <w:b/>
          <w:sz w:val="32"/>
          <w:szCs w:val="32"/>
          <w:rtl w:val="0"/>
        </w:rPr>
        <w:t xml:space="preserve">    </w:t>
      </w:r>
      <w:r>
        <w:rPr>
          <w:b/>
          <w:sz w:val="32"/>
          <w:szCs w:val="32"/>
          <w:rtl w:val="0"/>
        </w:rPr>
        <w:tab/>
      </w:r>
      <w:r>
        <w:rPr>
          <w:b/>
          <w:sz w:val="32"/>
          <w:szCs w:val="32"/>
          <w:rtl w:val="0"/>
        </w:rPr>
        <w:t>} else {</w:t>
      </w:r>
    </w:p>
    <w:p w14:paraId="00000BC5">
      <w:pPr>
        <w:rPr>
          <w:b/>
          <w:sz w:val="32"/>
          <w:szCs w:val="32"/>
        </w:rPr>
      </w:pPr>
      <w:r>
        <w:rPr>
          <w:b/>
          <w:sz w:val="32"/>
          <w:szCs w:val="32"/>
          <w:rtl w:val="0"/>
        </w:rPr>
        <w:t xml:space="preserve">            print ( "region is a hard-coded value" )</w:t>
      </w:r>
    </w:p>
    <w:p w14:paraId="00000BC6">
      <w:pPr>
        <w:rPr>
          <w:b/>
          <w:sz w:val="32"/>
          <w:szCs w:val="32"/>
        </w:rPr>
      </w:pPr>
      <w:r>
        <w:rPr>
          <w:b/>
          <w:sz w:val="32"/>
          <w:szCs w:val="32"/>
          <w:rtl w:val="0"/>
        </w:rPr>
        <w:t xml:space="preserve">      </w:t>
      </w:r>
      <w:r>
        <w:rPr>
          <w:b/>
          <w:sz w:val="32"/>
          <w:szCs w:val="32"/>
          <w:rtl w:val="0"/>
        </w:rPr>
        <w:tab/>
      </w:r>
      <w:r>
        <w:rPr>
          <w:b/>
          <w:sz w:val="32"/>
          <w:szCs w:val="32"/>
          <w:rtl w:val="0"/>
        </w:rPr>
        <w:t xml:space="preserve">    print ( "Value of region is: ", region )</w:t>
      </w:r>
    </w:p>
    <w:p w14:paraId="00000BC7">
      <w:pPr>
        <w:rPr>
          <w:b/>
          <w:sz w:val="32"/>
          <w:szCs w:val="32"/>
        </w:rPr>
      </w:pPr>
      <w:r>
        <w:rPr>
          <w:b/>
          <w:sz w:val="32"/>
          <w:szCs w:val="32"/>
          <w:rtl w:val="0"/>
        </w:rPr>
        <w:t xml:space="preserve">      </w:t>
      </w:r>
      <w:r>
        <w:rPr>
          <w:b/>
          <w:sz w:val="32"/>
          <w:szCs w:val="32"/>
          <w:rtl w:val="0"/>
        </w:rPr>
        <w:tab/>
      </w:r>
      <w:r>
        <w:rPr>
          <w:b/>
          <w:sz w:val="32"/>
          <w:szCs w:val="32"/>
          <w:rtl w:val="0"/>
        </w:rPr>
        <w:t xml:space="preserve">    region_value = region</w:t>
      </w:r>
    </w:p>
    <w:p w14:paraId="00000BC8">
      <w:pPr>
        <w:rPr>
          <w:b/>
          <w:sz w:val="32"/>
          <w:szCs w:val="32"/>
        </w:rPr>
      </w:pPr>
      <w:r>
        <w:rPr>
          <w:b/>
          <w:sz w:val="32"/>
          <w:szCs w:val="32"/>
          <w:rtl w:val="0"/>
        </w:rPr>
        <w:t xml:space="preserve">            region_values += [region_value]</w:t>
      </w:r>
    </w:p>
    <w:p w14:paraId="00000BC9">
      <w:pPr>
        <w:rPr>
          <w:b/>
          <w:sz w:val="32"/>
          <w:szCs w:val="32"/>
        </w:rPr>
      </w:pPr>
      <w:r>
        <w:rPr>
          <w:b/>
          <w:sz w:val="32"/>
          <w:szCs w:val="32"/>
          <w:rtl w:val="0"/>
        </w:rPr>
        <w:t xml:space="preserve">    </w:t>
      </w:r>
      <w:r>
        <w:rPr>
          <w:b/>
          <w:sz w:val="32"/>
          <w:szCs w:val="32"/>
          <w:rtl w:val="0"/>
        </w:rPr>
        <w:tab/>
      </w:r>
      <w:r>
        <w:rPr>
          <w:b/>
          <w:sz w:val="32"/>
          <w:szCs w:val="32"/>
          <w:rtl w:val="0"/>
        </w:rPr>
        <w:t>}</w:t>
      </w:r>
    </w:p>
    <w:p w14:paraId="00000BCA">
      <w:pPr>
        <w:rPr>
          <w:b/>
          <w:sz w:val="32"/>
          <w:szCs w:val="32"/>
        </w:rPr>
      </w:pPr>
      <w:r>
        <w:rPr>
          <w:b/>
          <w:sz w:val="32"/>
          <w:szCs w:val="32"/>
          <w:rtl w:val="0"/>
        </w:rPr>
        <w:t xml:space="preserve">     }</w:t>
      </w:r>
    </w:p>
    <w:p w14:paraId="00000BCB">
      <w:pPr>
        <w:rPr>
          <w:b/>
          <w:sz w:val="32"/>
          <w:szCs w:val="32"/>
        </w:rPr>
      </w:pPr>
      <w:r>
        <w:rPr>
          <w:b/>
          <w:sz w:val="32"/>
          <w:szCs w:val="32"/>
          <w:rtl w:val="0"/>
        </w:rPr>
        <w:t xml:space="preserve">  }</w:t>
      </w:r>
    </w:p>
    <w:p w14:paraId="00000BCC">
      <w:pPr>
        <w:rPr>
          <w:b/>
          <w:sz w:val="32"/>
          <w:szCs w:val="32"/>
        </w:rPr>
      </w:pPr>
      <w:r>
        <w:rPr>
          <w:b/>
          <w:sz w:val="32"/>
          <w:szCs w:val="32"/>
          <w:rtl w:val="0"/>
        </w:rPr>
        <w:t>}</w:t>
      </w:r>
    </w:p>
    <w:p w14:paraId="00000BCD">
      <w:pPr>
        <w:rPr>
          <w:b/>
          <w:sz w:val="32"/>
          <w:szCs w:val="32"/>
        </w:rPr>
      </w:pPr>
    </w:p>
    <w:p w14:paraId="00000BCE">
      <w:pPr>
        <w:rPr>
          <w:b/>
          <w:sz w:val="32"/>
          <w:szCs w:val="32"/>
        </w:rPr>
      </w:pPr>
      <w:r>
        <w:rPr>
          <w:b/>
          <w:sz w:val="32"/>
          <w:szCs w:val="32"/>
          <w:rtl w:val="0"/>
        </w:rPr>
        <w:t># Print all regions found in AWS providers</w:t>
      </w:r>
    </w:p>
    <w:p w14:paraId="00000BCF">
      <w:pPr>
        <w:rPr>
          <w:b/>
          <w:sz w:val="32"/>
          <w:szCs w:val="32"/>
        </w:rPr>
      </w:pPr>
      <w:r>
        <w:rPr>
          <w:b/>
          <w:sz w:val="32"/>
          <w:szCs w:val="32"/>
          <w:rtl w:val="0"/>
        </w:rPr>
        <w:t>print ( "region_values is: ", region_values )</w:t>
      </w:r>
    </w:p>
    <w:p w14:paraId="00000BD0">
      <w:pPr>
        <w:rPr>
          <w:b/>
          <w:sz w:val="32"/>
          <w:szCs w:val="32"/>
        </w:rPr>
      </w:pPr>
    </w:p>
    <w:p w14:paraId="00000BD1">
      <w:pPr>
        <w:rPr>
          <w:b/>
          <w:sz w:val="32"/>
          <w:szCs w:val="32"/>
        </w:rPr>
      </w:pPr>
      <w:r>
        <w:rPr>
          <w:b/>
          <w:sz w:val="32"/>
          <w:szCs w:val="32"/>
          <w:rtl w:val="0"/>
        </w:rPr>
        <w:t>aws_region_valid = rule {</w:t>
      </w:r>
    </w:p>
    <w:p w14:paraId="00000BD2">
      <w:pPr>
        <w:rPr>
          <w:b/>
          <w:sz w:val="32"/>
          <w:szCs w:val="32"/>
        </w:rPr>
      </w:pPr>
      <w:r>
        <w:rPr>
          <w:b/>
          <w:sz w:val="32"/>
          <w:szCs w:val="32"/>
          <w:rtl w:val="0"/>
        </w:rPr>
        <w:t xml:space="preserve">  all region_values as rv {</w:t>
      </w:r>
    </w:p>
    <w:p w14:paraId="00000BD3">
      <w:pPr>
        <w:rPr>
          <w:b/>
          <w:sz w:val="32"/>
          <w:szCs w:val="32"/>
        </w:rPr>
      </w:pPr>
      <w:r>
        <w:rPr>
          <w:b/>
          <w:sz w:val="32"/>
          <w:szCs w:val="32"/>
          <w:rtl w:val="0"/>
        </w:rPr>
        <w:t xml:space="preserve">    rv in allowed_regions</w:t>
      </w:r>
    </w:p>
    <w:p w14:paraId="00000BD4">
      <w:pPr>
        <w:rPr>
          <w:b/>
          <w:sz w:val="32"/>
          <w:szCs w:val="32"/>
        </w:rPr>
      </w:pPr>
      <w:r>
        <w:rPr>
          <w:b/>
          <w:sz w:val="32"/>
          <w:szCs w:val="32"/>
          <w:rtl w:val="0"/>
        </w:rPr>
        <w:t xml:space="preserve">  }</w:t>
      </w:r>
    </w:p>
    <w:p w14:paraId="00000BD5">
      <w:pPr>
        <w:rPr>
          <w:b/>
          <w:sz w:val="32"/>
          <w:szCs w:val="32"/>
        </w:rPr>
      </w:pPr>
      <w:r>
        <w:rPr>
          <w:b/>
          <w:sz w:val="32"/>
          <w:szCs w:val="32"/>
          <w:rtl w:val="0"/>
        </w:rPr>
        <w:t>}</w:t>
      </w:r>
    </w:p>
    <w:p w14:paraId="00000BD6">
      <w:pPr>
        <w:rPr>
          <w:b/>
          <w:sz w:val="32"/>
          <w:szCs w:val="32"/>
        </w:rPr>
      </w:pPr>
    </w:p>
    <w:p w14:paraId="00000BD7">
      <w:pPr>
        <w:rPr>
          <w:b/>
          <w:sz w:val="32"/>
          <w:szCs w:val="32"/>
        </w:rPr>
      </w:pPr>
      <w:r>
        <w:rPr>
          <w:b/>
          <w:sz w:val="32"/>
          <w:szCs w:val="32"/>
          <w:rtl w:val="0"/>
        </w:rPr>
        <w:t>main = rule {</w:t>
      </w:r>
    </w:p>
    <w:p w14:paraId="00000BD8">
      <w:pPr>
        <w:rPr>
          <w:b/>
          <w:sz w:val="32"/>
          <w:szCs w:val="32"/>
        </w:rPr>
      </w:pPr>
      <w:r>
        <w:rPr>
          <w:b/>
          <w:sz w:val="32"/>
          <w:szCs w:val="32"/>
          <w:rtl w:val="0"/>
        </w:rPr>
        <w:t xml:space="preserve">  (aws_region_valid) else true</w:t>
      </w:r>
    </w:p>
    <w:p w14:paraId="00000BD9">
      <w:pPr>
        <w:rPr>
          <w:b/>
          <w:sz w:val="32"/>
          <w:szCs w:val="32"/>
        </w:rPr>
      </w:pPr>
      <w:r>
        <w:rPr>
          <w:b/>
          <w:sz w:val="32"/>
          <w:szCs w:val="32"/>
          <w:rtl w:val="0"/>
        </w:rPr>
        <w:t>}</w:t>
      </w:r>
    </w:p>
    <w:p w14:paraId="00000BDA">
      <w:pPr>
        <w:rPr>
          <w:b/>
          <w:sz w:val="32"/>
          <w:szCs w:val="32"/>
        </w:rPr>
      </w:pPr>
    </w:p>
    <w:p w14:paraId="00000BDB">
      <w:pPr>
        <w:rPr>
          <w:b/>
          <w:sz w:val="32"/>
          <w:szCs w:val="32"/>
        </w:rPr>
      </w:pPr>
    </w:p>
    <w:p w14:paraId="00000BDC">
      <w:pPr>
        <w:rPr>
          <w:b/>
          <w:sz w:val="32"/>
          <w:szCs w:val="32"/>
        </w:rPr>
      </w:pPr>
      <w:r>
        <w:rPr>
          <w:b/>
          <w:sz w:val="32"/>
          <w:szCs w:val="32"/>
          <w:rtl w:val="0"/>
        </w:rPr>
        <w:t>===========================================</w:t>
      </w:r>
    </w:p>
    <w:p w14:paraId="00000BDD">
      <w:pPr>
        <w:rPr>
          <w:b/>
          <w:sz w:val="32"/>
          <w:szCs w:val="32"/>
        </w:rPr>
      </w:pPr>
      <w:r>
        <w:rPr>
          <w:b/>
          <w:sz w:val="32"/>
          <w:szCs w:val="32"/>
          <w:rtl w:val="0"/>
        </w:rPr>
        <w:t>========================================</w:t>
      </w:r>
    </w:p>
    <w:p w14:paraId="00000BDE">
      <w:pPr>
        <w:rPr>
          <w:b/>
          <w:sz w:val="32"/>
          <w:szCs w:val="32"/>
        </w:rPr>
      </w:pPr>
      <w:r>
        <w:rPr>
          <w:b/>
          <w:sz w:val="32"/>
          <w:szCs w:val="32"/>
          <w:rtl w:val="0"/>
        </w:rPr>
        <w:t>Terraform Graph:</w:t>
      </w:r>
    </w:p>
    <w:p w14:paraId="00000BDF">
      <w:pPr>
        <w:rPr>
          <w:b/>
          <w:sz w:val="32"/>
          <w:szCs w:val="32"/>
        </w:rPr>
      </w:pPr>
      <w:r>
        <w:rPr>
          <w:b/>
          <w:sz w:val="32"/>
          <w:szCs w:val="32"/>
          <w:rtl w:val="0"/>
        </w:rPr>
        <w:t>=========================================</w:t>
      </w:r>
    </w:p>
    <w:p w14:paraId="00000BE0">
      <w:pPr>
        <w:rPr>
          <w:b/>
          <w:sz w:val="32"/>
          <w:szCs w:val="32"/>
        </w:rPr>
      </w:pPr>
    </w:p>
    <w:p w14:paraId="00000BE1">
      <w:pPr>
        <w:rPr>
          <w:b/>
          <w:sz w:val="32"/>
          <w:szCs w:val="32"/>
        </w:rPr>
      </w:pPr>
      <w:r>
        <w:rPr>
          <w:b/>
          <w:sz w:val="32"/>
          <w:szCs w:val="32"/>
          <w:rtl w:val="0"/>
        </w:rPr>
        <w:t>By default the result is a simplified graph which describes only the dependency ordering of the resources (resource and data blocks) in the configuration.</w:t>
      </w:r>
    </w:p>
    <w:p w14:paraId="00000BE2">
      <w:pPr>
        <w:rPr>
          <w:b/>
          <w:sz w:val="32"/>
          <w:szCs w:val="32"/>
        </w:rPr>
      </w:pPr>
    </w:p>
    <w:p w14:paraId="00000BE3">
      <w:pPr>
        <w:rPr>
          <w:b/>
          <w:sz w:val="32"/>
          <w:szCs w:val="32"/>
        </w:rPr>
      </w:pPr>
    </w:p>
    <w:p w14:paraId="00000BE4">
      <w:pPr>
        <w:rPr>
          <w:b/>
          <w:sz w:val="32"/>
          <w:szCs w:val="32"/>
        </w:rPr>
      </w:pPr>
      <w:r>
        <w:rPr>
          <w:b/>
          <w:sz w:val="32"/>
          <w:szCs w:val="32"/>
          <w:rtl w:val="0"/>
        </w:rPr>
        <w:t># sudo apt-get update</w:t>
      </w:r>
    </w:p>
    <w:p w14:paraId="00000BE5">
      <w:pPr>
        <w:rPr>
          <w:b/>
          <w:sz w:val="32"/>
          <w:szCs w:val="32"/>
        </w:rPr>
      </w:pPr>
    </w:p>
    <w:p w14:paraId="00000BE6">
      <w:pPr>
        <w:rPr>
          <w:b/>
          <w:sz w:val="32"/>
          <w:szCs w:val="32"/>
        </w:rPr>
      </w:pPr>
      <w:r>
        <w:rPr>
          <w:b/>
          <w:sz w:val="32"/>
          <w:szCs w:val="32"/>
          <w:rtl w:val="0"/>
        </w:rPr>
        <w:t># sudo apt-get install graphviz -y</w:t>
      </w:r>
    </w:p>
    <w:p w14:paraId="00000BE7">
      <w:pPr>
        <w:rPr>
          <w:b/>
          <w:sz w:val="32"/>
          <w:szCs w:val="32"/>
        </w:rPr>
      </w:pPr>
    </w:p>
    <w:p w14:paraId="00000BE8">
      <w:pPr>
        <w:rPr>
          <w:b/>
          <w:sz w:val="32"/>
          <w:szCs w:val="32"/>
        </w:rPr>
      </w:pPr>
      <w:r>
        <w:rPr>
          <w:b/>
          <w:sz w:val="32"/>
          <w:szCs w:val="32"/>
          <w:rtl w:val="0"/>
        </w:rPr>
        <w:t xml:space="preserve">Create a TF config file </w:t>
      </w:r>
    </w:p>
    <w:p w14:paraId="00000BE9">
      <w:pPr>
        <w:rPr>
          <w:b/>
          <w:sz w:val="32"/>
          <w:szCs w:val="32"/>
        </w:rPr>
      </w:pPr>
    </w:p>
    <w:p w14:paraId="00000BEA">
      <w:pPr>
        <w:rPr>
          <w:b/>
          <w:sz w:val="32"/>
          <w:szCs w:val="32"/>
        </w:rPr>
      </w:pPr>
      <w:r>
        <w:rPr>
          <w:b/>
          <w:sz w:val="32"/>
          <w:szCs w:val="32"/>
          <w:rtl w:val="0"/>
        </w:rPr>
        <w:t># mkdir mydemo</w:t>
      </w:r>
    </w:p>
    <w:p w14:paraId="00000BEB">
      <w:pPr>
        <w:rPr>
          <w:b/>
          <w:sz w:val="32"/>
          <w:szCs w:val="32"/>
        </w:rPr>
      </w:pPr>
    </w:p>
    <w:p w14:paraId="00000BEC">
      <w:pPr>
        <w:rPr>
          <w:b/>
          <w:sz w:val="32"/>
          <w:szCs w:val="32"/>
        </w:rPr>
      </w:pPr>
      <w:r>
        <w:rPr>
          <w:b/>
          <w:sz w:val="32"/>
          <w:szCs w:val="32"/>
          <w:rtl w:val="0"/>
        </w:rPr>
        <w:t># cd mydemo</w:t>
      </w:r>
    </w:p>
    <w:p w14:paraId="00000BED">
      <w:pPr>
        <w:rPr>
          <w:b/>
          <w:sz w:val="32"/>
          <w:szCs w:val="32"/>
        </w:rPr>
      </w:pPr>
    </w:p>
    <w:p w14:paraId="00000BEE">
      <w:pPr>
        <w:rPr>
          <w:b/>
          <w:sz w:val="32"/>
          <w:szCs w:val="32"/>
        </w:rPr>
      </w:pPr>
      <w:r>
        <w:rPr>
          <w:b/>
          <w:sz w:val="32"/>
          <w:szCs w:val="32"/>
          <w:rtl w:val="0"/>
        </w:rPr>
        <w:t xml:space="preserve"># vim main.tf </w:t>
      </w:r>
    </w:p>
    <w:p w14:paraId="00000BEF">
      <w:pPr>
        <w:rPr>
          <w:b/>
          <w:sz w:val="32"/>
          <w:szCs w:val="32"/>
        </w:rPr>
      </w:pPr>
    </w:p>
    <w:p w14:paraId="00000BF0">
      <w:pPr>
        <w:rPr>
          <w:b/>
          <w:sz w:val="32"/>
          <w:szCs w:val="32"/>
        </w:rPr>
      </w:pPr>
    </w:p>
    <w:p w14:paraId="00000BF1">
      <w:pPr>
        <w:spacing w:line="342" w:lineRule="auto"/>
        <w:rPr>
          <w:b/>
          <w:sz w:val="30"/>
          <w:szCs w:val="30"/>
        </w:rPr>
      </w:pPr>
      <w:r>
        <w:rPr>
          <w:b/>
          <w:sz w:val="30"/>
          <w:szCs w:val="30"/>
          <w:rtl w:val="0"/>
        </w:rPr>
        <w:t>provider "aws" {</w:t>
      </w:r>
    </w:p>
    <w:p w14:paraId="00000BF2">
      <w:pPr>
        <w:spacing w:line="342" w:lineRule="auto"/>
        <w:rPr>
          <w:b/>
          <w:sz w:val="30"/>
          <w:szCs w:val="30"/>
        </w:rPr>
      </w:pPr>
    </w:p>
    <w:p w14:paraId="00000BF3">
      <w:pPr>
        <w:spacing w:line="342" w:lineRule="auto"/>
        <w:rPr>
          <w:b/>
          <w:sz w:val="30"/>
          <w:szCs w:val="30"/>
        </w:rPr>
      </w:pPr>
      <w:r>
        <w:rPr>
          <w:b/>
          <w:sz w:val="30"/>
          <w:szCs w:val="30"/>
          <w:rtl w:val="0"/>
        </w:rPr>
        <w:t>region = "us-east-1"</w:t>
      </w:r>
    </w:p>
    <w:p w14:paraId="00000BF4">
      <w:pPr>
        <w:spacing w:line="342" w:lineRule="auto"/>
        <w:rPr>
          <w:b/>
          <w:sz w:val="30"/>
          <w:szCs w:val="30"/>
        </w:rPr>
      </w:pPr>
    </w:p>
    <w:p w14:paraId="00000BF5">
      <w:pPr>
        <w:spacing w:line="342" w:lineRule="auto"/>
        <w:rPr>
          <w:b/>
          <w:sz w:val="30"/>
          <w:szCs w:val="30"/>
        </w:rPr>
      </w:pPr>
    </w:p>
    <w:p w14:paraId="00000BF6">
      <w:pPr>
        <w:spacing w:line="342" w:lineRule="auto"/>
        <w:rPr>
          <w:b/>
          <w:sz w:val="30"/>
          <w:szCs w:val="30"/>
        </w:rPr>
      </w:pPr>
      <w:r>
        <w:rPr>
          <w:b/>
          <w:sz w:val="30"/>
          <w:szCs w:val="30"/>
          <w:rtl w:val="0"/>
        </w:rPr>
        <w:t>}</w:t>
      </w:r>
    </w:p>
    <w:p w14:paraId="00000BF7">
      <w:pPr>
        <w:spacing w:line="342" w:lineRule="auto"/>
        <w:rPr>
          <w:b/>
          <w:sz w:val="30"/>
          <w:szCs w:val="30"/>
        </w:rPr>
      </w:pPr>
    </w:p>
    <w:p w14:paraId="00000BF8">
      <w:pPr>
        <w:spacing w:line="342" w:lineRule="auto"/>
        <w:rPr>
          <w:b/>
          <w:sz w:val="30"/>
          <w:szCs w:val="30"/>
        </w:rPr>
      </w:pPr>
      <w:r>
        <w:rPr>
          <w:b/>
          <w:sz w:val="30"/>
          <w:szCs w:val="30"/>
          <w:rtl w:val="0"/>
        </w:rPr>
        <w:t>resource "tls_private_key" "mykey" {</w:t>
      </w:r>
    </w:p>
    <w:p w14:paraId="00000BF9">
      <w:pPr>
        <w:spacing w:line="342" w:lineRule="auto"/>
        <w:rPr>
          <w:b/>
          <w:sz w:val="30"/>
          <w:szCs w:val="30"/>
        </w:rPr>
      </w:pPr>
      <w:r>
        <w:rPr>
          <w:b/>
          <w:sz w:val="30"/>
          <w:szCs w:val="30"/>
          <w:rtl w:val="0"/>
        </w:rPr>
        <w:t xml:space="preserve">  algorithm = "RSA"</w:t>
      </w:r>
    </w:p>
    <w:p w14:paraId="00000BFA">
      <w:pPr>
        <w:spacing w:line="342" w:lineRule="auto"/>
        <w:rPr>
          <w:b/>
          <w:sz w:val="30"/>
          <w:szCs w:val="30"/>
        </w:rPr>
      </w:pPr>
    </w:p>
    <w:p w14:paraId="00000BFB">
      <w:pPr>
        <w:spacing w:line="342" w:lineRule="auto"/>
        <w:rPr>
          <w:b/>
          <w:sz w:val="30"/>
          <w:szCs w:val="30"/>
        </w:rPr>
      </w:pPr>
      <w:r>
        <w:rPr>
          <w:b/>
          <w:sz w:val="30"/>
          <w:szCs w:val="30"/>
          <w:rtl w:val="0"/>
        </w:rPr>
        <w:t>}</w:t>
      </w:r>
    </w:p>
    <w:p w14:paraId="00000BFC">
      <w:pPr>
        <w:spacing w:line="342" w:lineRule="auto"/>
        <w:rPr>
          <w:b/>
          <w:sz w:val="30"/>
          <w:szCs w:val="30"/>
        </w:rPr>
      </w:pPr>
    </w:p>
    <w:p w14:paraId="00000BFD">
      <w:pPr>
        <w:spacing w:line="342" w:lineRule="auto"/>
        <w:rPr>
          <w:b/>
          <w:sz w:val="30"/>
          <w:szCs w:val="30"/>
        </w:rPr>
      </w:pPr>
      <w:r>
        <w:rPr>
          <w:b/>
          <w:sz w:val="30"/>
          <w:szCs w:val="30"/>
          <w:rtl w:val="0"/>
        </w:rPr>
        <w:t>resource "aws_key_pair" "aws_key" {</w:t>
      </w:r>
    </w:p>
    <w:p w14:paraId="00000BFE">
      <w:pPr>
        <w:spacing w:line="342" w:lineRule="auto"/>
        <w:rPr>
          <w:b/>
          <w:sz w:val="30"/>
          <w:szCs w:val="30"/>
        </w:rPr>
      </w:pPr>
      <w:r>
        <w:rPr>
          <w:b/>
          <w:sz w:val="30"/>
          <w:szCs w:val="30"/>
          <w:rtl w:val="0"/>
        </w:rPr>
        <w:t xml:space="preserve">  key_name   = "web-key"</w:t>
      </w:r>
    </w:p>
    <w:p w14:paraId="00000BFF">
      <w:pPr>
        <w:spacing w:line="342" w:lineRule="auto"/>
        <w:rPr>
          <w:b/>
          <w:sz w:val="30"/>
          <w:szCs w:val="30"/>
        </w:rPr>
      </w:pPr>
      <w:r>
        <w:rPr>
          <w:b/>
          <w:sz w:val="30"/>
          <w:szCs w:val="30"/>
          <w:rtl w:val="0"/>
        </w:rPr>
        <w:t xml:space="preserve">  public_key = tls_private_key.mykey.public_key_openssh</w:t>
      </w:r>
    </w:p>
    <w:p w14:paraId="00000C00">
      <w:pPr>
        <w:spacing w:line="342" w:lineRule="auto"/>
        <w:rPr>
          <w:b/>
          <w:sz w:val="30"/>
          <w:szCs w:val="30"/>
        </w:rPr>
      </w:pPr>
    </w:p>
    <w:p w14:paraId="00000C01">
      <w:pPr>
        <w:spacing w:line="342" w:lineRule="auto"/>
        <w:rPr>
          <w:b/>
          <w:sz w:val="30"/>
          <w:szCs w:val="30"/>
        </w:rPr>
      </w:pPr>
      <w:r>
        <w:rPr>
          <w:b/>
          <w:sz w:val="30"/>
          <w:szCs w:val="30"/>
          <w:rtl w:val="0"/>
        </w:rPr>
        <w:t xml:space="preserve">  provisioner "local-exec" {</w:t>
      </w:r>
    </w:p>
    <w:p w14:paraId="00000C02">
      <w:pPr>
        <w:spacing w:line="342" w:lineRule="auto"/>
        <w:rPr>
          <w:b/>
          <w:sz w:val="30"/>
          <w:szCs w:val="30"/>
        </w:rPr>
      </w:pPr>
      <w:r>
        <w:rPr>
          <w:b/>
          <w:sz w:val="30"/>
          <w:szCs w:val="30"/>
          <w:rtl w:val="0"/>
        </w:rPr>
        <w:t xml:space="preserve">  command = "echo '${tls_private_key.mykey.private_key_openssh}' &gt; ./web-key.pem"</w:t>
      </w:r>
    </w:p>
    <w:p w14:paraId="00000C03">
      <w:pPr>
        <w:spacing w:line="342" w:lineRule="auto"/>
        <w:rPr>
          <w:b/>
          <w:sz w:val="30"/>
          <w:szCs w:val="30"/>
        </w:rPr>
      </w:pPr>
    </w:p>
    <w:p w14:paraId="00000C04">
      <w:pPr>
        <w:spacing w:line="342" w:lineRule="auto"/>
        <w:rPr>
          <w:b/>
          <w:sz w:val="30"/>
          <w:szCs w:val="30"/>
        </w:rPr>
      </w:pPr>
      <w:r>
        <w:rPr>
          <w:b/>
          <w:sz w:val="30"/>
          <w:szCs w:val="30"/>
          <w:rtl w:val="0"/>
        </w:rPr>
        <w:t>}</w:t>
      </w:r>
    </w:p>
    <w:p w14:paraId="00000C05">
      <w:pPr>
        <w:spacing w:line="342" w:lineRule="auto"/>
        <w:rPr>
          <w:b/>
          <w:sz w:val="30"/>
          <w:szCs w:val="30"/>
        </w:rPr>
      </w:pPr>
    </w:p>
    <w:p w14:paraId="00000C06">
      <w:pPr>
        <w:spacing w:line="342" w:lineRule="auto"/>
        <w:rPr>
          <w:b/>
          <w:sz w:val="30"/>
          <w:szCs w:val="30"/>
        </w:rPr>
      </w:pPr>
      <w:r>
        <w:rPr>
          <w:b/>
          <w:sz w:val="30"/>
          <w:szCs w:val="30"/>
          <w:rtl w:val="0"/>
        </w:rPr>
        <w:t>}</w:t>
      </w:r>
    </w:p>
    <w:p w14:paraId="00000C07">
      <w:pPr>
        <w:rPr>
          <w:b/>
          <w:sz w:val="32"/>
          <w:szCs w:val="32"/>
        </w:rPr>
      </w:pPr>
    </w:p>
    <w:p w14:paraId="00000C08">
      <w:pPr>
        <w:spacing w:line="342" w:lineRule="auto"/>
        <w:rPr>
          <w:b/>
          <w:sz w:val="38"/>
          <w:szCs w:val="38"/>
        </w:rPr>
      </w:pPr>
      <w:r>
        <w:rPr>
          <w:b/>
          <w:sz w:val="38"/>
          <w:szCs w:val="38"/>
          <w:rtl w:val="0"/>
        </w:rPr>
        <w:t>resource "aws_vpc" "sl-vpc" {</w:t>
      </w:r>
    </w:p>
    <w:p w14:paraId="00000C09">
      <w:pPr>
        <w:spacing w:line="342" w:lineRule="auto"/>
        <w:rPr>
          <w:b/>
          <w:sz w:val="38"/>
          <w:szCs w:val="38"/>
        </w:rPr>
      </w:pPr>
      <w:r>
        <w:rPr>
          <w:b/>
          <w:sz w:val="38"/>
          <w:szCs w:val="38"/>
          <w:rtl w:val="0"/>
        </w:rPr>
        <w:t xml:space="preserve"> cidr_block = "10.0.0.0/16"</w:t>
      </w:r>
    </w:p>
    <w:p w14:paraId="00000C0A">
      <w:pPr>
        <w:spacing w:line="342" w:lineRule="auto"/>
        <w:rPr>
          <w:b/>
          <w:sz w:val="38"/>
          <w:szCs w:val="38"/>
        </w:rPr>
      </w:pPr>
      <w:r>
        <w:rPr>
          <w:b/>
          <w:sz w:val="38"/>
          <w:szCs w:val="38"/>
          <w:rtl w:val="0"/>
        </w:rPr>
        <w:t xml:space="preserve">  tags = {</w:t>
      </w:r>
    </w:p>
    <w:p w14:paraId="00000C0B">
      <w:pPr>
        <w:spacing w:line="342" w:lineRule="auto"/>
        <w:rPr>
          <w:b/>
          <w:sz w:val="38"/>
          <w:szCs w:val="38"/>
        </w:rPr>
      </w:pPr>
      <w:r>
        <w:rPr>
          <w:b/>
          <w:sz w:val="38"/>
          <w:szCs w:val="38"/>
          <w:rtl w:val="0"/>
        </w:rPr>
        <w:t xml:space="preserve">   Name = "sl-vpc"</w:t>
      </w:r>
    </w:p>
    <w:p w14:paraId="00000C0C">
      <w:pPr>
        <w:spacing w:line="342" w:lineRule="auto"/>
        <w:rPr>
          <w:b/>
          <w:sz w:val="38"/>
          <w:szCs w:val="38"/>
        </w:rPr>
      </w:pPr>
      <w:r>
        <w:rPr>
          <w:b/>
          <w:sz w:val="38"/>
          <w:szCs w:val="38"/>
          <w:rtl w:val="0"/>
        </w:rPr>
        <w:t>}</w:t>
      </w:r>
    </w:p>
    <w:p w14:paraId="00000C0D">
      <w:pPr>
        <w:spacing w:line="342" w:lineRule="auto"/>
        <w:rPr>
          <w:b/>
          <w:sz w:val="38"/>
          <w:szCs w:val="38"/>
        </w:rPr>
      </w:pPr>
    </w:p>
    <w:p w14:paraId="00000C0E">
      <w:pPr>
        <w:spacing w:line="342" w:lineRule="auto"/>
        <w:rPr>
          <w:b/>
          <w:sz w:val="38"/>
          <w:szCs w:val="38"/>
        </w:rPr>
      </w:pPr>
      <w:r>
        <w:rPr>
          <w:b/>
          <w:sz w:val="38"/>
          <w:szCs w:val="38"/>
          <w:rtl w:val="0"/>
        </w:rPr>
        <w:t>}</w:t>
      </w:r>
    </w:p>
    <w:p w14:paraId="00000C0F">
      <w:pPr>
        <w:spacing w:line="342" w:lineRule="auto"/>
        <w:rPr>
          <w:b/>
          <w:sz w:val="38"/>
          <w:szCs w:val="38"/>
        </w:rPr>
      </w:pPr>
    </w:p>
    <w:p w14:paraId="00000C10">
      <w:pPr>
        <w:spacing w:line="342" w:lineRule="auto"/>
        <w:rPr>
          <w:b/>
          <w:sz w:val="38"/>
          <w:szCs w:val="38"/>
        </w:rPr>
      </w:pPr>
      <w:r>
        <w:rPr>
          <w:b/>
          <w:sz w:val="38"/>
          <w:szCs w:val="38"/>
          <w:rtl w:val="0"/>
        </w:rPr>
        <w:t>resource "aws_subnet" "subnet-1"{</w:t>
      </w:r>
    </w:p>
    <w:p w14:paraId="00000C11">
      <w:pPr>
        <w:spacing w:line="342" w:lineRule="auto"/>
        <w:rPr>
          <w:b/>
          <w:sz w:val="38"/>
          <w:szCs w:val="38"/>
        </w:rPr>
      </w:pPr>
    </w:p>
    <w:p w14:paraId="00000C12">
      <w:pPr>
        <w:spacing w:line="342" w:lineRule="auto"/>
        <w:rPr>
          <w:b/>
          <w:sz w:val="38"/>
          <w:szCs w:val="38"/>
        </w:rPr>
      </w:pPr>
      <w:r>
        <w:rPr>
          <w:b/>
          <w:sz w:val="38"/>
          <w:szCs w:val="38"/>
          <w:rtl w:val="0"/>
        </w:rPr>
        <w:t>vpc_id = aws_vpc.sl-vpc.id</w:t>
      </w:r>
    </w:p>
    <w:p w14:paraId="00000C13">
      <w:pPr>
        <w:spacing w:line="342" w:lineRule="auto"/>
        <w:rPr>
          <w:b/>
          <w:sz w:val="38"/>
          <w:szCs w:val="38"/>
        </w:rPr>
      </w:pPr>
      <w:r>
        <w:rPr>
          <w:b/>
          <w:sz w:val="38"/>
          <w:szCs w:val="38"/>
          <w:rtl w:val="0"/>
        </w:rPr>
        <w:t>cidr_block = "10.0.1.0/24"</w:t>
      </w:r>
    </w:p>
    <w:p w14:paraId="00000C14">
      <w:pPr>
        <w:spacing w:line="342" w:lineRule="auto"/>
        <w:rPr>
          <w:b/>
          <w:sz w:val="38"/>
          <w:szCs w:val="38"/>
        </w:rPr>
      </w:pPr>
      <w:r>
        <w:rPr>
          <w:b/>
          <w:sz w:val="38"/>
          <w:szCs w:val="38"/>
          <w:rtl w:val="0"/>
        </w:rPr>
        <w:t>depends_on = [aws_vpc.sl-vpc]</w:t>
      </w:r>
    </w:p>
    <w:p w14:paraId="00000C15">
      <w:pPr>
        <w:spacing w:line="342" w:lineRule="auto"/>
        <w:rPr>
          <w:b/>
          <w:sz w:val="38"/>
          <w:szCs w:val="38"/>
        </w:rPr>
      </w:pPr>
      <w:r>
        <w:rPr>
          <w:b/>
          <w:sz w:val="38"/>
          <w:szCs w:val="38"/>
          <w:rtl w:val="0"/>
        </w:rPr>
        <w:t>map_public_ip_on_launch = true</w:t>
      </w:r>
    </w:p>
    <w:p w14:paraId="00000C16">
      <w:pPr>
        <w:spacing w:line="342" w:lineRule="auto"/>
        <w:rPr>
          <w:b/>
          <w:sz w:val="38"/>
          <w:szCs w:val="38"/>
        </w:rPr>
      </w:pPr>
      <w:r>
        <w:rPr>
          <w:b/>
          <w:sz w:val="38"/>
          <w:szCs w:val="38"/>
          <w:rtl w:val="0"/>
        </w:rPr>
        <w:t xml:space="preserve">  tags = {</w:t>
      </w:r>
    </w:p>
    <w:p w14:paraId="00000C17">
      <w:pPr>
        <w:spacing w:line="342" w:lineRule="auto"/>
        <w:rPr>
          <w:b/>
          <w:sz w:val="38"/>
          <w:szCs w:val="38"/>
        </w:rPr>
      </w:pPr>
      <w:r>
        <w:rPr>
          <w:b/>
          <w:sz w:val="38"/>
          <w:szCs w:val="38"/>
          <w:rtl w:val="0"/>
        </w:rPr>
        <w:t xml:space="preserve">   Name = "sl-subnet"</w:t>
      </w:r>
    </w:p>
    <w:p w14:paraId="00000C18">
      <w:pPr>
        <w:spacing w:line="342" w:lineRule="auto"/>
        <w:rPr>
          <w:b/>
          <w:sz w:val="38"/>
          <w:szCs w:val="38"/>
        </w:rPr>
      </w:pPr>
      <w:r>
        <w:rPr>
          <w:b/>
          <w:sz w:val="38"/>
          <w:szCs w:val="38"/>
          <w:rtl w:val="0"/>
        </w:rPr>
        <w:t>}</w:t>
      </w:r>
    </w:p>
    <w:p w14:paraId="00000C19">
      <w:pPr>
        <w:spacing w:line="342" w:lineRule="auto"/>
        <w:rPr>
          <w:b/>
          <w:sz w:val="38"/>
          <w:szCs w:val="38"/>
        </w:rPr>
      </w:pPr>
    </w:p>
    <w:p w14:paraId="00000C1A">
      <w:pPr>
        <w:spacing w:line="342" w:lineRule="auto"/>
        <w:rPr>
          <w:b/>
          <w:sz w:val="38"/>
          <w:szCs w:val="38"/>
        </w:rPr>
      </w:pPr>
      <w:r>
        <w:rPr>
          <w:b/>
          <w:sz w:val="38"/>
          <w:szCs w:val="38"/>
          <w:rtl w:val="0"/>
        </w:rPr>
        <w:t>}</w:t>
      </w:r>
    </w:p>
    <w:p w14:paraId="00000C1B">
      <w:pPr>
        <w:spacing w:line="342" w:lineRule="auto"/>
        <w:rPr>
          <w:b/>
          <w:sz w:val="38"/>
          <w:szCs w:val="38"/>
        </w:rPr>
      </w:pPr>
    </w:p>
    <w:p w14:paraId="00000C1C">
      <w:pPr>
        <w:spacing w:line="342" w:lineRule="auto"/>
        <w:rPr>
          <w:b/>
          <w:sz w:val="38"/>
          <w:szCs w:val="38"/>
        </w:rPr>
      </w:pPr>
      <w:r>
        <w:rPr>
          <w:b/>
          <w:sz w:val="38"/>
          <w:szCs w:val="38"/>
          <w:rtl w:val="0"/>
        </w:rPr>
        <w:t>resource "aws_route_table" "sl-route-table"{</w:t>
      </w:r>
    </w:p>
    <w:p w14:paraId="00000C1D">
      <w:pPr>
        <w:spacing w:line="342" w:lineRule="auto"/>
        <w:rPr>
          <w:b/>
          <w:sz w:val="38"/>
          <w:szCs w:val="38"/>
        </w:rPr>
      </w:pPr>
      <w:r>
        <w:rPr>
          <w:b/>
          <w:sz w:val="38"/>
          <w:szCs w:val="38"/>
          <w:rtl w:val="0"/>
        </w:rPr>
        <w:t>vpc_id = aws_vpc.sl-vpc.id</w:t>
      </w:r>
    </w:p>
    <w:p w14:paraId="00000C1E">
      <w:pPr>
        <w:spacing w:line="342" w:lineRule="auto"/>
        <w:rPr>
          <w:b/>
          <w:sz w:val="38"/>
          <w:szCs w:val="38"/>
        </w:rPr>
      </w:pPr>
      <w:r>
        <w:rPr>
          <w:b/>
          <w:sz w:val="38"/>
          <w:szCs w:val="38"/>
          <w:rtl w:val="0"/>
        </w:rPr>
        <w:t xml:space="preserve">  tags = {</w:t>
      </w:r>
    </w:p>
    <w:p w14:paraId="00000C1F">
      <w:pPr>
        <w:spacing w:line="342" w:lineRule="auto"/>
        <w:rPr>
          <w:b/>
          <w:sz w:val="38"/>
          <w:szCs w:val="38"/>
        </w:rPr>
      </w:pPr>
      <w:r>
        <w:rPr>
          <w:b/>
          <w:sz w:val="38"/>
          <w:szCs w:val="38"/>
          <w:rtl w:val="0"/>
        </w:rPr>
        <w:t xml:space="preserve">   Name = "sl-route-table"</w:t>
      </w:r>
    </w:p>
    <w:p w14:paraId="00000C20">
      <w:pPr>
        <w:spacing w:line="342" w:lineRule="auto"/>
        <w:rPr>
          <w:b/>
          <w:sz w:val="38"/>
          <w:szCs w:val="38"/>
        </w:rPr>
      </w:pPr>
      <w:r>
        <w:rPr>
          <w:b/>
          <w:sz w:val="38"/>
          <w:szCs w:val="38"/>
          <w:rtl w:val="0"/>
        </w:rPr>
        <w:t>}</w:t>
      </w:r>
    </w:p>
    <w:p w14:paraId="00000C21">
      <w:pPr>
        <w:spacing w:line="342" w:lineRule="auto"/>
        <w:rPr>
          <w:b/>
          <w:sz w:val="38"/>
          <w:szCs w:val="38"/>
        </w:rPr>
      </w:pPr>
    </w:p>
    <w:p w14:paraId="00000C22">
      <w:pPr>
        <w:spacing w:line="342" w:lineRule="auto"/>
        <w:rPr>
          <w:b/>
          <w:sz w:val="38"/>
          <w:szCs w:val="38"/>
        </w:rPr>
      </w:pPr>
      <w:r>
        <w:rPr>
          <w:b/>
          <w:sz w:val="38"/>
          <w:szCs w:val="38"/>
          <w:rtl w:val="0"/>
        </w:rPr>
        <w:t>}</w:t>
      </w:r>
    </w:p>
    <w:p w14:paraId="00000C23">
      <w:pPr>
        <w:spacing w:line="342" w:lineRule="auto"/>
        <w:rPr>
          <w:b/>
          <w:sz w:val="38"/>
          <w:szCs w:val="38"/>
        </w:rPr>
      </w:pPr>
    </w:p>
    <w:p w14:paraId="00000C24">
      <w:pPr>
        <w:spacing w:line="342" w:lineRule="auto"/>
        <w:rPr>
          <w:b/>
          <w:sz w:val="38"/>
          <w:szCs w:val="38"/>
        </w:rPr>
      </w:pPr>
      <w:r>
        <w:rPr>
          <w:b/>
          <w:sz w:val="38"/>
          <w:szCs w:val="38"/>
          <w:rtl w:val="0"/>
        </w:rPr>
        <w:t>resource "aws_route_table_association" "a" {</w:t>
      </w:r>
    </w:p>
    <w:p w14:paraId="00000C25">
      <w:pPr>
        <w:spacing w:line="342" w:lineRule="auto"/>
        <w:rPr>
          <w:b/>
          <w:sz w:val="38"/>
          <w:szCs w:val="38"/>
        </w:rPr>
      </w:pPr>
      <w:r>
        <w:rPr>
          <w:b/>
          <w:sz w:val="38"/>
          <w:szCs w:val="38"/>
          <w:rtl w:val="0"/>
        </w:rPr>
        <w:t xml:space="preserve">  subnet_id      = aws_subnet.subnet-1.id</w:t>
      </w:r>
    </w:p>
    <w:p w14:paraId="00000C26">
      <w:pPr>
        <w:spacing w:line="342" w:lineRule="auto"/>
        <w:rPr>
          <w:b/>
          <w:sz w:val="38"/>
          <w:szCs w:val="38"/>
        </w:rPr>
      </w:pPr>
      <w:r>
        <w:rPr>
          <w:b/>
          <w:sz w:val="38"/>
          <w:szCs w:val="38"/>
          <w:rtl w:val="0"/>
        </w:rPr>
        <w:t xml:space="preserve">  route_table_id = aws_route_table.sl-route-table.id</w:t>
      </w:r>
    </w:p>
    <w:p w14:paraId="00000C27">
      <w:pPr>
        <w:spacing w:line="342" w:lineRule="auto"/>
        <w:rPr>
          <w:b/>
          <w:sz w:val="38"/>
          <w:szCs w:val="38"/>
        </w:rPr>
      </w:pPr>
      <w:r>
        <w:rPr>
          <w:b/>
          <w:sz w:val="38"/>
          <w:szCs w:val="38"/>
          <w:rtl w:val="0"/>
        </w:rPr>
        <w:t>}</w:t>
      </w:r>
    </w:p>
    <w:p w14:paraId="00000C28">
      <w:pPr>
        <w:spacing w:line="342" w:lineRule="auto"/>
        <w:rPr>
          <w:b/>
          <w:sz w:val="38"/>
          <w:szCs w:val="38"/>
        </w:rPr>
      </w:pPr>
    </w:p>
    <w:p w14:paraId="00000C29">
      <w:pPr>
        <w:spacing w:line="342" w:lineRule="auto"/>
        <w:rPr>
          <w:b/>
          <w:sz w:val="38"/>
          <w:szCs w:val="38"/>
        </w:rPr>
      </w:pPr>
    </w:p>
    <w:p w14:paraId="00000C2A">
      <w:pPr>
        <w:spacing w:line="342" w:lineRule="auto"/>
        <w:rPr>
          <w:b/>
          <w:sz w:val="38"/>
          <w:szCs w:val="38"/>
        </w:rPr>
      </w:pPr>
      <w:r>
        <w:rPr>
          <w:b/>
          <w:sz w:val="38"/>
          <w:szCs w:val="38"/>
          <w:rtl w:val="0"/>
        </w:rPr>
        <w:t>resource "aws_internet_gateway" "gw" {</w:t>
      </w:r>
    </w:p>
    <w:p w14:paraId="00000C2B">
      <w:pPr>
        <w:spacing w:line="342" w:lineRule="auto"/>
        <w:rPr>
          <w:b/>
          <w:sz w:val="38"/>
          <w:szCs w:val="38"/>
        </w:rPr>
      </w:pPr>
      <w:r>
        <w:rPr>
          <w:b/>
          <w:sz w:val="38"/>
          <w:szCs w:val="38"/>
          <w:rtl w:val="0"/>
        </w:rPr>
        <w:t xml:space="preserve"> vpc_id = aws_vpc.sl-vpc.id</w:t>
      </w:r>
    </w:p>
    <w:p w14:paraId="00000C2C">
      <w:pPr>
        <w:spacing w:line="342" w:lineRule="auto"/>
        <w:rPr>
          <w:b/>
          <w:sz w:val="38"/>
          <w:szCs w:val="38"/>
        </w:rPr>
      </w:pPr>
      <w:r>
        <w:rPr>
          <w:b/>
          <w:sz w:val="38"/>
          <w:szCs w:val="38"/>
          <w:rtl w:val="0"/>
        </w:rPr>
        <w:t xml:space="preserve"> depends_on = [aws_vpc.sl-vpc]</w:t>
      </w:r>
    </w:p>
    <w:p w14:paraId="00000C2D">
      <w:pPr>
        <w:spacing w:line="342" w:lineRule="auto"/>
        <w:rPr>
          <w:b/>
          <w:sz w:val="38"/>
          <w:szCs w:val="38"/>
        </w:rPr>
      </w:pPr>
      <w:r>
        <w:rPr>
          <w:b/>
          <w:sz w:val="38"/>
          <w:szCs w:val="38"/>
          <w:rtl w:val="0"/>
        </w:rPr>
        <w:t xml:space="preserve">   tags = {</w:t>
      </w:r>
    </w:p>
    <w:p w14:paraId="00000C2E">
      <w:pPr>
        <w:spacing w:line="342" w:lineRule="auto"/>
        <w:rPr>
          <w:b/>
          <w:sz w:val="38"/>
          <w:szCs w:val="38"/>
        </w:rPr>
      </w:pPr>
      <w:r>
        <w:rPr>
          <w:b/>
          <w:sz w:val="38"/>
          <w:szCs w:val="38"/>
          <w:rtl w:val="0"/>
        </w:rPr>
        <w:t xml:space="preserve">   Name = "sl-gw"</w:t>
      </w:r>
    </w:p>
    <w:p w14:paraId="00000C2F">
      <w:pPr>
        <w:spacing w:line="342" w:lineRule="auto"/>
        <w:rPr>
          <w:b/>
          <w:sz w:val="38"/>
          <w:szCs w:val="38"/>
        </w:rPr>
      </w:pPr>
      <w:r>
        <w:rPr>
          <w:b/>
          <w:sz w:val="38"/>
          <w:szCs w:val="38"/>
          <w:rtl w:val="0"/>
        </w:rPr>
        <w:t>}</w:t>
      </w:r>
    </w:p>
    <w:p w14:paraId="00000C30">
      <w:pPr>
        <w:spacing w:line="342" w:lineRule="auto"/>
        <w:rPr>
          <w:b/>
          <w:sz w:val="38"/>
          <w:szCs w:val="38"/>
        </w:rPr>
      </w:pPr>
    </w:p>
    <w:p w14:paraId="00000C31">
      <w:pPr>
        <w:spacing w:line="342" w:lineRule="auto"/>
        <w:rPr>
          <w:b/>
          <w:sz w:val="38"/>
          <w:szCs w:val="38"/>
        </w:rPr>
      </w:pPr>
      <w:r>
        <w:rPr>
          <w:b/>
          <w:sz w:val="38"/>
          <w:szCs w:val="38"/>
          <w:rtl w:val="0"/>
        </w:rPr>
        <w:t>}</w:t>
      </w:r>
    </w:p>
    <w:p w14:paraId="00000C32">
      <w:pPr>
        <w:spacing w:line="342" w:lineRule="auto"/>
        <w:rPr>
          <w:b/>
          <w:sz w:val="38"/>
          <w:szCs w:val="38"/>
        </w:rPr>
      </w:pPr>
    </w:p>
    <w:p w14:paraId="00000C33">
      <w:pPr>
        <w:spacing w:line="342" w:lineRule="auto"/>
        <w:rPr>
          <w:b/>
          <w:sz w:val="38"/>
          <w:szCs w:val="38"/>
        </w:rPr>
      </w:pPr>
      <w:r>
        <w:rPr>
          <w:b/>
          <w:sz w:val="38"/>
          <w:szCs w:val="38"/>
          <w:rtl w:val="0"/>
        </w:rPr>
        <w:t>resource "aws_route" "sl-route" {</w:t>
      </w:r>
    </w:p>
    <w:p w14:paraId="00000C34">
      <w:pPr>
        <w:spacing w:line="342" w:lineRule="auto"/>
        <w:rPr>
          <w:b/>
          <w:sz w:val="38"/>
          <w:szCs w:val="38"/>
        </w:rPr>
      </w:pPr>
    </w:p>
    <w:p w14:paraId="00000C35">
      <w:pPr>
        <w:spacing w:line="342" w:lineRule="auto"/>
        <w:rPr>
          <w:b/>
          <w:sz w:val="38"/>
          <w:szCs w:val="38"/>
        </w:rPr>
      </w:pPr>
      <w:r>
        <w:rPr>
          <w:b/>
          <w:sz w:val="38"/>
          <w:szCs w:val="38"/>
          <w:rtl w:val="0"/>
        </w:rPr>
        <w:t>route_table_id = aws_route_table.sl-route-table.id</w:t>
      </w:r>
    </w:p>
    <w:p w14:paraId="00000C36">
      <w:pPr>
        <w:spacing w:line="342" w:lineRule="auto"/>
        <w:rPr>
          <w:b/>
          <w:sz w:val="38"/>
          <w:szCs w:val="38"/>
        </w:rPr>
      </w:pPr>
      <w:r>
        <w:rPr>
          <w:b/>
          <w:sz w:val="38"/>
          <w:szCs w:val="38"/>
          <w:rtl w:val="0"/>
        </w:rPr>
        <w:t>destination_cidr_block = "0.0.0.0/0"</w:t>
      </w:r>
    </w:p>
    <w:p w14:paraId="00000C37">
      <w:pPr>
        <w:spacing w:line="342" w:lineRule="auto"/>
        <w:rPr>
          <w:b/>
          <w:sz w:val="38"/>
          <w:szCs w:val="38"/>
        </w:rPr>
      </w:pPr>
      <w:r>
        <w:rPr>
          <w:b/>
          <w:sz w:val="38"/>
          <w:szCs w:val="38"/>
          <w:rtl w:val="0"/>
        </w:rPr>
        <w:t>gateway_id = aws_internet_gateway.gw.id</w:t>
      </w:r>
    </w:p>
    <w:p w14:paraId="00000C38">
      <w:pPr>
        <w:spacing w:line="342" w:lineRule="auto"/>
        <w:rPr>
          <w:b/>
          <w:sz w:val="38"/>
          <w:szCs w:val="38"/>
        </w:rPr>
      </w:pPr>
    </w:p>
    <w:p w14:paraId="00000C39">
      <w:pPr>
        <w:spacing w:line="342" w:lineRule="auto"/>
        <w:rPr>
          <w:b/>
          <w:sz w:val="38"/>
          <w:szCs w:val="38"/>
        </w:rPr>
      </w:pPr>
    </w:p>
    <w:p w14:paraId="00000C3A">
      <w:pPr>
        <w:spacing w:line="342" w:lineRule="auto"/>
        <w:rPr>
          <w:b/>
          <w:sz w:val="38"/>
          <w:szCs w:val="38"/>
        </w:rPr>
      </w:pPr>
      <w:r>
        <w:rPr>
          <w:b/>
          <w:sz w:val="38"/>
          <w:szCs w:val="38"/>
          <w:rtl w:val="0"/>
        </w:rPr>
        <w:t>}</w:t>
      </w:r>
    </w:p>
    <w:p w14:paraId="00000C3B">
      <w:pPr>
        <w:rPr>
          <w:b/>
          <w:sz w:val="32"/>
          <w:szCs w:val="32"/>
        </w:rPr>
      </w:pPr>
    </w:p>
    <w:p w14:paraId="00000C3C">
      <w:pPr>
        <w:rPr>
          <w:b/>
          <w:sz w:val="32"/>
          <w:szCs w:val="32"/>
        </w:rPr>
      </w:pPr>
    </w:p>
    <w:p w14:paraId="00000C3D">
      <w:pPr>
        <w:rPr>
          <w:b/>
          <w:sz w:val="32"/>
          <w:szCs w:val="32"/>
        </w:rPr>
      </w:pPr>
      <w:r>
        <w:rPr>
          <w:b/>
          <w:sz w:val="32"/>
          <w:szCs w:val="32"/>
          <w:rtl w:val="0"/>
        </w:rPr>
        <w:t>Save the file</w:t>
      </w:r>
    </w:p>
    <w:p w14:paraId="00000C3E">
      <w:pPr>
        <w:rPr>
          <w:b/>
          <w:sz w:val="32"/>
          <w:szCs w:val="32"/>
        </w:rPr>
      </w:pPr>
    </w:p>
    <w:p w14:paraId="00000C3F">
      <w:pPr>
        <w:rPr>
          <w:b/>
          <w:sz w:val="32"/>
          <w:szCs w:val="32"/>
        </w:rPr>
      </w:pPr>
      <w:r>
        <w:rPr>
          <w:b/>
          <w:sz w:val="32"/>
          <w:szCs w:val="32"/>
          <w:rtl w:val="0"/>
        </w:rPr>
        <w:t># terraform init</w:t>
      </w:r>
    </w:p>
    <w:p w14:paraId="00000C40">
      <w:pPr>
        <w:rPr>
          <w:b/>
          <w:sz w:val="32"/>
          <w:szCs w:val="32"/>
        </w:rPr>
      </w:pPr>
    </w:p>
    <w:p w14:paraId="00000C41">
      <w:pPr>
        <w:rPr>
          <w:b/>
          <w:sz w:val="32"/>
          <w:szCs w:val="32"/>
        </w:rPr>
      </w:pPr>
      <w:r>
        <w:rPr>
          <w:b/>
          <w:sz w:val="32"/>
          <w:szCs w:val="32"/>
          <w:rtl w:val="0"/>
        </w:rPr>
        <w:t># terraform plan -out=myplan.out</w:t>
      </w:r>
    </w:p>
    <w:p w14:paraId="00000C42">
      <w:pPr>
        <w:rPr>
          <w:b/>
          <w:sz w:val="32"/>
          <w:szCs w:val="32"/>
        </w:rPr>
      </w:pPr>
    </w:p>
    <w:p w14:paraId="00000C43">
      <w:pPr>
        <w:rPr>
          <w:b/>
          <w:sz w:val="32"/>
          <w:szCs w:val="32"/>
        </w:rPr>
      </w:pPr>
      <w:r>
        <w:rPr>
          <w:b/>
          <w:sz w:val="32"/>
          <w:szCs w:val="32"/>
          <w:rtl w:val="0"/>
        </w:rPr>
        <w:t xml:space="preserve">Turn the plan into DOT graph </w:t>
      </w:r>
    </w:p>
    <w:p w14:paraId="00000C44">
      <w:pPr>
        <w:rPr>
          <w:b/>
          <w:sz w:val="32"/>
          <w:szCs w:val="32"/>
        </w:rPr>
      </w:pPr>
    </w:p>
    <w:p w14:paraId="00000C45">
      <w:pPr>
        <w:rPr>
          <w:b/>
          <w:sz w:val="24"/>
          <w:szCs w:val="24"/>
        </w:rPr>
      </w:pPr>
      <w:r>
        <w:rPr>
          <w:b/>
          <w:sz w:val="32"/>
          <w:szCs w:val="32"/>
          <w:rtl w:val="0"/>
        </w:rPr>
        <w:t xml:space="preserve"># </w:t>
      </w:r>
      <w:r>
        <w:rPr>
          <w:b/>
          <w:sz w:val="24"/>
          <w:szCs w:val="24"/>
          <w:rtl w:val="0"/>
        </w:rPr>
        <w:t>terraform graph -plan=myplan.out -type=apply -draw-cycles &gt; graph.dot</w:t>
      </w:r>
    </w:p>
    <w:p w14:paraId="00000C46">
      <w:pPr>
        <w:rPr>
          <w:b/>
          <w:sz w:val="24"/>
          <w:szCs w:val="24"/>
        </w:rPr>
      </w:pPr>
    </w:p>
    <w:p w14:paraId="00000C47">
      <w:pPr>
        <w:rPr>
          <w:b/>
          <w:sz w:val="24"/>
          <w:szCs w:val="24"/>
        </w:rPr>
      </w:pPr>
      <w:r>
        <w:rPr>
          <w:b/>
          <w:sz w:val="24"/>
          <w:szCs w:val="24"/>
          <w:rtl w:val="0"/>
        </w:rPr>
        <w:t>Render the graph into an Image using graphviz</w:t>
      </w:r>
    </w:p>
    <w:p w14:paraId="00000C48">
      <w:pPr>
        <w:rPr>
          <w:b/>
          <w:sz w:val="24"/>
          <w:szCs w:val="24"/>
        </w:rPr>
      </w:pPr>
    </w:p>
    <w:p w14:paraId="00000C49">
      <w:pPr>
        <w:rPr>
          <w:b/>
          <w:sz w:val="24"/>
          <w:szCs w:val="24"/>
        </w:rPr>
      </w:pPr>
      <w:r>
        <w:rPr>
          <w:b/>
          <w:sz w:val="24"/>
          <w:szCs w:val="24"/>
          <w:rtl w:val="0"/>
        </w:rPr>
        <w:t># dot -Tpng graph.dot &gt; /tmp/mygraph.png</w:t>
      </w:r>
    </w:p>
    <w:p w14:paraId="00000C4A">
      <w:pPr>
        <w:rPr>
          <w:b/>
          <w:sz w:val="32"/>
          <w:szCs w:val="32"/>
        </w:rPr>
      </w:pPr>
    </w:p>
    <w:p w14:paraId="00000C4B">
      <w:pPr>
        <w:rPr>
          <w:b/>
          <w:sz w:val="20"/>
          <w:szCs w:val="20"/>
        </w:rPr>
      </w:pPr>
      <w:r>
        <w:rPr>
          <w:rFonts w:ascii="Arial Unicode MS" w:hAnsi="Arial Unicode MS" w:eastAsia="Arial Unicode MS" w:cs="Arial Unicode MS"/>
          <w:b/>
          <w:sz w:val="20"/>
          <w:szCs w:val="20"/>
          <w:rtl w:val="0"/>
        </w:rPr>
        <w:t xml:space="preserve">Go to lab desktop→ click on Home folder &gt; </w:t>
      </w:r>
    </w:p>
    <w:p w14:paraId="00000C4C">
      <w:pPr>
        <w:rPr>
          <w:b/>
          <w:sz w:val="20"/>
          <w:szCs w:val="20"/>
        </w:rPr>
      </w:pPr>
      <w:r>
        <w:rPr>
          <w:rFonts w:ascii="Arial Unicode MS" w:hAnsi="Arial Unicode MS" w:eastAsia="Arial Unicode MS" w:cs="Arial Unicode MS"/>
          <w:b/>
          <w:sz w:val="20"/>
          <w:szCs w:val="20"/>
          <w:rtl w:val="0"/>
        </w:rPr>
        <w:t>→ click on file system on the left side → Click on tmp folder -&gt; click on your mygraph.png file.</w:t>
      </w:r>
    </w:p>
    <w:p w14:paraId="00000C4D">
      <w:pPr>
        <w:rPr>
          <w:b/>
          <w:sz w:val="20"/>
          <w:szCs w:val="20"/>
        </w:rPr>
      </w:pPr>
    </w:p>
    <w:p w14:paraId="00000C4E">
      <w:pPr>
        <w:rPr>
          <w:b/>
          <w:sz w:val="24"/>
          <w:szCs w:val="24"/>
        </w:rPr>
      </w:pPr>
      <w:r>
        <w:rPr>
          <w:b/>
          <w:sz w:val="24"/>
          <w:szCs w:val="24"/>
          <w:rtl w:val="0"/>
        </w:rPr>
        <w:t xml:space="preserve">Command to see the myplan.out </w:t>
      </w:r>
    </w:p>
    <w:p w14:paraId="00000C4F">
      <w:pPr>
        <w:rPr>
          <w:b/>
          <w:sz w:val="24"/>
          <w:szCs w:val="24"/>
        </w:rPr>
      </w:pPr>
    </w:p>
    <w:p w14:paraId="00000C50">
      <w:pPr>
        <w:rPr>
          <w:b/>
          <w:sz w:val="24"/>
          <w:szCs w:val="24"/>
        </w:rPr>
      </w:pPr>
      <w:r>
        <w:rPr>
          <w:b/>
          <w:sz w:val="24"/>
          <w:szCs w:val="24"/>
          <w:rtl w:val="0"/>
        </w:rPr>
        <w:t># terraform show myplan.out</w:t>
      </w:r>
    </w:p>
    <w:p w14:paraId="00000C51">
      <w:pPr>
        <w:rPr>
          <w:b/>
          <w:sz w:val="32"/>
          <w:szCs w:val="32"/>
        </w:rPr>
      </w:pPr>
    </w:p>
    <w:p w14:paraId="00000C52">
      <w:pPr>
        <w:rPr>
          <w:b/>
          <w:sz w:val="32"/>
          <w:szCs w:val="32"/>
        </w:rPr>
      </w:pPr>
      <w:r>
        <w:rPr>
          <w:b/>
          <w:sz w:val="32"/>
          <w:szCs w:val="32"/>
          <w:rtl w:val="0"/>
        </w:rPr>
        <w:t>Demo2:</w:t>
      </w:r>
    </w:p>
    <w:p w14:paraId="00000C53">
      <w:pPr>
        <w:rPr>
          <w:b/>
          <w:sz w:val="32"/>
          <w:szCs w:val="32"/>
        </w:rPr>
      </w:pPr>
    </w:p>
    <w:p w14:paraId="00000C54">
      <w:pPr>
        <w:rPr>
          <w:b/>
          <w:sz w:val="32"/>
          <w:szCs w:val="32"/>
        </w:rPr>
      </w:pPr>
      <w:r>
        <w:rPr>
          <w:b/>
          <w:sz w:val="32"/>
          <w:szCs w:val="32"/>
          <w:rtl w:val="0"/>
        </w:rPr>
        <w:t>Come back to the terminal</w:t>
      </w:r>
    </w:p>
    <w:p w14:paraId="00000C55">
      <w:pPr>
        <w:rPr>
          <w:b/>
          <w:sz w:val="32"/>
          <w:szCs w:val="32"/>
        </w:rPr>
      </w:pPr>
    </w:p>
    <w:p w14:paraId="00000C56">
      <w:pPr>
        <w:rPr>
          <w:b/>
          <w:sz w:val="32"/>
          <w:szCs w:val="32"/>
        </w:rPr>
      </w:pPr>
      <w:r>
        <w:rPr>
          <w:b/>
          <w:sz w:val="32"/>
          <w:szCs w:val="32"/>
          <w:rtl w:val="0"/>
        </w:rPr>
        <w:t># terraform apply --auto-approve</w:t>
      </w:r>
    </w:p>
    <w:p w14:paraId="00000C57">
      <w:pPr>
        <w:rPr>
          <w:b/>
          <w:sz w:val="32"/>
          <w:szCs w:val="32"/>
        </w:rPr>
      </w:pPr>
    </w:p>
    <w:p w14:paraId="00000C58">
      <w:pPr>
        <w:rPr>
          <w:b/>
          <w:sz w:val="32"/>
          <w:szCs w:val="32"/>
        </w:rPr>
      </w:pPr>
      <w:r>
        <w:rPr>
          <w:b/>
          <w:sz w:val="32"/>
          <w:szCs w:val="32"/>
          <w:rtl w:val="0"/>
        </w:rPr>
        <w:t>Run the below command to generate the graph</w:t>
      </w:r>
    </w:p>
    <w:p w14:paraId="00000C59">
      <w:pPr>
        <w:rPr>
          <w:b/>
          <w:sz w:val="32"/>
          <w:szCs w:val="32"/>
        </w:rPr>
      </w:pPr>
    </w:p>
    <w:p w14:paraId="00000C5A">
      <w:pPr>
        <w:rPr>
          <w:b/>
          <w:sz w:val="32"/>
          <w:szCs w:val="32"/>
        </w:rPr>
      </w:pPr>
      <w:r>
        <w:rPr>
          <w:b/>
          <w:sz w:val="32"/>
          <w:szCs w:val="32"/>
          <w:rtl w:val="0"/>
        </w:rPr>
        <w:t># terraform graph | dot -Tpng &gt; /tmp/demo.png</w:t>
      </w:r>
    </w:p>
    <w:p w14:paraId="00000C5B">
      <w:pPr>
        <w:rPr>
          <w:b/>
          <w:sz w:val="32"/>
          <w:szCs w:val="32"/>
        </w:rPr>
      </w:pPr>
    </w:p>
    <w:p w14:paraId="00000C5C">
      <w:pPr>
        <w:rPr>
          <w:b/>
          <w:sz w:val="32"/>
          <w:szCs w:val="32"/>
        </w:rPr>
      </w:pPr>
      <w:r>
        <w:rPr>
          <w:rFonts w:ascii="Arial Unicode MS" w:hAnsi="Arial Unicode MS" w:eastAsia="Arial Unicode MS" w:cs="Arial Unicode MS"/>
          <w:b/>
          <w:sz w:val="32"/>
          <w:szCs w:val="32"/>
          <w:rtl w:val="0"/>
        </w:rPr>
        <w:t xml:space="preserve">Go to lab desktop→ click on Home folder &gt; </w:t>
      </w:r>
    </w:p>
    <w:p w14:paraId="00000C5D">
      <w:pPr>
        <w:rPr>
          <w:b/>
          <w:sz w:val="32"/>
          <w:szCs w:val="32"/>
        </w:rPr>
      </w:pPr>
      <w:r>
        <w:rPr>
          <w:rFonts w:ascii="Arial Unicode MS" w:hAnsi="Arial Unicode MS" w:eastAsia="Arial Unicode MS" w:cs="Arial Unicode MS"/>
          <w:b/>
          <w:sz w:val="32"/>
          <w:szCs w:val="32"/>
          <w:rtl w:val="0"/>
        </w:rPr>
        <w:t>→ click on file system on the left side → Click on tmp folder -&gt; click on your demo.png file.</w:t>
      </w:r>
    </w:p>
    <w:p w14:paraId="00000C5E">
      <w:pPr>
        <w:rPr>
          <w:b/>
          <w:sz w:val="32"/>
          <w:szCs w:val="32"/>
        </w:rPr>
      </w:pPr>
    </w:p>
    <w:p w14:paraId="00000C5F">
      <w:pPr>
        <w:rPr>
          <w:b/>
          <w:sz w:val="32"/>
          <w:szCs w:val="32"/>
        </w:rPr>
      </w:pPr>
      <w:r>
        <w:rPr>
          <w:b/>
          <w:sz w:val="32"/>
          <w:szCs w:val="32"/>
          <w:rtl w:val="0"/>
        </w:rPr>
        <w:t>You will see the graph</w:t>
      </w:r>
    </w:p>
    <w:p w14:paraId="00000C60">
      <w:pPr>
        <w:rPr>
          <w:b/>
          <w:sz w:val="32"/>
          <w:szCs w:val="32"/>
        </w:rPr>
      </w:pPr>
    </w:p>
    <w:p w14:paraId="00000C61">
      <w:pPr>
        <w:rPr>
          <w:b/>
          <w:sz w:val="32"/>
          <w:szCs w:val="32"/>
        </w:rPr>
      </w:pPr>
      <w:r>
        <w:rPr>
          <w:b/>
          <w:sz w:val="32"/>
          <w:szCs w:val="32"/>
          <w:rtl w:val="0"/>
        </w:rPr>
        <w:t>==========================================</w:t>
      </w:r>
    </w:p>
    <w:p w14:paraId="00000C62">
      <w:pPr>
        <w:rPr>
          <w:b/>
          <w:sz w:val="32"/>
          <w:szCs w:val="32"/>
        </w:rPr>
      </w:pPr>
    </w:p>
    <w:p w14:paraId="00000C63">
      <w:pPr>
        <w:rPr>
          <w:b/>
          <w:sz w:val="32"/>
          <w:szCs w:val="32"/>
        </w:rPr>
      </w:pPr>
      <w:r>
        <w:rPr>
          <w:b/>
          <w:sz w:val="32"/>
          <w:szCs w:val="32"/>
          <w:rtl w:val="0"/>
        </w:rPr>
        <w:t>Logging and Debugging</w:t>
      </w:r>
    </w:p>
    <w:p w14:paraId="00000C64">
      <w:pPr>
        <w:rPr>
          <w:b/>
          <w:sz w:val="32"/>
          <w:szCs w:val="32"/>
        </w:rPr>
      </w:pPr>
      <w:r>
        <w:rPr>
          <w:b/>
          <w:sz w:val="32"/>
          <w:szCs w:val="32"/>
          <w:rtl w:val="0"/>
        </w:rPr>
        <w:t>==================================</w:t>
      </w:r>
    </w:p>
    <w:p w14:paraId="00000C65">
      <w:pPr>
        <w:rPr>
          <w:b/>
          <w:sz w:val="32"/>
          <w:szCs w:val="32"/>
        </w:rPr>
      </w:pPr>
      <w:r>
        <w:rPr>
          <w:b/>
          <w:sz w:val="32"/>
          <w:szCs w:val="32"/>
          <w:rtl w:val="0"/>
        </w:rPr>
        <w:t>Verbose Output: Use -debug or -trace flags with Terraform commands (terraform plan -debug, terraform apply -debug)</w:t>
      </w:r>
    </w:p>
    <w:p w14:paraId="00000C66">
      <w:pPr>
        <w:rPr>
          <w:b/>
          <w:sz w:val="32"/>
          <w:szCs w:val="32"/>
        </w:rPr>
      </w:pPr>
      <w:r>
        <w:rPr>
          <w:b/>
          <w:sz w:val="32"/>
          <w:szCs w:val="32"/>
          <w:rtl w:val="0"/>
        </w:rPr>
        <w:t xml:space="preserve"> to get more detailed logs for debugging.</w:t>
      </w:r>
    </w:p>
    <w:p w14:paraId="00000C67">
      <w:pPr>
        <w:rPr>
          <w:b/>
          <w:sz w:val="32"/>
          <w:szCs w:val="32"/>
        </w:rPr>
      </w:pPr>
      <w:r>
        <w:rPr>
          <w:b/>
          <w:sz w:val="32"/>
          <w:szCs w:val="32"/>
          <w:rtl w:val="0"/>
        </w:rPr>
        <w:t xml:space="preserve"> </w:t>
      </w:r>
    </w:p>
    <w:p w14:paraId="00000C68">
      <w:pPr>
        <w:rPr>
          <w:b/>
          <w:sz w:val="32"/>
          <w:szCs w:val="32"/>
        </w:rPr>
      </w:pPr>
      <w:r>
        <w:rPr>
          <w:b/>
          <w:sz w:val="32"/>
          <w:szCs w:val="32"/>
          <w:rtl w:val="0"/>
        </w:rPr>
        <w:t xml:space="preserve">Provider Logs: Some providers (like AWS) generate detailed logs that can help diagnose issues. </w:t>
      </w:r>
    </w:p>
    <w:p w14:paraId="00000C69">
      <w:pPr>
        <w:rPr>
          <w:b/>
          <w:sz w:val="32"/>
          <w:szCs w:val="32"/>
        </w:rPr>
      </w:pPr>
      <w:r>
        <w:rPr>
          <w:b/>
          <w:sz w:val="32"/>
          <w:szCs w:val="32"/>
          <w:rtl w:val="0"/>
        </w:rPr>
        <w:t>Check provider-specific logs or enable detailed logging where possible.</w:t>
      </w:r>
    </w:p>
    <w:p w14:paraId="00000C6A">
      <w:pPr>
        <w:rPr>
          <w:b/>
          <w:sz w:val="32"/>
          <w:szCs w:val="32"/>
        </w:rPr>
      </w:pPr>
    </w:p>
    <w:p w14:paraId="00000C6B">
      <w:pPr>
        <w:rPr>
          <w:b/>
          <w:sz w:val="32"/>
          <w:szCs w:val="32"/>
        </w:rPr>
      </w:pPr>
      <w:r>
        <w:rPr>
          <w:b/>
          <w:sz w:val="32"/>
          <w:szCs w:val="32"/>
          <w:rtl w:val="0"/>
        </w:rPr>
        <w:t>Demo:</w:t>
      </w:r>
    </w:p>
    <w:p w14:paraId="00000C6C">
      <w:pPr>
        <w:rPr>
          <w:b/>
          <w:sz w:val="32"/>
          <w:szCs w:val="32"/>
        </w:rPr>
      </w:pPr>
      <w:r>
        <w:rPr>
          <w:b/>
          <w:sz w:val="32"/>
          <w:szCs w:val="32"/>
          <w:rtl w:val="0"/>
        </w:rPr>
        <w:t>==================</w:t>
      </w:r>
    </w:p>
    <w:p w14:paraId="00000C6D">
      <w:pPr>
        <w:rPr>
          <w:b/>
          <w:sz w:val="32"/>
          <w:szCs w:val="32"/>
        </w:rPr>
      </w:pPr>
      <w:r>
        <w:rPr>
          <w:b/>
          <w:sz w:val="32"/>
          <w:szCs w:val="32"/>
          <w:rtl w:val="0"/>
        </w:rPr>
        <w:t>Go to the directory with your main.tf file.</w:t>
      </w:r>
    </w:p>
    <w:p w14:paraId="00000C6E">
      <w:pPr>
        <w:rPr>
          <w:b/>
          <w:sz w:val="32"/>
          <w:szCs w:val="32"/>
        </w:rPr>
      </w:pPr>
    </w:p>
    <w:p w14:paraId="00000C6F">
      <w:pPr>
        <w:rPr>
          <w:b/>
          <w:sz w:val="32"/>
          <w:szCs w:val="32"/>
        </w:rPr>
      </w:pPr>
      <w:r>
        <w:rPr>
          <w:b/>
          <w:sz w:val="32"/>
          <w:szCs w:val="32"/>
          <w:rtl w:val="0"/>
        </w:rPr>
        <w:t>Enable logging</w:t>
      </w:r>
    </w:p>
    <w:p w14:paraId="00000C70">
      <w:pPr>
        <w:rPr>
          <w:b/>
          <w:sz w:val="32"/>
          <w:szCs w:val="32"/>
        </w:rPr>
      </w:pPr>
    </w:p>
    <w:p w14:paraId="00000C71">
      <w:pPr>
        <w:rPr>
          <w:b/>
          <w:sz w:val="32"/>
          <w:szCs w:val="32"/>
        </w:rPr>
      </w:pPr>
      <w:r>
        <w:rPr>
          <w:b/>
          <w:sz w:val="32"/>
          <w:szCs w:val="32"/>
          <w:rtl w:val="0"/>
        </w:rPr>
        <w:t># export TF_LOG="DEBUG"</w:t>
      </w:r>
    </w:p>
    <w:p w14:paraId="00000C72">
      <w:pPr>
        <w:rPr>
          <w:b/>
          <w:sz w:val="32"/>
          <w:szCs w:val="32"/>
        </w:rPr>
      </w:pPr>
    </w:p>
    <w:p w14:paraId="00000C73">
      <w:pPr>
        <w:rPr>
          <w:b/>
          <w:sz w:val="32"/>
          <w:szCs w:val="32"/>
        </w:rPr>
      </w:pPr>
    </w:p>
    <w:p w14:paraId="00000C74">
      <w:pPr>
        <w:rPr>
          <w:b/>
          <w:sz w:val="32"/>
          <w:szCs w:val="32"/>
        </w:rPr>
      </w:pPr>
      <w:r>
        <w:rPr>
          <w:b/>
          <w:sz w:val="32"/>
          <w:szCs w:val="32"/>
          <w:rtl w:val="0"/>
        </w:rPr>
        <w:t>Run the command</w:t>
      </w:r>
    </w:p>
    <w:p w14:paraId="00000C75">
      <w:pPr>
        <w:rPr>
          <w:b/>
          <w:sz w:val="32"/>
          <w:szCs w:val="32"/>
        </w:rPr>
      </w:pPr>
    </w:p>
    <w:p w14:paraId="00000C76">
      <w:pPr>
        <w:rPr>
          <w:b/>
          <w:sz w:val="32"/>
          <w:szCs w:val="32"/>
        </w:rPr>
      </w:pPr>
      <w:r>
        <w:rPr>
          <w:b/>
          <w:sz w:val="32"/>
          <w:szCs w:val="32"/>
          <w:rtl w:val="0"/>
        </w:rPr>
        <w:t>#  TF_LOG=ERROR terraform plan</w:t>
      </w:r>
    </w:p>
    <w:p w14:paraId="00000C77">
      <w:pPr>
        <w:rPr>
          <w:b/>
          <w:sz w:val="32"/>
          <w:szCs w:val="32"/>
        </w:rPr>
      </w:pPr>
      <w:r>
        <w:rPr>
          <w:b/>
          <w:sz w:val="32"/>
          <w:szCs w:val="32"/>
          <w:rtl w:val="0"/>
        </w:rPr>
        <w:t># TF_LOG=TRACE terraform plan</w:t>
      </w:r>
    </w:p>
    <w:p w14:paraId="00000C78">
      <w:pPr>
        <w:rPr>
          <w:b/>
          <w:sz w:val="32"/>
          <w:szCs w:val="32"/>
        </w:rPr>
      </w:pPr>
    </w:p>
    <w:p w14:paraId="00000C79">
      <w:pPr>
        <w:rPr>
          <w:b/>
          <w:sz w:val="32"/>
          <w:szCs w:val="32"/>
        </w:rPr>
      </w:pPr>
      <w:r>
        <w:rPr>
          <w:b/>
          <w:sz w:val="32"/>
          <w:szCs w:val="32"/>
          <w:rtl w:val="0"/>
        </w:rPr>
        <w:t># TF_LOG=DEBUG terraform plan</w:t>
      </w:r>
    </w:p>
    <w:p w14:paraId="00000C7A">
      <w:pPr>
        <w:rPr>
          <w:b/>
          <w:sz w:val="32"/>
          <w:szCs w:val="32"/>
        </w:rPr>
      </w:pPr>
    </w:p>
    <w:p w14:paraId="00000C7B">
      <w:pPr>
        <w:rPr>
          <w:b/>
          <w:sz w:val="32"/>
          <w:szCs w:val="32"/>
        </w:rPr>
      </w:pPr>
    </w:p>
    <w:p w14:paraId="00000C7C">
      <w:pPr>
        <w:rPr>
          <w:b/>
          <w:sz w:val="32"/>
          <w:szCs w:val="32"/>
        </w:rPr>
      </w:pPr>
      <w:r>
        <w:rPr>
          <w:b/>
          <w:sz w:val="32"/>
          <w:szCs w:val="32"/>
          <w:rtl w:val="0"/>
        </w:rPr>
        <w:t>Save the log in the file</w:t>
      </w:r>
    </w:p>
    <w:p w14:paraId="00000C7D">
      <w:pPr>
        <w:rPr>
          <w:b/>
          <w:sz w:val="32"/>
          <w:szCs w:val="32"/>
        </w:rPr>
      </w:pPr>
    </w:p>
    <w:p w14:paraId="00000C7E">
      <w:pPr>
        <w:rPr>
          <w:b/>
          <w:sz w:val="32"/>
          <w:szCs w:val="32"/>
        </w:rPr>
      </w:pPr>
      <w:r>
        <w:rPr>
          <w:b/>
          <w:sz w:val="32"/>
          <w:szCs w:val="32"/>
          <w:rtl w:val="0"/>
        </w:rPr>
        <w:t># export TF_LOG_PATH="/tmp/terraform-debug.log"</w:t>
      </w:r>
    </w:p>
    <w:p w14:paraId="00000C7F">
      <w:pPr>
        <w:rPr>
          <w:b/>
          <w:sz w:val="32"/>
          <w:szCs w:val="32"/>
        </w:rPr>
      </w:pPr>
    </w:p>
    <w:p w14:paraId="00000C80">
      <w:pPr>
        <w:rPr>
          <w:b/>
          <w:sz w:val="32"/>
          <w:szCs w:val="32"/>
        </w:rPr>
      </w:pPr>
      <w:r>
        <w:rPr>
          <w:b/>
          <w:sz w:val="32"/>
          <w:szCs w:val="32"/>
          <w:rtl w:val="0"/>
        </w:rPr>
        <w:t xml:space="preserve">Run the </w:t>
      </w:r>
    </w:p>
    <w:p w14:paraId="00000C81">
      <w:pPr>
        <w:rPr>
          <w:b/>
          <w:sz w:val="32"/>
          <w:szCs w:val="32"/>
        </w:rPr>
      </w:pPr>
      <w:r>
        <w:rPr>
          <w:b/>
          <w:sz w:val="32"/>
          <w:szCs w:val="32"/>
          <w:rtl w:val="0"/>
        </w:rPr>
        <w:t># terraform apply</w:t>
      </w:r>
    </w:p>
    <w:p w14:paraId="00000C82">
      <w:pPr>
        <w:rPr>
          <w:b/>
          <w:sz w:val="32"/>
          <w:szCs w:val="32"/>
        </w:rPr>
      </w:pPr>
      <w:r>
        <w:rPr>
          <w:b/>
          <w:sz w:val="32"/>
          <w:szCs w:val="32"/>
          <w:rtl w:val="0"/>
        </w:rPr>
        <w:t>See the log now</w:t>
      </w:r>
    </w:p>
    <w:p w14:paraId="00000C83">
      <w:pPr>
        <w:rPr>
          <w:b/>
          <w:sz w:val="32"/>
          <w:szCs w:val="32"/>
        </w:rPr>
      </w:pPr>
      <w:r>
        <w:rPr>
          <w:b/>
          <w:sz w:val="32"/>
          <w:szCs w:val="32"/>
          <w:rtl w:val="0"/>
        </w:rPr>
        <w:t>cat /tmp/terraform-debug.log</w:t>
      </w:r>
    </w:p>
    <w:p w14:paraId="00000C84">
      <w:pPr>
        <w:rPr>
          <w:b/>
          <w:sz w:val="32"/>
          <w:szCs w:val="32"/>
        </w:rPr>
      </w:pPr>
    </w:p>
    <w:p w14:paraId="00000C85">
      <w:pPr>
        <w:rPr>
          <w:b/>
          <w:sz w:val="32"/>
          <w:szCs w:val="32"/>
        </w:rPr>
      </w:pPr>
      <w:r>
        <w:rPr>
          <w:b/>
          <w:sz w:val="32"/>
          <w:szCs w:val="32"/>
          <w:rtl w:val="0"/>
        </w:rPr>
        <w:t>==============================================</w:t>
      </w:r>
    </w:p>
    <w:p w14:paraId="00000C86">
      <w:pPr>
        <w:pStyle w:val="2"/>
      </w:pPr>
      <w:bookmarkStart w:id="0" w:name="_xnbtg34cfb9l" w:colFirst="0" w:colLast="0"/>
      <w:bookmarkEnd w:id="0"/>
      <w:r>
        <w:rPr>
          <w:rtl w:val="0"/>
        </w:rPr>
        <w:t>Project 1 :  Configuration Management with Ansible and Terraform</w:t>
      </w:r>
    </w:p>
    <w:p w14:paraId="00000C87">
      <w:pPr>
        <w:rPr>
          <w:b/>
          <w:sz w:val="32"/>
          <w:szCs w:val="32"/>
        </w:rPr>
      </w:pPr>
    </w:p>
    <w:p w14:paraId="00000C88">
      <w:pPr>
        <w:pStyle w:val="3"/>
      </w:pPr>
      <w:bookmarkStart w:id="1" w:name="_phx0ltl5iseb" w:colFirst="0" w:colLast="0"/>
      <w:bookmarkEnd w:id="1"/>
      <w:r>
        <w:rPr>
          <w:rtl w:val="0"/>
        </w:rPr>
        <w:t>Step 1: Configure AWS CLI with access key and secret key to establish connection remotely</w:t>
      </w:r>
    </w:p>
    <w:p w14:paraId="00000C89">
      <w:pPr>
        <w:rPr>
          <w:b/>
          <w:sz w:val="32"/>
          <w:szCs w:val="32"/>
        </w:rPr>
      </w:pPr>
    </w:p>
    <w:p w14:paraId="00000C8A">
      <w:pPr>
        <w:rPr>
          <w:b/>
          <w:sz w:val="32"/>
          <w:szCs w:val="32"/>
        </w:rPr>
      </w:pPr>
      <w:r>
        <w:rPr>
          <w:b/>
          <w:sz w:val="32"/>
          <w:szCs w:val="32"/>
          <w:rtl w:val="0"/>
        </w:rPr>
        <w:t># apt-get update &amp;&amp; apt-get install awscli -y</w:t>
      </w:r>
    </w:p>
    <w:p w14:paraId="00000C8B">
      <w:pPr>
        <w:rPr>
          <w:b/>
          <w:sz w:val="32"/>
          <w:szCs w:val="32"/>
        </w:rPr>
      </w:pPr>
    </w:p>
    <w:p w14:paraId="00000C8C">
      <w:pPr>
        <w:rPr>
          <w:b/>
          <w:sz w:val="32"/>
          <w:szCs w:val="32"/>
        </w:rPr>
      </w:pPr>
      <w:r>
        <w:rPr>
          <w:b/>
          <w:sz w:val="32"/>
          <w:szCs w:val="32"/>
          <w:rtl w:val="0"/>
        </w:rPr>
        <w:t># aws configure</w:t>
      </w:r>
    </w:p>
    <w:p w14:paraId="00000C8D">
      <w:pPr>
        <w:rPr>
          <w:b/>
          <w:sz w:val="32"/>
          <w:szCs w:val="32"/>
        </w:rPr>
      </w:pPr>
    </w:p>
    <w:p w14:paraId="00000C8E">
      <w:pPr>
        <w:rPr>
          <w:b/>
          <w:sz w:val="32"/>
          <w:szCs w:val="32"/>
        </w:rPr>
      </w:pPr>
      <w:r>
        <w:rPr>
          <w:b/>
          <w:sz w:val="32"/>
          <w:szCs w:val="32"/>
          <w:rtl w:val="0"/>
        </w:rPr>
        <w:t xml:space="preserve"> </w:t>
      </w:r>
    </w:p>
    <w:p w14:paraId="00000C8F">
      <w:pPr>
        <w:rPr>
          <w:b/>
          <w:sz w:val="32"/>
          <w:szCs w:val="32"/>
        </w:rPr>
      </w:pPr>
    </w:p>
    <w:p w14:paraId="00000C90">
      <w:pPr>
        <w:pStyle w:val="3"/>
      </w:pPr>
      <w:bookmarkStart w:id="2" w:name="_u97tqqkh1nt" w:colFirst="0" w:colLast="0"/>
      <w:bookmarkEnd w:id="2"/>
      <w:r>
        <w:rPr>
          <w:rtl w:val="0"/>
        </w:rPr>
        <w:t>Step 2: Install Terraform</w:t>
      </w:r>
    </w:p>
    <w:p w14:paraId="00000C91">
      <w:pPr>
        <w:rPr>
          <w:b/>
          <w:sz w:val="32"/>
          <w:szCs w:val="32"/>
        </w:rPr>
      </w:pPr>
    </w:p>
    <w:p w14:paraId="00000C92">
      <w:pPr>
        <w:rPr>
          <w:b/>
          <w:sz w:val="32"/>
          <w:szCs w:val="32"/>
        </w:rPr>
      </w:pPr>
      <w:r>
        <w:rPr>
          <w:b/>
          <w:sz w:val="32"/>
          <w:szCs w:val="32"/>
          <w:rtl w:val="0"/>
        </w:rPr>
        <w:t># wget -O - https://apt.releases.hashicorp.com/gpg | sudo gpg --dearmor -o /usr/share/keyrings/hashicorp-archive-keyring.gpg</w:t>
      </w:r>
    </w:p>
    <w:p w14:paraId="00000C93">
      <w:pPr>
        <w:rPr>
          <w:b/>
          <w:sz w:val="32"/>
          <w:szCs w:val="32"/>
        </w:rPr>
      </w:pPr>
    </w:p>
    <w:p w14:paraId="00000C94">
      <w:pPr>
        <w:rPr>
          <w:b/>
          <w:sz w:val="32"/>
          <w:szCs w:val="32"/>
        </w:rPr>
      </w:pPr>
      <w:r>
        <w:rPr>
          <w:b/>
          <w:sz w:val="32"/>
          <w:szCs w:val="32"/>
          <w:rtl w:val="0"/>
        </w:rPr>
        <w:t># echo "deb [arch=$(dpkg --print-architecture) signed-by=/usr/share/keyrings/hashicorp-archive-keyring.gpg] https://apt.releases.hashicorp.com $(grep -oP '(?&lt;=UBUNTU_CODENAME=).*' /etc/os-release || lsb_release -cs) main" | sudo tee /etc/apt/sources.list.d/hashicorp.list</w:t>
      </w:r>
    </w:p>
    <w:p w14:paraId="00000C95">
      <w:pPr>
        <w:rPr>
          <w:b/>
          <w:sz w:val="32"/>
          <w:szCs w:val="32"/>
        </w:rPr>
      </w:pPr>
    </w:p>
    <w:p w14:paraId="00000C96">
      <w:pPr>
        <w:rPr>
          <w:b/>
          <w:sz w:val="32"/>
          <w:szCs w:val="32"/>
        </w:rPr>
      </w:pPr>
      <w:r>
        <w:rPr>
          <w:b/>
          <w:sz w:val="32"/>
          <w:szCs w:val="32"/>
          <w:rtl w:val="0"/>
        </w:rPr>
        <w:t># sudo apt update &amp;&amp; sudo apt install terraform</w:t>
      </w:r>
    </w:p>
    <w:p w14:paraId="00000C97">
      <w:pPr>
        <w:rPr>
          <w:b/>
          <w:sz w:val="32"/>
          <w:szCs w:val="32"/>
        </w:rPr>
      </w:pPr>
    </w:p>
    <w:p w14:paraId="00000C98">
      <w:pPr>
        <w:rPr>
          <w:b/>
          <w:sz w:val="32"/>
          <w:szCs w:val="32"/>
        </w:rPr>
      </w:pPr>
      <w:r>
        <w:rPr>
          <w:b/>
          <w:sz w:val="32"/>
          <w:szCs w:val="32"/>
          <w:rtl w:val="0"/>
        </w:rPr>
        <w:t>============================================</w:t>
      </w:r>
    </w:p>
    <w:p w14:paraId="00000C99">
      <w:pPr>
        <w:pStyle w:val="3"/>
      </w:pPr>
      <w:bookmarkStart w:id="3" w:name="_juekibcxliye" w:colFirst="0" w:colLast="0"/>
      <w:bookmarkEnd w:id="3"/>
      <w:r>
        <w:rPr>
          <w:rtl w:val="0"/>
        </w:rPr>
        <w:t>Step 3: Configure Terraform with new ssh key which will be used as key pair for launching VMs</w:t>
      </w:r>
    </w:p>
    <w:p w14:paraId="00000C9A"/>
    <w:p w14:paraId="00000C9B">
      <w:r>
        <w:rPr>
          <w:rtl w:val="0"/>
        </w:rPr>
        <w:t># mkdir myproject</w:t>
      </w:r>
    </w:p>
    <w:p w14:paraId="00000C9C"/>
    <w:p w14:paraId="00000C9D">
      <w:r>
        <w:rPr>
          <w:rtl w:val="0"/>
        </w:rPr>
        <w:t># cd myproject</w:t>
      </w:r>
    </w:p>
    <w:p w14:paraId="00000C9E"/>
    <w:p w14:paraId="00000C9F">
      <w:r>
        <w:rPr>
          <w:rtl w:val="0"/>
        </w:rPr>
        <w:t># vim mykey.tf</w:t>
      </w:r>
    </w:p>
    <w:p w14:paraId="00000CA0">
      <w:pPr>
        <w:rPr>
          <w:b/>
          <w:sz w:val="32"/>
          <w:szCs w:val="32"/>
        </w:rPr>
      </w:pPr>
    </w:p>
    <w:p w14:paraId="00000CA1">
      <w:pPr>
        <w:rPr>
          <w:b/>
          <w:sz w:val="32"/>
          <w:szCs w:val="32"/>
        </w:rPr>
      </w:pPr>
      <w:r>
        <w:rPr>
          <w:b/>
          <w:sz w:val="32"/>
          <w:szCs w:val="32"/>
          <w:rtl w:val="0"/>
        </w:rPr>
        <w:t>provider "aws" {</w:t>
      </w:r>
    </w:p>
    <w:p w14:paraId="00000CA2">
      <w:pPr>
        <w:rPr>
          <w:b/>
          <w:sz w:val="32"/>
          <w:szCs w:val="32"/>
        </w:rPr>
      </w:pPr>
    </w:p>
    <w:p w14:paraId="00000CA3">
      <w:pPr>
        <w:rPr>
          <w:b/>
          <w:sz w:val="32"/>
          <w:szCs w:val="32"/>
        </w:rPr>
      </w:pPr>
      <w:r>
        <w:rPr>
          <w:b/>
          <w:sz w:val="32"/>
          <w:szCs w:val="32"/>
          <w:rtl w:val="0"/>
        </w:rPr>
        <w:t>region = "us-east-1"</w:t>
      </w:r>
    </w:p>
    <w:p w14:paraId="00000CA4">
      <w:pPr>
        <w:rPr>
          <w:b/>
          <w:sz w:val="32"/>
          <w:szCs w:val="32"/>
        </w:rPr>
      </w:pPr>
      <w:r>
        <w:rPr>
          <w:b/>
          <w:sz w:val="32"/>
          <w:szCs w:val="32"/>
          <w:rtl w:val="0"/>
        </w:rPr>
        <w:t>}</w:t>
      </w:r>
    </w:p>
    <w:p w14:paraId="00000CA5">
      <w:pPr>
        <w:rPr>
          <w:b/>
          <w:sz w:val="32"/>
          <w:szCs w:val="32"/>
        </w:rPr>
      </w:pPr>
    </w:p>
    <w:p w14:paraId="00000CA6">
      <w:pPr>
        <w:rPr>
          <w:b/>
          <w:sz w:val="32"/>
          <w:szCs w:val="32"/>
        </w:rPr>
      </w:pPr>
      <w:r>
        <w:rPr>
          <w:b/>
          <w:sz w:val="32"/>
          <w:szCs w:val="32"/>
          <w:rtl w:val="0"/>
        </w:rPr>
        <w:t>resource "tls_private_key" "mykey" {</w:t>
      </w:r>
    </w:p>
    <w:p w14:paraId="00000CA7">
      <w:pPr>
        <w:rPr>
          <w:b/>
          <w:sz w:val="32"/>
          <w:szCs w:val="32"/>
        </w:rPr>
      </w:pPr>
      <w:r>
        <w:rPr>
          <w:b/>
          <w:sz w:val="32"/>
          <w:szCs w:val="32"/>
          <w:rtl w:val="0"/>
        </w:rPr>
        <w:t xml:space="preserve">  algorithm = "RSA"</w:t>
      </w:r>
    </w:p>
    <w:p w14:paraId="00000CA8">
      <w:pPr>
        <w:rPr>
          <w:b/>
          <w:sz w:val="32"/>
          <w:szCs w:val="32"/>
        </w:rPr>
      </w:pPr>
      <w:r>
        <w:rPr>
          <w:b/>
          <w:sz w:val="32"/>
          <w:szCs w:val="32"/>
          <w:rtl w:val="0"/>
        </w:rPr>
        <w:t>}</w:t>
      </w:r>
    </w:p>
    <w:p w14:paraId="00000CA9">
      <w:pPr>
        <w:rPr>
          <w:b/>
          <w:sz w:val="32"/>
          <w:szCs w:val="32"/>
        </w:rPr>
      </w:pPr>
    </w:p>
    <w:p w14:paraId="00000CAA">
      <w:pPr>
        <w:rPr>
          <w:b/>
          <w:sz w:val="32"/>
          <w:szCs w:val="32"/>
        </w:rPr>
      </w:pPr>
    </w:p>
    <w:p w14:paraId="00000CAB">
      <w:pPr>
        <w:rPr>
          <w:b/>
          <w:sz w:val="32"/>
          <w:szCs w:val="32"/>
        </w:rPr>
      </w:pPr>
      <w:r>
        <w:rPr>
          <w:b/>
          <w:sz w:val="32"/>
          <w:szCs w:val="32"/>
          <w:rtl w:val="0"/>
        </w:rPr>
        <w:t>resource "aws_key_pair" "aws-key" {</w:t>
      </w:r>
    </w:p>
    <w:p w14:paraId="00000CAC">
      <w:pPr>
        <w:rPr>
          <w:b/>
          <w:sz w:val="32"/>
          <w:szCs w:val="32"/>
        </w:rPr>
      </w:pPr>
      <w:r>
        <w:rPr>
          <w:b/>
          <w:sz w:val="32"/>
          <w:szCs w:val="32"/>
          <w:rtl w:val="0"/>
        </w:rPr>
        <w:t xml:space="preserve">  key_name   = "web-key"</w:t>
      </w:r>
    </w:p>
    <w:p w14:paraId="00000CAD">
      <w:pPr>
        <w:rPr>
          <w:b/>
          <w:sz w:val="32"/>
          <w:szCs w:val="32"/>
        </w:rPr>
      </w:pPr>
      <w:r>
        <w:rPr>
          <w:b/>
          <w:sz w:val="32"/>
          <w:szCs w:val="32"/>
          <w:rtl w:val="0"/>
        </w:rPr>
        <w:t xml:space="preserve">  public_key = tls_private_key.mykey.public_key_openssh</w:t>
      </w:r>
    </w:p>
    <w:p w14:paraId="00000CAE">
      <w:pPr>
        <w:rPr>
          <w:b/>
          <w:sz w:val="32"/>
          <w:szCs w:val="32"/>
        </w:rPr>
      </w:pPr>
    </w:p>
    <w:p w14:paraId="00000CAF">
      <w:pPr>
        <w:rPr>
          <w:b/>
          <w:sz w:val="32"/>
          <w:szCs w:val="32"/>
        </w:rPr>
      </w:pPr>
      <w:r>
        <w:rPr>
          <w:b/>
          <w:sz w:val="32"/>
          <w:szCs w:val="32"/>
          <w:rtl w:val="0"/>
        </w:rPr>
        <w:t xml:space="preserve"> provisioner "local-exec" {</w:t>
      </w:r>
    </w:p>
    <w:p w14:paraId="00000CB0">
      <w:pPr>
        <w:rPr>
          <w:b/>
          <w:sz w:val="32"/>
          <w:szCs w:val="32"/>
        </w:rPr>
      </w:pPr>
    </w:p>
    <w:p w14:paraId="00000CB1">
      <w:pPr>
        <w:rPr>
          <w:b/>
          <w:sz w:val="32"/>
          <w:szCs w:val="32"/>
        </w:rPr>
      </w:pPr>
      <w:r>
        <w:rPr>
          <w:b/>
          <w:sz w:val="32"/>
          <w:szCs w:val="32"/>
          <w:rtl w:val="0"/>
        </w:rPr>
        <w:t>command = "echo '${tls_private_key.mykey.private_key_pem}' &gt; ./web-key.pem"</w:t>
      </w:r>
    </w:p>
    <w:p w14:paraId="00000CB2">
      <w:pPr>
        <w:rPr>
          <w:b/>
          <w:sz w:val="32"/>
          <w:szCs w:val="32"/>
        </w:rPr>
      </w:pPr>
    </w:p>
    <w:p w14:paraId="00000CB3">
      <w:pPr>
        <w:rPr>
          <w:b/>
          <w:sz w:val="32"/>
          <w:szCs w:val="32"/>
        </w:rPr>
      </w:pPr>
      <w:r>
        <w:rPr>
          <w:b/>
          <w:sz w:val="32"/>
          <w:szCs w:val="32"/>
          <w:rtl w:val="0"/>
        </w:rPr>
        <w:t>}</w:t>
      </w:r>
    </w:p>
    <w:p w14:paraId="00000CB4">
      <w:pPr>
        <w:rPr>
          <w:b/>
          <w:sz w:val="32"/>
          <w:szCs w:val="32"/>
        </w:rPr>
      </w:pPr>
    </w:p>
    <w:p w14:paraId="00000CB5">
      <w:pPr>
        <w:rPr>
          <w:b/>
          <w:sz w:val="32"/>
          <w:szCs w:val="32"/>
        </w:rPr>
      </w:pPr>
      <w:r>
        <w:rPr>
          <w:b/>
          <w:sz w:val="32"/>
          <w:szCs w:val="32"/>
          <w:rtl w:val="0"/>
        </w:rPr>
        <w:t>}</w:t>
      </w:r>
    </w:p>
    <w:p w14:paraId="00000CB6">
      <w:pPr>
        <w:rPr>
          <w:b/>
          <w:sz w:val="32"/>
          <w:szCs w:val="32"/>
        </w:rPr>
      </w:pPr>
    </w:p>
    <w:p w14:paraId="00000CB7">
      <w:pPr>
        <w:rPr>
          <w:b/>
          <w:sz w:val="32"/>
          <w:szCs w:val="32"/>
        </w:rPr>
      </w:pPr>
      <w:r>
        <w:rPr>
          <w:b/>
          <w:sz w:val="32"/>
          <w:szCs w:val="32"/>
          <w:rtl w:val="0"/>
        </w:rPr>
        <w:t># terraform init</w:t>
      </w:r>
    </w:p>
    <w:p w14:paraId="00000CB8">
      <w:pPr>
        <w:rPr>
          <w:b/>
          <w:sz w:val="32"/>
          <w:szCs w:val="32"/>
        </w:rPr>
      </w:pPr>
    </w:p>
    <w:p w14:paraId="00000CB9">
      <w:pPr>
        <w:rPr>
          <w:b/>
          <w:sz w:val="32"/>
          <w:szCs w:val="32"/>
        </w:rPr>
      </w:pPr>
      <w:r>
        <w:rPr>
          <w:b/>
          <w:sz w:val="32"/>
          <w:szCs w:val="32"/>
          <w:rtl w:val="0"/>
        </w:rPr>
        <w:t># terraform apply</w:t>
      </w:r>
    </w:p>
    <w:p w14:paraId="00000CBA">
      <w:pPr>
        <w:rPr>
          <w:b/>
          <w:sz w:val="32"/>
          <w:szCs w:val="32"/>
        </w:rPr>
      </w:pPr>
    </w:p>
    <w:p w14:paraId="00000CBB">
      <w:pPr>
        <w:pStyle w:val="3"/>
      </w:pPr>
      <w:bookmarkStart w:id="4" w:name="_evqupc1pldc5" w:colFirst="0" w:colLast="0"/>
      <w:bookmarkEnd w:id="4"/>
      <w:r>
        <w:rPr>
          <w:rtl w:val="0"/>
        </w:rPr>
        <w:t>Step 4: Terraform script to provision and empty sandbox, add various setting to the sandbox like VPC, security group, route table, subnets, and key pair</w:t>
      </w:r>
    </w:p>
    <w:p w14:paraId="00000CBC">
      <w:pPr>
        <w:rPr>
          <w:b/>
          <w:sz w:val="32"/>
          <w:szCs w:val="32"/>
        </w:rPr>
      </w:pPr>
    </w:p>
    <w:p w14:paraId="00000CBD">
      <w:pPr>
        <w:rPr>
          <w:b/>
          <w:sz w:val="32"/>
          <w:szCs w:val="32"/>
        </w:rPr>
      </w:pPr>
      <w:r>
        <w:rPr>
          <w:b/>
          <w:sz w:val="32"/>
          <w:szCs w:val="32"/>
          <w:rtl w:val="0"/>
        </w:rPr>
        <w:t># vim main.tf</w:t>
      </w:r>
    </w:p>
    <w:p w14:paraId="00000CBE">
      <w:pPr>
        <w:rPr>
          <w:b/>
          <w:sz w:val="32"/>
          <w:szCs w:val="32"/>
        </w:rPr>
      </w:pPr>
    </w:p>
    <w:p w14:paraId="00000CBF">
      <w:pPr>
        <w:rPr>
          <w:b/>
          <w:sz w:val="32"/>
          <w:szCs w:val="32"/>
        </w:rPr>
      </w:pPr>
      <w:r>
        <w:rPr>
          <w:b/>
          <w:sz w:val="32"/>
          <w:szCs w:val="32"/>
          <w:rtl w:val="0"/>
        </w:rPr>
        <w:t>resource "aws_vpc" "sl-vpc" {</w:t>
      </w:r>
    </w:p>
    <w:p w14:paraId="00000CC0">
      <w:pPr>
        <w:rPr>
          <w:b/>
          <w:sz w:val="32"/>
          <w:szCs w:val="32"/>
        </w:rPr>
      </w:pPr>
    </w:p>
    <w:p w14:paraId="00000CC1">
      <w:pPr>
        <w:rPr>
          <w:b/>
          <w:sz w:val="32"/>
          <w:szCs w:val="32"/>
        </w:rPr>
      </w:pPr>
      <w:r>
        <w:rPr>
          <w:b/>
          <w:sz w:val="32"/>
          <w:szCs w:val="32"/>
          <w:rtl w:val="0"/>
        </w:rPr>
        <w:t>cidr_block = "10.0.0.0/16"</w:t>
      </w:r>
    </w:p>
    <w:p w14:paraId="00000CC2">
      <w:pPr>
        <w:rPr>
          <w:b/>
          <w:sz w:val="32"/>
          <w:szCs w:val="32"/>
        </w:rPr>
      </w:pPr>
    </w:p>
    <w:p w14:paraId="00000CC3">
      <w:pPr>
        <w:rPr>
          <w:b/>
          <w:sz w:val="32"/>
          <w:szCs w:val="32"/>
        </w:rPr>
      </w:pPr>
      <w:r>
        <w:rPr>
          <w:b/>
          <w:sz w:val="32"/>
          <w:szCs w:val="32"/>
          <w:rtl w:val="0"/>
        </w:rPr>
        <w:t>tags = {</w:t>
      </w:r>
    </w:p>
    <w:p w14:paraId="00000CC4">
      <w:pPr>
        <w:rPr>
          <w:b/>
          <w:sz w:val="32"/>
          <w:szCs w:val="32"/>
        </w:rPr>
      </w:pPr>
      <w:r>
        <w:rPr>
          <w:b/>
          <w:sz w:val="32"/>
          <w:szCs w:val="32"/>
          <w:rtl w:val="0"/>
        </w:rPr>
        <w:t xml:space="preserve">    Name = "sl-vpc"</w:t>
      </w:r>
    </w:p>
    <w:p w14:paraId="00000CC5">
      <w:pPr>
        <w:rPr>
          <w:b/>
          <w:sz w:val="32"/>
          <w:szCs w:val="32"/>
        </w:rPr>
      </w:pPr>
      <w:r>
        <w:rPr>
          <w:b/>
          <w:sz w:val="32"/>
          <w:szCs w:val="32"/>
          <w:rtl w:val="0"/>
        </w:rPr>
        <w:t xml:space="preserve">  }</w:t>
      </w:r>
    </w:p>
    <w:p w14:paraId="00000CC6">
      <w:pPr>
        <w:rPr>
          <w:b/>
          <w:sz w:val="32"/>
          <w:szCs w:val="32"/>
        </w:rPr>
      </w:pPr>
    </w:p>
    <w:p w14:paraId="00000CC7">
      <w:pPr>
        <w:rPr>
          <w:b/>
          <w:sz w:val="32"/>
          <w:szCs w:val="32"/>
        </w:rPr>
      </w:pPr>
      <w:r>
        <w:rPr>
          <w:b/>
          <w:sz w:val="32"/>
          <w:szCs w:val="32"/>
          <w:rtl w:val="0"/>
        </w:rPr>
        <w:t>}</w:t>
      </w:r>
    </w:p>
    <w:p w14:paraId="00000CC8">
      <w:pPr>
        <w:rPr>
          <w:b/>
          <w:sz w:val="32"/>
          <w:szCs w:val="32"/>
        </w:rPr>
      </w:pPr>
      <w:r>
        <w:rPr>
          <w:b/>
          <w:sz w:val="32"/>
          <w:szCs w:val="32"/>
          <w:rtl w:val="0"/>
        </w:rPr>
        <w:t>resource "aws_subnet" "sl-subnet" {</w:t>
      </w:r>
    </w:p>
    <w:p w14:paraId="00000CC9">
      <w:pPr>
        <w:rPr>
          <w:b/>
          <w:sz w:val="32"/>
          <w:szCs w:val="32"/>
        </w:rPr>
      </w:pPr>
    </w:p>
    <w:p w14:paraId="00000CCA">
      <w:pPr>
        <w:rPr>
          <w:b/>
          <w:sz w:val="32"/>
          <w:szCs w:val="32"/>
        </w:rPr>
      </w:pPr>
      <w:r>
        <w:rPr>
          <w:b/>
          <w:sz w:val="32"/>
          <w:szCs w:val="32"/>
          <w:rtl w:val="0"/>
        </w:rPr>
        <w:t xml:space="preserve">  vpc_id     = aws_vpc.sl-vpc.id</w:t>
      </w:r>
    </w:p>
    <w:p w14:paraId="00000CCB">
      <w:pPr>
        <w:rPr>
          <w:b/>
          <w:sz w:val="32"/>
          <w:szCs w:val="32"/>
        </w:rPr>
      </w:pPr>
    </w:p>
    <w:p w14:paraId="00000CCC">
      <w:pPr>
        <w:rPr>
          <w:b/>
          <w:sz w:val="32"/>
          <w:szCs w:val="32"/>
        </w:rPr>
      </w:pPr>
      <w:r>
        <w:rPr>
          <w:b/>
          <w:sz w:val="32"/>
          <w:szCs w:val="32"/>
          <w:rtl w:val="0"/>
        </w:rPr>
        <w:t xml:space="preserve">  cidr_block = "10.0.1.0/24"</w:t>
      </w:r>
    </w:p>
    <w:p w14:paraId="00000CCD">
      <w:pPr>
        <w:rPr>
          <w:b/>
          <w:sz w:val="32"/>
          <w:szCs w:val="32"/>
        </w:rPr>
      </w:pPr>
    </w:p>
    <w:p w14:paraId="00000CCE">
      <w:pPr>
        <w:rPr>
          <w:b/>
          <w:sz w:val="32"/>
          <w:szCs w:val="32"/>
        </w:rPr>
      </w:pPr>
      <w:r>
        <w:rPr>
          <w:b/>
          <w:sz w:val="32"/>
          <w:szCs w:val="32"/>
          <w:rtl w:val="0"/>
        </w:rPr>
        <w:t xml:space="preserve">  depends_on = [aws_vpc.sl-vpc]</w:t>
      </w:r>
    </w:p>
    <w:p w14:paraId="00000CCF">
      <w:pPr>
        <w:rPr>
          <w:b/>
          <w:sz w:val="32"/>
          <w:szCs w:val="32"/>
        </w:rPr>
      </w:pPr>
    </w:p>
    <w:p w14:paraId="00000CD0">
      <w:pPr>
        <w:rPr>
          <w:b/>
          <w:sz w:val="32"/>
          <w:szCs w:val="32"/>
        </w:rPr>
      </w:pPr>
      <w:r>
        <w:rPr>
          <w:b/>
          <w:sz w:val="32"/>
          <w:szCs w:val="32"/>
          <w:rtl w:val="0"/>
        </w:rPr>
        <w:t xml:space="preserve">  map_public_ip_on_launch = true</w:t>
      </w:r>
    </w:p>
    <w:p w14:paraId="00000CD1">
      <w:pPr>
        <w:rPr>
          <w:b/>
          <w:sz w:val="32"/>
          <w:szCs w:val="32"/>
        </w:rPr>
      </w:pPr>
    </w:p>
    <w:p w14:paraId="00000CD2">
      <w:pPr>
        <w:rPr>
          <w:b/>
          <w:sz w:val="32"/>
          <w:szCs w:val="32"/>
        </w:rPr>
      </w:pPr>
      <w:r>
        <w:rPr>
          <w:b/>
          <w:sz w:val="32"/>
          <w:szCs w:val="32"/>
          <w:rtl w:val="0"/>
        </w:rPr>
        <w:t xml:space="preserve">  tags = {</w:t>
      </w:r>
    </w:p>
    <w:p w14:paraId="00000CD3">
      <w:pPr>
        <w:rPr>
          <w:b/>
          <w:sz w:val="32"/>
          <w:szCs w:val="32"/>
        </w:rPr>
      </w:pPr>
      <w:r>
        <w:rPr>
          <w:b/>
          <w:sz w:val="32"/>
          <w:szCs w:val="32"/>
          <w:rtl w:val="0"/>
        </w:rPr>
        <w:t xml:space="preserve">    Name = "sl-subnet"</w:t>
      </w:r>
    </w:p>
    <w:p w14:paraId="00000CD4">
      <w:pPr>
        <w:rPr>
          <w:b/>
          <w:sz w:val="32"/>
          <w:szCs w:val="32"/>
        </w:rPr>
      </w:pPr>
      <w:r>
        <w:rPr>
          <w:b/>
          <w:sz w:val="32"/>
          <w:szCs w:val="32"/>
          <w:rtl w:val="0"/>
        </w:rPr>
        <w:t xml:space="preserve">  }</w:t>
      </w:r>
    </w:p>
    <w:p w14:paraId="00000CD5">
      <w:pPr>
        <w:rPr>
          <w:b/>
          <w:sz w:val="32"/>
          <w:szCs w:val="32"/>
        </w:rPr>
      </w:pPr>
      <w:r>
        <w:rPr>
          <w:b/>
          <w:sz w:val="32"/>
          <w:szCs w:val="32"/>
          <w:rtl w:val="0"/>
        </w:rPr>
        <w:t>}</w:t>
      </w:r>
    </w:p>
    <w:p w14:paraId="00000CD6">
      <w:pPr>
        <w:rPr>
          <w:b/>
          <w:sz w:val="32"/>
          <w:szCs w:val="32"/>
        </w:rPr>
      </w:pPr>
    </w:p>
    <w:p w14:paraId="00000CD7">
      <w:pPr>
        <w:rPr>
          <w:b/>
          <w:sz w:val="32"/>
          <w:szCs w:val="32"/>
        </w:rPr>
      </w:pPr>
      <w:r>
        <w:rPr>
          <w:b/>
          <w:sz w:val="32"/>
          <w:szCs w:val="32"/>
          <w:rtl w:val="0"/>
        </w:rPr>
        <w:t>resource "aws_route_table" "sl-route-table" {</w:t>
      </w:r>
    </w:p>
    <w:p w14:paraId="00000CD8">
      <w:pPr>
        <w:rPr>
          <w:b/>
          <w:sz w:val="32"/>
          <w:szCs w:val="32"/>
        </w:rPr>
      </w:pPr>
      <w:r>
        <w:rPr>
          <w:b/>
          <w:sz w:val="32"/>
          <w:szCs w:val="32"/>
          <w:rtl w:val="0"/>
        </w:rPr>
        <w:t xml:space="preserve">  vpc_id = aws_vpc.sl-vpc.id</w:t>
      </w:r>
    </w:p>
    <w:p w14:paraId="00000CD9">
      <w:pPr>
        <w:rPr>
          <w:b/>
          <w:sz w:val="32"/>
          <w:szCs w:val="32"/>
        </w:rPr>
      </w:pPr>
    </w:p>
    <w:p w14:paraId="00000CDA">
      <w:pPr>
        <w:rPr>
          <w:b/>
          <w:sz w:val="32"/>
          <w:szCs w:val="32"/>
        </w:rPr>
      </w:pPr>
      <w:r>
        <w:rPr>
          <w:b/>
          <w:sz w:val="32"/>
          <w:szCs w:val="32"/>
          <w:rtl w:val="0"/>
        </w:rPr>
        <w:t xml:space="preserve"> tags = {</w:t>
      </w:r>
    </w:p>
    <w:p w14:paraId="00000CDB">
      <w:pPr>
        <w:rPr>
          <w:b/>
          <w:sz w:val="32"/>
          <w:szCs w:val="32"/>
        </w:rPr>
      </w:pPr>
      <w:r>
        <w:rPr>
          <w:b/>
          <w:sz w:val="32"/>
          <w:szCs w:val="32"/>
          <w:rtl w:val="0"/>
        </w:rPr>
        <w:t xml:space="preserve">    Name = "sl-route-table"</w:t>
      </w:r>
    </w:p>
    <w:p w14:paraId="00000CDC">
      <w:pPr>
        <w:rPr>
          <w:b/>
          <w:sz w:val="32"/>
          <w:szCs w:val="32"/>
        </w:rPr>
      </w:pPr>
      <w:r>
        <w:rPr>
          <w:b/>
          <w:sz w:val="32"/>
          <w:szCs w:val="32"/>
          <w:rtl w:val="0"/>
        </w:rPr>
        <w:t xml:space="preserve">  }</w:t>
      </w:r>
    </w:p>
    <w:p w14:paraId="00000CDD">
      <w:pPr>
        <w:rPr>
          <w:b/>
          <w:sz w:val="32"/>
          <w:szCs w:val="32"/>
        </w:rPr>
      </w:pPr>
      <w:r>
        <w:rPr>
          <w:b/>
          <w:sz w:val="32"/>
          <w:szCs w:val="32"/>
          <w:rtl w:val="0"/>
        </w:rPr>
        <w:t>}</w:t>
      </w:r>
    </w:p>
    <w:p w14:paraId="00000CDE">
      <w:pPr>
        <w:rPr>
          <w:b/>
          <w:sz w:val="32"/>
          <w:szCs w:val="32"/>
        </w:rPr>
      </w:pPr>
    </w:p>
    <w:p w14:paraId="00000CDF">
      <w:pPr>
        <w:rPr>
          <w:b/>
          <w:sz w:val="32"/>
          <w:szCs w:val="32"/>
        </w:rPr>
      </w:pPr>
      <w:r>
        <w:rPr>
          <w:b/>
          <w:sz w:val="32"/>
          <w:szCs w:val="32"/>
          <w:rtl w:val="0"/>
        </w:rPr>
        <w:t>resource "aws_route_table_association" "a" {</w:t>
      </w:r>
    </w:p>
    <w:p w14:paraId="00000CE0">
      <w:pPr>
        <w:rPr>
          <w:b/>
          <w:sz w:val="32"/>
          <w:szCs w:val="32"/>
        </w:rPr>
      </w:pPr>
      <w:r>
        <w:rPr>
          <w:b/>
          <w:sz w:val="32"/>
          <w:szCs w:val="32"/>
          <w:rtl w:val="0"/>
        </w:rPr>
        <w:t xml:space="preserve">  subnet_id      = aws_subnet.sl-subnet.id</w:t>
      </w:r>
    </w:p>
    <w:p w14:paraId="00000CE1">
      <w:pPr>
        <w:rPr>
          <w:b/>
          <w:sz w:val="32"/>
          <w:szCs w:val="32"/>
        </w:rPr>
      </w:pPr>
      <w:r>
        <w:rPr>
          <w:b/>
          <w:sz w:val="32"/>
          <w:szCs w:val="32"/>
          <w:rtl w:val="0"/>
        </w:rPr>
        <w:t xml:space="preserve">  route_table_id = aws_route_table.sl-route-table.id</w:t>
      </w:r>
    </w:p>
    <w:p w14:paraId="00000CE2">
      <w:pPr>
        <w:rPr>
          <w:b/>
          <w:sz w:val="32"/>
          <w:szCs w:val="32"/>
        </w:rPr>
      </w:pPr>
      <w:r>
        <w:rPr>
          <w:b/>
          <w:sz w:val="32"/>
          <w:szCs w:val="32"/>
          <w:rtl w:val="0"/>
        </w:rPr>
        <w:t>}</w:t>
      </w:r>
    </w:p>
    <w:p w14:paraId="00000CE3">
      <w:pPr>
        <w:rPr>
          <w:b/>
          <w:sz w:val="32"/>
          <w:szCs w:val="32"/>
        </w:rPr>
      </w:pPr>
    </w:p>
    <w:p w14:paraId="00000CE4">
      <w:pPr>
        <w:rPr>
          <w:b/>
          <w:sz w:val="32"/>
          <w:szCs w:val="32"/>
        </w:rPr>
      </w:pPr>
    </w:p>
    <w:p w14:paraId="00000CE5">
      <w:pPr>
        <w:rPr>
          <w:b/>
          <w:sz w:val="32"/>
          <w:szCs w:val="32"/>
        </w:rPr>
      </w:pPr>
      <w:r>
        <w:rPr>
          <w:b/>
          <w:sz w:val="32"/>
          <w:szCs w:val="32"/>
          <w:rtl w:val="0"/>
        </w:rPr>
        <w:t>resource "aws_internet_gateway" "gw" {</w:t>
      </w:r>
    </w:p>
    <w:p w14:paraId="00000CE6">
      <w:pPr>
        <w:rPr>
          <w:b/>
          <w:sz w:val="32"/>
          <w:szCs w:val="32"/>
        </w:rPr>
      </w:pPr>
      <w:r>
        <w:rPr>
          <w:b/>
          <w:sz w:val="32"/>
          <w:szCs w:val="32"/>
          <w:rtl w:val="0"/>
        </w:rPr>
        <w:t xml:space="preserve">  vpc_id = aws_vpc.sl-vpc.id</w:t>
      </w:r>
    </w:p>
    <w:p w14:paraId="00000CE7">
      <w:pPr>
        <w:rPr>
          <w:b/>
          <w:sz w:val="32"/>
          <w:szCs w:val="32"/>
        </w:rPr>
      </w:pPr>
      <w:r>
        <w:rPr>
          <w:b/>
          <w:sz w:val="32"/>
          <w:szCs w:val="32"/>
          <w:rtl w:val="0"/>
        </w:rPr>
        <w:t xml:space="preserve">  depends_on = [aws_vpc.sl-vpc]</w:t>
      </w:r>
    </w:p>
    <w:p w14:paraId="00000CE8">
      <w:pPr>
        <w:rPr>
          <w:b/>
          <w:sz w:val="32"/>
          <w:szCs w:val="32"/>
        </w:rPr>
      </w:pPr>
      <w:r>
        <w:rPr>
          <w:b/>
          <w:sz w:val="32"/>
          <w:szCs w:val="32"/>
          <w:rtl w:val="0"/>
        </w:rPr>
        <w:t xml:space="preserve">  tags = {</w:t>
      </w:r>
    </w:p>
    <w:p w14:paraId="00000CE9">
      <w:pPr>
        <w:rPr>
          <w:b/>
          <w:sz w:val="32"/>
          <w:szCs w:val="32"/>
        </w:rPr>
      </w:pPr>
      <w:r>
        <w:rPr>
          <w:b/>
          <w:sz w:val="32"/>
          <w:szCs w:val="32"/>
          <w:rtl w:val="0"/>
        </w:rPr>
        <w:t xml:space="preserve">    Name = "sl-gw"</w:t>
      </w:r>
    </w:p>
    <w:p w14:paraId="00000CEA">
      <w:pPr>
        <w:rPr>
          <w:b/>
          <w:sz w:val="32"/>
          <w:szCs w:val="32"/>
        </w:rPr>
      </w:pPr>
      <w:r>
        <w:rPr>
          <w:b/>
          <w:sz w:val="32"/>
          <w:szCs w:val="32"/>
          <w:rtl w:val="0"/>
        </w:rPr>
        <w:t xml:space="preserve">  }</w:t>
      </w:r>
    </w:p>
    <w:p w14:paraId="00000CEB">
      <w:pPr>
        <w:rPr>
          <w:b/>
          <w:sz w:val="32"/>
          <w:szCs w:val="32"/>
        </w:rPr>
      </w:pPr>
      <w:r>
        <w:rPr>
          <w:b/>
          <w:sz w:val="32"/>
          <w:szCs w:val="32"/>
          <w:rtl w:val="0"/>
        </w:rPr>
        <w:t>}</w:t>
      </w:r>
    </w:p>
    <w:p w14:paraId="00000CEC">
      <w:pPr>
        <w:rPr>
          <w:b/>
          <w:sz w:val="32"/>
          <w:szCs w:val="32"/>
        </w:rPr>
      </w:pPr>
    </w:p>
    <w:p w14:paraId="00000CED">
      <w:pPr>
        <w:rPr>
          <w:b/>
          <w:sz w:val="32"/>
          <w:szCs w:val="32"/>
        </w:rPr>
      </w:pPr>
      <w:r>
        <w:rPr>
          <w:b/>
          <w:sz w:val="32"/>
          <w:szCs w:val="32"/>
          <w:rtl w:val="0"/>
        </w:rPr>
        <w:t>resource "aws_route" "sl-route" {</w:t>
      </w:r>
    </w:p>
    <w:p w14:paraId="00000CEE">
      <w:pPr>
        <w:rPr>
          <w:b/>
          <w:sz w:val="32"/>
          <w:szCs w:val="32"/>
        </w:rPr>
      </w:pPr>
      <w:r>
        <w:rPr>
          <w:b/>
          <w:sz w:val="32"/>
          <w:szCs w:val="32"/>
          <w:rtl w:val="0"/>
        </w:rPr>
        <w:t xml:space="preserve">  route_table_id            = aws_route_table.sl-route-table.id</w:t>
      </w:r>
    </w:p>
    <w:p w14:paraId="00000CEF">
      <w:pPr>
        <w:rPr>
          <w:b/>
          <w:sz w:val="32"/>
          <w:szCs w:val="32"/>
        </w:rPr>
      </w:pPr>
      <w:r>
        <w:rPr>
          <w:b/>
          <w:sz w:val="32"/>
          <w:szCs w:val="32"/>
          <w:rtl w:val="0"/>
        </w:rPr>
        <w:t xml:space="preserve">  destination_cidr_block    = "0.0.0.0/0"</w:t>
      </w:r>
    </w:p>
    <w:p w14:paraId="00000CF0">
      <w:pPr>
        <w:rPr>
          <w:b/>
          <w:sz w:val="32"/>
          <w:szCs w:val="32"/>
        </w:rPr>
      </w:pPr>
      <w:r>
        <w:rPr>
          <w:b/>
          <w:sz w:val="32"/>
          <w:szCs w:val="32"/>
          <w:rtl w:val="0"/>
        </w:rPr>
        <w:t xml:space="preserve">  gateway_id = aws_internet_gateway.gw.id</w:t>
      </w:r>
    </w:p>
    <w:p w14:paraId="00000CF1">
      <w:pPr>
        <w:rPr>
          <w:b/>
          <w:sz w:val="32"/>
          <w:szCs w:val="32"/>
        </w:rPr>
      </w:pPr>
    </w:p>
    <w:p w14:paraId="00000CF2">
      <w:pPr>
        <w:rPr>
          <w:b/>
          <w:sz w:val="32"/>
          <w:szCs w:val="32"/>
        </w:rPr>
      </w:pPr>
      <w:r>
        <w:rPr>
          <w:b/>
          <w:sz w:val="32"/>
          <w:szCs w:val="32"/>
          <w:rtl w:val="0"/>
        </w:rPr>
        <w:t>}</w:t>
      </w:r>
    </w:p>
    <w:p w14:paraId="00000CF3">
      <w:pPr>
        <w:rPr>
          <w:b/>
          <w:sz w:val="32"/>
          <w:szCs w:val="32"/>
        </w:rPr>
      </w:pPr>
    </w:p>
    <w:p w14:paraId="00000CF4">
      <w:pPr>
        <w:rPr>
          <w:b/>
          <w:sz w:val="32"/>
          <w:szCs w:val="32"/>
        </w:rPr>
      </w:pPr>
      <w:r>
        <w:rPr>
          <w:b/>
          <w:sz w:val="32"/>
          <w:szCs w:val="32"/>
          <w:rtl w:val="0"/>
        </w:rPr>
        <w:t>variable "sg_ports" {</w:t>
      </w:r>
    </w:p>
    <w:p w14:paraId="00000CF5">
      <w:pPr>
        <w:rPr>
          <w:b/>
          <w:sz w:val="32"/>
          <w:szCs w:val="32"/>
        </w:rPr>
      </w:pPr>
    </w:p>
    <w:p w14:paraId="00000CF6">
      <w:pPr>
        <w:rPr>
          <w:b/>
          <w:sz w:val="32"/>
          <w:szCs w:val="32"/>
        </w:rPr>
      </w:pPr>
      <w:r>
        <w:rPr>
          <w:b/>
          <w:sz w:val="32"/>
          <w:szCs w:val="32"/>
          <w:rtl w:val="0"/>
        </w:rPr>
        <w:t>type = list(number)</w:t>
      </w:r>
    </w:p>
    <w:p w14:paraId="00000CF7">
      <w:pPr>
        <w:rPr>
          <w:b/>
          <w:sz w:val="32"/>
          <w:szCs w:val="32"/>
        </w:rPr>
      </w:pPr>
    </w:p>
    <w:p w14:paraId="00000CF8">
      <w:pPr>
        <w:rPr>
          <w:b/>
          <w:sz w:val="32"/>
          <w:szCs w:val="32"/>
        </w:rPr>
      </w:pPr>
      <w:r>
        <w:rPr>
          <w:b/>
          <w:sz w:val="32"/>
          <w:szCs w:val="32"/>
          <w:rtl w:val="0"/>
        </w:rPr>
        <w:t>default = [22,443,80,8080]</w:t>
      </w:r>
    </w:p>
    <w:p w14:paraId="00000CF9">
      <w:pPr>
        <w:rPr>
          <w:b/>
          <w:sz w:val="32"/>
          <w:szCs w:val="32"/>
        </w:rPr>
      </w:pPr>
    </w:p>
    <w:p w14:paraId="00000CFA">
      <w:pPr>
        <w:rPr>
          <w:b/>
          <w:sz w:val="32"/>
          <w:szCs w:val="32"/>
        </w:rPr>
      </w:pPr>
      <w:r>
        <w:rPr>
          <w:b/>
          <w:sz w:val="32"/>
          <w:szCs w:val="32"/>
          <w:rtl w:val="0"/>
        </w:rPr>
        <w:t>}</w:t>
      </w:r>
    </w:p>
    <w:p w14:paraId="00000CFB">
      <w:pPr>
        <w:rPr>
          <w:b/>
          <w:sz w:val="32"/>
          <w:szCs w:val="32"/>
        </w:rPr>
      </w:pPr>
    </w:p>
    <w:p w14:paraId="00000CFC">
      <w:pPr>
        <w:rPr>
          <w:b/>
          <w:sz w:val="32"/>
          <w:szCs w:val="32"/>
        </w:rPr>
      </w:pPr>
      <w:r>
        <w:rPr>
          <w:b/>
          <w:sz w:val="32"/>
          <w:szCs w:val="32"/>
          <w:rtl w:val="0"/>
        </w:rPr>
        <w:t>resource "aws_security_group" "sl-sg" {</w:t>
      </w:r>
    </w:p>
    <w:p w14:paraId="00000CFD">
      <w:pPr>
        <w:rPr>
          <w:b/>
          <w:sz w:val="32"/>
          <w:szCs w:val="32"/>
        </w:rPr>
      </w:pPr>
      <w:r>
        <w:rPr>
          <w:b/>
          <w:sz w:val="32"/>
          <w:szCs w:val="32"/>
          <w:rtl w:val="0"/>
        </w:rPr>
        <w:t xml:space="preserve">  name        = "sl-sg"</w:t>
      </w:r>
    </w:p>
    <w:p w14:paraId="00000CFE">
      <w:pPr>
        <w:rPr>
          <w:b/>
          <w:sz w:val="32"/>
          <w:szCs w:val="32"/>
        </w:rPr>
      </w:pPr>
      <w:r>
        <w:rPr>
          <w:b/>
          <w:sz w:val="32"/>
          <w:szCs w:val="32"/>
          <w:rtl w:val="0"/>
        </w:rPr>
        <w:t xml:space="preserve">  description = "Allow TLS inbound traffic and all outbound traffic"</w:t>
      </w:r>
    </w:p>
    <w:p w14:paraId="00000CFF">
      <w:pPr>
        <w:rPr>
          <w:b/>
          <w:sz w:val="32"/>
          <w:szCs w:val="32"/>
        </w:rPr>
      </w:pPr>
      <w:r>
        <w:rPr>
          <w:b/>
          <w:sz w:val="32"/>
          <w:szCs w:val="32"/>
          <w:rtl w:val="0"/>
        </w:rPr>
        <w:t xml:space="preserve">  vpc_id = aws_vpc.sl-vpc.id</w:t>
      </w:r>
    </w:p>
    <w:p w14:paraId="00000D00">
      <w:pPr>
        <w:rPr>
          <w:b/>
          <w:sz w:val="32"/>
          <w:szCs w:val="32"/>
        </w:rPr>
      </w:pPr>
      <w:r>
        <w:rPr>
          <w:b/>
          <w:sz w:val="32"/>
          <w:szCs w:val="32"/>
          <w:rtl w:val="0"/>
        </w:rPr>
        <w:t xml:space="preserve">   dynamic "ingress" {</w:t>
      </w:r>
    </w:p>
    <w:p w14:paraId="00000D01">
      <w:pPr>
        <w:rPr>
          <w:b/>
          <w:sz w:val="32"/>
          <w:szCs w:val="32"/>
        </w:rPr>
      </w:pPr>
      <w:r>
        <w:rPr>
          <w:b/>
          <w:sz w:val="32"/>
          <w:szCs w:val="32"/>
          <w:rtl w:val="0"/>
        </w:rPr>
        <w:t xml:space="preserve">    for_each = var.sg_ports</w:t>
      </w:r>
    </w:p>
    <w:p w14:paraId="00000D02">
      <w:pPr>
        <w:rPr>
          <w:b/>
          <w:sz w:val="32"/>
          <w:szCs w:val="32"/>
        </w:rPr>
      </w:pPr>
      <w:r>
        <w:rPr>
          <w:b/>
          <w:sz w:val="32"/>
          <w:szCs w:val="32"/>
          <w:rtl w:val="0"/>
        </w:rPr>
        <w:t xml:space="preserve">    iterator = ports</w:t>
      </w:r>
    </w:p>
    <w:p w14:paraId="00000D03">
      <w:pPr>
        <w:rPr>
          <w:b/>
          <w:sz w:val="32"/>
          <w:szCs w:val="32"/>
        </w:rPr>
      </w:pPr>
      <w:r>
        <w:rPr>
          <w:b/>
          <w:sz w:val="32"/>
          <w:szCs w:val="32"/>
          <w:rtl w:val="0"/>
        </w:rPr>
        <w:t xml:space="preserve">    content{</w:t>
      </w:r>
    </w:p>
    <w:p w14:paraId="00000D04">
      <w:pPr>
        <w:rPr>
          <w:b/>
          <w:sz w:val="32"/>
          <w:szCs w:val="32"/>
        </w:rPr>
      </w:pPr>
      <w:r>
        <w:rPr>
          <w:b/>
          <w:sz w:val="32"/>
          <w:szCs w:val="32"/>
          <w:rtl w:val="0"/>
        </w:rPr>
        <w:t xml:space="preserve">    from_port        = ports.value</w:t>
      </w:r>
    </w:p>
    <w:p w14:paraId="00000D05">
      <w:pPr>
        <w:rPr>
          <w:b/>
          <w:sz w:val="32"/>
          <w:szCs w:val="32"/>
        </w:rPr>
      </w:pPr>
      <w:r>
        <w:rPr>
          <w:b/>
          <w:sz w:val="32"/>
          <w:szCs w:val="32"/>
          <w:rtl w:val="0"/>
        </w:rPr>
        <w:t xml:space="preserve">    to_port          = ports.value</w:t>
      </w:r>
    </w:p>
    <w:p w14:paraId="00000D06">
      <w:pPr>
        <w:rPr>
          <w:b/>
          <w:sz w:val="32"/>
          <w:szCs w:val="32"/>
        </w:rPr>
      </w:pPr>
      <w:r>
        <w:rPr>
          <w:b/>
          <w:sz w:val="32"/>
          <w:szCs w:val="32"/>
          <w:rtl w:val="0"/>
        </w:rPr>
        <w:t xml:space="preserve">    protocol         = "tcp"</w:t>
      </w:r>
    </w:p>
    <w:p w14:paraId="00000D07">
      <w:pPr>
        <w:rPr>
          <w:b/>
          <w:sz w:val="32"/>
          <w:szCs w:val="32"/>
        </w:rPr>
      </w:pPr>
      <w:r>
        <w:rPr>
          <w:b/>
          <w:sz w:val="32"/>
          <w:szCs w:val="32"/>
          <w:rtl w:val="0"/>
        </w:rPr>
        <w:t xml:space="preserve">    cidr_blocks      = ["0.0.0.0/0"]</w:t>
      </w:r>
    </w:p>
    <w:p w14:paraId="00000D08">
      <w:pPr>
        <w:rPr>
          <w:b/>
          <w:sz w:val="32"/>
          <w:szCs w:val="32"/>
        </w:rPr>
      </w:pPr>
    </w:p>
    <w:p w14:paraId="00000D09">
      <w:pPr>
        <w:rPr>
          <w:b/>
          <w:sz w:val="32"/>
          <w:szCs w:val="32"/>
        </w:rPr>
      </w:pPr>
      <w:r>
        <w:rPr>
          <w:b/>
          <w:sz w:val="32"/>
          <w:szCs w:val="32"/>
          <w:rtl w:val="0"/>
        </w:rPr>
        <w:t xml:space="preserve">  }</w:t>
      </w:r>
    </w:p>
    <w:p w14:paraId="00000D0A">
      <w:pPr>
        <w:rPr>
          <w:b/>
          <w:sz w:val="32"/>
          <w:szCs w:val="32"/>
        </w:rPr>
      </w:pPr>
      <w:r>
        <w:rPr>
          <w:b/>
          <w:sz w:val="32"/>
          <w:szCs w:val="32"/>
          <w:rtl w:val="0"/>
        </w:rPr>
        <w:t>}</w:t>
      </w:r>
    </w:p>
    <w:p w14:paraId="00000D0B">
      <w:pPr>
        <w:rPr>
          <w:b/>
          <w:sz w:val="32"/>
          <w:szCs w:val="32"/>
        </w:rPr>
      </w:pPr>
    </w:p>
    <w:p w14:paraId="00000D0C">
      <w:pPr>
        <w:rPr>
          <w:b/>
          <w:sz w:val="32"/>
          <w:szCs w:val="32"/>
        </w:rPr>
      </w:pPr>
      <w:r>
        <w:rPr>
          <w:b/>
          <w:sz w:val="32"/>
          <w:szCs w:val="32"/>
          <w:rtl w:val="0"/>
        </w:rPr>
        <w:t>egress {</w:t>
      </w:r>
    </w:p>
    <w:p w14:paraId="00000D0D">
      <w:pPr>
        <w:rPr>
          <w:b/>
          <w:sz w:val="32"/>
          <w:szCs w:val="32"/>
        </w:rPr>
      </w:pPr>
      <w:r>
        <w:rPr>
          <w:b/>
          <w:sz w:val="32"/>
          <w:szCs w:val="32"/>
          <w:rtl w:val="0"/>
        </w:rPr>
        <w:t xml:space="preserve">    from_port        = 0</w:t>
      </w:r>
    </w:p>
    <w:p w14:paraId="00000D0E">
      <w:pPr>
        <w:rPr>
          <w:b/>
          <w:sz w:val="32"/>
          <w:szCs w:val="32"/>
        </w:rPr>
      </w:pPr>
      <w:r>
        <w:rPr>
          <w:b/>
          <w:sz w:val="32"/>
          <w:szCs w:val="32"/>
          <w:rtl w:val="0"/>
        </w:rPr>
        <w:t xml:space="preserve">    to_port          = 0</w:t>
      </w:r>
    </w:p>
    <w:p w14:paraId="00000D0F">
      <w:pPr>
        <w:rPr>
          <w:b/>
          <w:sz w:val="32"/>
          <w:szCs w:val="32"/>
        </w:rPr>
      </w:pPr>
      <w:r>
        <w:rPr>
          <w:b/>
          <w:sz w:val="32"/>
          <w:szCs w:val="32"/>
          <w:rtl w:val="0"/>
        </w:rPr>
        <w:t xml:space="preserve">    protocol         = "-1"</w:t>
      </w:r>
    </w:p>
    <w:p w14:paraId="00000D10">
      <w:pPr>
        <w:rPr>
          <w:b/>
          <w:sz w:val="32"/>
          <w:szCs w:val="32"/>
        </w:rPr>
      </w:pPr>
      <w:r>
        <w:rPr>
          <w:b/>
          <w:sz w:val="32"/>
          <w:szCs w:val="32"/>
          <w:rtl w:val="0"/>
        </w:rPr>
        <w:t xml:space="preserve">    cidr_blocks      = ["0.0.0.0/0"]</w:t>
      </w:r>
    </w:p>
    <w:p w14:paraId="00000D11">
      <w:pPr>
        <w:rPr>
          <w:b/>
          <w:sz w:val="32"/>
          <w:szCs w:val="32"/>
        </w:rPr>
      </w:pPr>
    </w:p>
    <w:p w14:paraId="00000D12">
      <w:pPr>
        <w:rPr>
          <w:b/>
          <w:sz w:val="32"/>
          <w:szCs w:val="32"/>
        </w:rPr>
      </w:pPr>
    </w:p>
    <w:p w14:paraId="00000D13">
      <w:pPr>
        <w:rPr>
          <w:b/>
          <w:sz w:val="32"/>
          <w:szCs w:val="32"/>
        </w:rPr>
      </w:pPr>
      <w:r>
        <w:rPr>
          <w:b/>
          <w:sz w:val="32"/>
          <w:szCs w:val="32"/>
          <w:rtl w:val="0"/>
        </w:rPr>
        <w:t xml:space="preserve">       }</w:t>
      </w:r>
    </w:p>
    <w:p w14:paraId="00000D14">
      <w:pPr>
        <w:rPr>
          <w:b/>
          <w:sz w:val="32"/>
          <w:szCs w:val="32"/>
        </w:rPr>
      </w:pPr>
    </w:p>
    <w:p w14:paraId="00000D15">
      <w:pPr>
        <w:rPr>
          <w:b/>
          <w:sz w:val="32"/>
          <w:szCs w:val="32"/>
        </w:rPr>
      </w:pPr>
      <w:r>
        <w:rPr>
          <w:b/>
          <w:sz w:val="32"/>
          <w:szCs w:val="32"/>
          <w:rtl w:val="0"/>
        </w:rPr>
        <w:t>}</w:t>
      </w:r>
    </w:p>
    <w:p w14:paraId="00000D16">
      <w:pPr>
        <w:rPr>
          <w:b/>
          <w:sz w:val="32"/>
          <w:szCs w:val="32"/>
        </w:rPr>
      </w:pPr>
    </w:p>
    <w:p w14:paraId="00000D17">
      <w:pPr>
        <w:rPr>
          <w:b/>
          <w:sz w:val="32"/>
          <w:szCs w:val="32"/>
        </w:rPr>
      </w:pPr>
    </w:p>
    <w:p w14:paraId="00000D18">
      <w:pPr>
        <w:rPr>
          <w:b/>
          <w:sz w:val="32"/>
          <w:szCs w:val="32"/>
        </w:rPr>
      </w:pPr>
      <w:r>
        <w:rPr>
          <w:b/>
          <w:sz w:val="32"/>
          <w:szCs w:val="32"/>
          <w:rtl w:val="0"/>
        </w:rPr>
        <w:t>data "aws_ami" "myami" {</w:t>
      </w:r>
    </w:p>
    <w:p w14:paraId="00000D19">
      <w:pPr>
        <w:rPr>
          <w:b/>
          <w:sz w:val="32"/>
          <w:szCs w:val="32"/>
        </w:rPr>
      </w:pPr>
    </w:p>
    <w:p w14:paraId="00000D1A">
      <w:pPr>
        <w:rPr>
          <w:b/>
          <w:sz w:val="32"/>
          <w:szCs w:val="32"/>
        </w:rPr>
      </w:pPr>
      <w:r>
        <w:rPr>
          <w:b/>
          <w:sz w:val="32"/>
          <w:szCs w:val="32"/>
          <w:rtl w:val="0"/>
        </w:rPr>
        <w:t>most_recent      = true</w:t>
      </w:r>
    </w:p>
    <w:p w14:paraId="00000D1B">
      <w:pPr>
        <w:rPr>
          <w:b/>
          <w:sz w:val="32"/>
          <w:szCs w:val="32"/>
        </w:rPr>
      </w:pPr>
    </w:p>
    <w:p w14:paraId="00000D1C">
      <w:pPr>
        <w:rPr>
          <w:b/>
          <w:sz w:val="32"/>
          <w:szCs w:val="32"/>
        </w:rPr>
      </w:pPr>
      <w:r>
        <w:rPr>
          <w:b/>
          <w:sz w:val="32"/>
          <w:szCs w:val="32"/>
          <w:rtl w:val="0"/>
        </w:rPr>
        <w:t>owners           = ["amazon"]</w:t>
      </w:r>
    </w:p>
    <w:p w14:paraId="00000D1D">
      <w:pPr>
        <w:rPr>
          <w:b/>
          <w:sz w:val="32"/>
          <w:szCs w:val="32"/>
        </w:rPr>
      </w:pPr>
    </w:p>
    <w:p w14:paraId="00000D1E">
      <w:pPr>
        <w:rPr>
          <w:b/>
          <w:sz w:val="32"/>
          <w:szCs w:val="32"/>
        </w:rPr>
      </w:pPr>
      <w:r>
        <w:rPr>
          <w:b/>
          <w:sz w:val="32"/>
          <w:szCs w:val="32"/>
          <w:rtl w:val="0"/>
        </w:rPr>
        <w:t xml:space="preserve"> filter {</w:t>
      </w:r>
    </w:p>
    <w:p w14:paraId="00000D1F">
      <w:pPr>
        <w:rPr>
          <w:b/>
          <w:sz w:val="32"/>
          <w:szCs w:val="32"/>
        </w:rPr>
      </w:pPr>
      <w:r>
        <w:rPr>
          <w:b/>
          <w:sz w:val="32"/>
          <w:szCs w:val="32"/>
          <w:rtl w:val="0"/>
        </w:rPr>
        <w:t xml:space="preserve">    name   = "name"</w:t>
      </w:r>
    </w:p>
    <w:p w14:paraId="00000D20">
      <w:pPr>
        <w:rPr>
          <w:b/>
          <w:sz w:val="32"/>
          <w:szCs w:val="32"/>
        </w:rPr>
      </w:pPr>
      <w:r>
        <w:rPr>
          <w:b/>
          <w:sz w:val="32"/>
          <w:szCs w:val="32"/>
          <w:rtl w:val="0"/>
        </w:rPr>
        <w:t xml:space="preserve">    values = ["amzn2-ami-kernel-5.10-hvm-2.0.20250610.0-x86_64-gp2"]</w:t>
      </w:r>
    </w:p>
    <w:p w14:paraId="00000D21">
      <w:pPr>
        <w:rPr>
          <w:b/>
          <w:sz w:val="32"/>
          <w:szCs w:val="32"/>
        </w:rPr>
      </w:pPr>
      <w:r>
        <w:rPr>
          <w:b/>
          <w:sz w:val="32"/>
          <w:szCs w:val="32"/>
          <w:rtl w:val="0"/>
        </w:rPr>
        <w:t xml:space="preserve">  }</w:t>
      </w:r>
    </w:p>
    <w:p w14:paraId="00000D22">
      <w:pPr>
        <w:rPr>
          <w:b/>
          <w:sz w:val="32"/>
          <w:szCs w:val="32"/>
        </w:rPr>
      </w:pPr>
    </w:p>
    <w:p w14:paraId="00000D23">
      <w:pPr>
        <w:rPr>
          <w:b/>
          <w:sz w:val="32"/>
          <w:szCs w:val="32"/>
        </w:rPr>
      </w:pPr>
    </w:p>
    <w:p w14:paraId="00000D24">
      <w:pPr>
        <w:rPr>
          <w:b/>
          <w:sz w:val="32"/>
          <w:szCs w:val="32"/>
        </w:rPr>
      </w:pPr>
      <w:r>
        <w:rPr>
          <w:b/>
          <w:sz w:val="32"/>
          <w:szCs w:val="32"/>
          <w:rtl w:val="0"/>
        </w:rPr>
        <w:t>}</w:t>
      </w:r>
    </w:p>
    <w:p w14:paraId="00000D25">
      <w:pPr>
        <w:rPr>
          <w:b/>
          <w:sz w:val="32"/>
          <w:szCs w:val="32"/>
        </w:rPr>
      </w:pPr>
    </w:p>
    <w:p w14:paraId="00000D26">
      <w:pPr>
        <w:rPr>
          <w:b/>
          <w:sz w:val="32"/>
          <w:szCs w:val="32"/>
        </w:rPr>
      </w:pPr>
      <w:r>
        <w:rPr>
          <w:b/>
          <w:sz w:val="32"/>
          <w:szCs w:val="32"/>
          <w:rtl w:val="0"/>
        </w:rPr>
        <w:t>resource "aws_instance" "myec2" {</w:t>
      </w:r>
    </w:p>
    <w:p w14:paraId="00000D27">
      <w:pPr>
        <w:rPr>
          <w:b/>
          <w:sz w:val="32"/>
          <w:szCs w:val="32"/>
        </w:rPr>
      </w:pPr>
    </w:p>
    <w:p w14:paraId="00000D28">
      <w:pPr>
        <w:rPr>
          <w:b/>
          <w:sz w:val="32"/>
          <w:szCs w:val="32"/>
        </w:rPr>
      </w:pPr>
      <w:r>
        <w:rPr>
          <w:b/>
          <w:sz w:val="32"/>
          <w:szCs w:val="32"/>
          <w:rtl w:val="0"/>
        </w:rPr>
        <w:t xml:space="preserve">  ami           = data.aws_ami.myami.id</w:t>
      </w:r>
    </w:p>
    <w:p w14:paraId="00000D29">
      <w:pPr>
        <w:rPr>
          <w:b/>
          <w:sz w:val="32"/>
          <w:szCs w:val="32"/>
        </w:rPr>
      </w:pPr>
      <w:r>
        <w:rPr>
          <w:b/>
          <w:sz w:val="32"/>
          <w:szCs w:val="32"/>
          <w:rtl w:val="0"/>
        </w:rPr>
        <w:t xml:space="preserve">  instance_type = "t2.micro"</w:t>
      </w:r>
    </w:p>
    <w:p w14:paraId="00000D2A">
      <w:pPr>
        <w:rPr>
          <w:b/>
          <w:sz w:val="32"/>
          <w:szCs w:val="32"/>
        </w:rPr>
      </w:pPr>
      <w:r>
        <w:rPr>
          <w:b/>
          <w:sz w:val="32"/>
          <w:szCs w:val="32"/>
          <w:rtl w:val="0"/>
        </w:rPr>
        <w:t xml:space="preserve">  key_name = "web-key"</w:t>
      </w:r>
    </w:p>
    <w:p w14:paraId="00000D2B">
      <w:pPr>
        <w:rPr>
          <w:b/>
          <w:sz w:val="32"/>
          <w:szCs w:val="32"/>
        </w:rPr>
      </w:pPr>
      <w:r>
        <w:rPr>
          <w:b/>
          <w:sz w:val="32"/>
          <w:szCs w:val="32"/>
          <w:rtl w:val="0"/>
        </w:rPr>
        <w:t xml:space="preserve">  subnet_id = aws_subnet.sl-subnet.id</w:t>
      </w:r>
    </w:p>
    <w:p w14:paraId="00000D2C">
      <w:pPr>
        <w:rPr>
          <w:b/>
          <w:sz w:val="32"/>
          <w:szCs w:val="32"/>
        </w:rPr>
      </w:pPr>
      <w:r>
        <w:rPr>
          <w:b/>
          <w:sz w:val="32"/>
          <w:szCs w:val="32"/>
          <w:rtl w:val="0"/>
        </w:rPr>
        <w:t xml:space="preserve">  security_groups = [aws_security_group.sl-sg.id]</w:t>
      </w:r>
    </w:p>
    <w:p w14:paraId="00000D2D">
      <w:pPr>
        <w:rPr>
          <w:b/>
          <w:sz w:val="32"/>
          <w:szCs w:val="32"/>
        </w:rPr>
      </w:pPr>
      <w:r>
        <w:rPr>
          <w:b/>
          <w:sz w:val="32"/>
          <w:szCs w:val="32"/>
          <w:rtl w:val="0"/>
        </w:rPr>
        <w:t xml:space="preserve">  tags = {</w:t>
      </w:r>
    </w:p>
    <w:p w14:paraId="00000D2E">
      <w:pPr>
        <w:rPr>
          <w:b/>
          <w:sz w:val="32"/>
          <w:szCs w:val="32"/>
        </w:rPr>
      </w:pPr>
      <w:r>
        <w:rPr>
          <w:b/>
          <w:sz w:val="32"/>
          <w:szCs w:val="32"/>
          <w:rtl w:val="0"/>
        </w:rPr>
        <w:t xml:space="preserve">    Name = "terraform-instance"</w:t>
      </w:r>
    </w:p>
    <w:p w14:paraId="00000D2F">
      <w:pPr>
        <w:rPr>
          <w:b/>
          <w:sz w:val="32"/>
          <w:szCs w:val="32"/>
        </w:rPr>
      </w:pPr>
      <w:r>
        <w:rPr>
          <w:b/>
          <w:sz w:val="32"/>
          <w:szCs w:val="32"/>
          <w:rtl w:val="0"/>
        </w:rPr>
        <w:t xml:space="preserve">  }</w:t>
      </w:r>
    </w:p>
    <w:p w14:paraId="00000D30">
      <w:pPr>
        <w:rPr>
          <w:b/>
          <w:sz w:val="32"/>
          <w:szCs w:val="32"/>
        </w:rPr>
      </w:pPr>
    </w:p>
    <w:p w14:paraId="00000D31">
      <w:pPr>
        <w:rPr>
          <w:b/>
          <w:sz w:val="32"/>
          <w:szCs w:val="32"/>
        </w:rPr>
      </w:pPr>
      <w:r>
        <w:rPr>
          <w:b/>
          <w:sz w:val="32"/>
          <w:szCs w:val="32"/>
          <w:rtl w:val="0"/>
        </w:rPr>
        <w:t>}</w:t>
      </w:r>
    </w:p>
    <w:p w14:paraId="00000D32">
      <w:pPr>
        <w:rPr>
          <w:b/>
          <w:sz w:val="32"/>
          <w:szCs w:val="32"/>
        </w:rPr>
      </w:pPr>
    </w:p>
    <w:p w14:paraId="00000D33">
      <w:pPr>
        <w:rPr>
          <w:b/>
          <w:sz w:val="32"/>
          <w:szCs w:val="32"/>
        </w:rPr>
      </w:pPr>
      <w:r>
        <w:rPr>
          <w:b/>
          <w:sz w:val="32"/>
          <w:szCs w:val="32"/>
          <w:rtl w:val="0"/>
        </w:rPr>
        <w:t>Save the file</w:t>
      </w:r>
    </w:p>
    <w:p w14:paraId="00000D34">
      <w:pPr>
        <w:rPr>
          <w:b/>
          <w:sz w:val="32"/>
          <w:szCs w:val="32"/>
        </w:rPr>
      </w:pPr>
    </w:p>
    <w:p w14:paraId="00000D35">
      <w:pPr>
        <w:rPr>
          <w:b/>
          <w:sz w:val="32"/>
          <w:szCs w:val="32"/>
        </w:rPr>
      </w:pPr>
      <w:r>
        <w:rPr>
          <w:b/>
          <w:sz w:val="32"/>
          <w:szCs w:val="32"/>
          <w:rtl w:val="0"/>
        </w:rPr>
        <w:t># terraform apply --auto-approve</w:t>
      </w:r>
    </w:p>
    <w:p w14:paraId="00000D36">
      <w:pPr>
        <w:rPr>
          <w:b/>
          <w:sz w:val="32"/>
          <w:szCs w:val="32"/>
        </w:rPr>
      </w:pPr>
    </w:p>
    <w:p w14:paraId="00000D37">
      <w:pPr>
        <w:rPr>
          <w:b/>
          <w:sz w:val="32"/>
          <w:szCs w:val="32"/>
        </w:rPr>
      </w:pPr>
    </w:p>
    <w:p w14:paraId="00000D38">
      <w:pPr>
        <w:rPr>
          <w:b/>
          <w:sz w:val="32"/>
          <w:szCs w:val="32"/>
        </w:rPr>
      </w:pPr>
      <w:r>
        <w:rPr>
          <w:b/>
          <w:sz w:val="32"/>
          <w:szCs w:val="32"/>
        </w:rPr>
        <w:drawing>
          <wp:inline distT="114300" distB="114300" distL="114300" distR="114300">
            <wp:extent cx="5943600" cy="2057400"/>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24" name="image18.png"/>
                    <pic:cNvPicPr preferRelativeResize="0"/>
                  </pic:nvPicPr>
                  <pic:blipFill>
                    <a:blip r:embed="rId62"/>
                    <a:srcRect/>
                    <a:stretch>
                      <a:fillRect/>
                    </a:stretch>
                  </pic:blipFill>
                  <pic:spPr>
                    <a:xfrm>
                      <a:off x="0" y="0"/>
                      <a:ext cx="5943600" cy="2057400"/>
                    </a:xfrm>
                    <a:prstGeom prst="rect">
                      <a:avLst/>
                    </a:prstGeom>
                  </pic:spPr>
                </pic:pic>
              </a:graphicData>
            </a:graphic>
          </wp:inline>
        </w:drawing>
      </w:r>
    </w:p>
    <w:p w14:paraId="00000D39">
      <w:pPr>
        <w:rPr>
          <w:b/>
          <w:sz w:val="32"/>
          <w:szCs w:val="32"/>
        </w:rPr>
      </w:pPr>
    </w:p>
    <w:p w14:paraId="00000D3A">
      <w:pPr>
        <w:rPr>
          <w:b/>
          <w:sz w:val="32"/>
          <w:szCs w:val="32"/>
        </w:rPr>
      </w:pPr>
    </w:p>
    <w:p w14:paraId="00000D3B">
      <w:pPr>
        <w:rPr>
          <w:b/>
          <w:sz w:val="32"/>
          <w:szCs w:val="32"/>
        </w:rPr>
      </w:pPr>
    </w:p>
    <w:p w14:paraId="00000D3C">
      <w:pPr>
        <w:rPr>
          <w:b/>
          <w:sz w:val="32"/>
          <w:szCs w:val="32"/>
        </w:rPr>
      </w:pPr>
    </w:p>
    <w:p w14:paraId="00000D3D">
      <w:pPr>
        <w:pStyle w:val="3"/>
      </w:pPr>
      <w:bookmarkStart w:id="5" w:name="_794x2zg6kfi2" w:colFirst="0" w:colLast="0"/>
      <w:bookmarkEnd w:id="5"/>
      <w:r>
        <w:rPr>
          <w:rtl w:val="0"/>
        </w:rPr>
        <w:t>Step 5: Ansible Setup for running the playbook on above created VM</w:t>
      </w:r>
    </w:p>
    <w:p w14:paraId="00000D3E">
      <w:pPr>
        <w:rPr>
          <w:b/>
          <w:sz w:val="32"/>
          <w:szCs w:val="32"/>
        </w:rPr>
      </w:pPr>
    </w:p>
    <w:p w14:paraId="00000D3F">
      <w:pPr>
        <w:rPr>
          <w:b/>
          <w:sz w:val="32"/>
          <w:szCs w:val="32"/>
        </w:rPr>
      </w:pPr>
      <w:r>
        <w:rPr>
          <w:b/>
          <w:sz w:val="32"/>
          <w:szCs w:val="32"/>
          <w:rtl w:val="0"/>
        </w:rPr>
        <w:t>Generate ssh keys for root user on Lab terminal(Ansible Controller)</w:t>
      </w:r>
    </w:p>
    <w:p w14:paraId="00000D40">
      <w:pPr>
        <w:rPr>
          <w:b/>
          <w:sz w:val="32"/>
          <w:szCs w:val="32"/>
        </w:rPr>
      </w:pPr>
    </w:p>
    <w:p w14:paraId="00000D41">
      <w:pPr>
        <w:rPr>
          <w:b/>
          <w:sz w:val="32"/>
          <w:szCs w:val="32"/>
        </w:rPr>
      </w:pPr>
      <w:r>
        <w:rPr>
          <w:b/>
          <w:sz w:val="32"/>
          <w:szCs w:val="32"/>
          <w:rtl w:val="0"/>
        </w:rPr>
        <w:t># sudo su -</w:t>
      </w:r>
    </w:p>
    <w:p w14:paraId="00000D42">
      <w:pPr>
        <w:rPr>
          <w:b/>
          <w:sz w:val="32"/>
          <w:szCs w:val="32"/>
        </w:rPr>
      </w:pPr>
    </w:p>
    <w:p w14:paraId="00000D43">
      <w:pPr>
        <w:rPr>
          <w:b/>
          <w:sz w:val="32"/>
          <w:szCs w:val="32"/>
        </w:rPr>
      </w:pPr>
      <w:r>
        <w:rPr>
          <w:b/>
          <w:sz w:val="32"/>
          <w:szCs w:val="32"/>
          <w:rtl w:val="0"/>
        </w:rPr>
        <w:t># ssh-keygen</w:t>
      </w:r>
    </w:p>
    <w:p w14:paraId="00000D44">
      <w:pPr>
        <w:rPr>
          <w:b/>
          <w:sz w:val="32"/>
          <w:szCs w:val="32"/>
        </w:rPr>
      </w:pPr>
    </w:p>
    <w:p w14:paraId="00000D45">
      <w:pPr>
        <w:rPr>
          <w:b/>
          <w:sz w:val="32"/>
          <w:szCs w:val="32"/>
        </w:rPr>
      </w:pPr>
      <w:r>
        <w:rPr>
          <w:b/>
          <w:sz w:val="32"/>
          <w:szCs w:val="32"/>
          <w:rtl w:val="0"/>
        </w:rPr>
        <w:t># cat /root/.ssh/id_rsa.pub</w:t>
      </w:r>
    </w:p>
    <w:p w14:paraId="00000D46">
      <w:pPr>
        <w:rPr>
          <w:b/>
          <w:sz w:val="32"/>
          <w:szCs w:val="32"/>
        </w:rPr>
      </w:pPr>
    </w:p>
    <w:p w14:paraId="00000D47">
      <w:pPr>
        <w:rPr>
          <w:b/>
          <w:sz w:val="32"/>
          <w:szCs w:val="32"/>
        </w:rPr>
      </w:pPr>
      <w:r>
        <w:rPr>
          <w:b/>
          <w:sz w:val="32"/>
          <w:szCs w:val="32"/>
          <w:rtl w:val="0"/>
        </w:rPr>
        <w:t xml:space="preserve">Copy the keys carefully </w:t>
      </w:r>
    </w:p>
    <w:p w14:paraId="00000D48">
      <w:pPr>
        <w:rPr>
          <w:b/>
          <w:sz w:val="32"/>
          <w:szCs w:val="32"/>
        </w:rPr>
      </w:pPr>
    </w:p>
    <w:p w14:paraId="00000D49">
      <w:pPr>
        <w:rPr>
          <w:b/>
          <w:sz w:val="32"/>
          <w:szCs w:val="32"/>
        </w:rPr>
      </w:pPr>
    </w:p>
    <w:p w14:paraId="00000D4A">
      <w:pPr>
        <w:rPr>
          <w:b/>
          <w:sz w:val="32"/>
          <w:szCs w:val="32"/>
        </w:rPr>
      </w:pPr>
      <w:r>
        <w:rPr>
          <w:b/>
          <w:sz w:val="32"/>
          <w:szCs w:val="32"/>
          <w:rtl w:val="0"/>
        </w:rPr>
        <w:t>GO to AWS EC2 server - Ansible worker</w:t>
      </w:r>
    </w:p>
    <w:p w14:paraId="00000D4B">
      <w:pPr>
        <w:rPr>
          <w:b/>
          <w:sz w:val="32"/>
          <w:szCs w:val="32"/>
        </w:rPr>
      </w:pPr>
    </w:p>
    <w:p w14:paraId="00000D4C">
      <w:pPr>
        <w:rPr>
          <w:b/>
          <w:sz w:val="32"/>
          <w:szCs w:val="32"/>
        </w:rPr>
      </w:pPr>
    </w:p>
    <w:p w14:paraId="00000D4D">
      <w:pPr>
        <w:rPr>
          <w:b/>
          <w:sz w:val="32"/>
          <w:szCs w:val="32"/>
        </w:rPr>
      </w:pPr>
      <w:r>
        <w:rPr>
          <w:b/>
          <w:sz w:val="32"/>
          <w:szCs w:val="32"/>
          <w:rtl w:val="0"/>
        </w:rPr>
        <w:t># sudo su -</w:t>
      </w:r>
    </w:p>
    <w:p w14:paraId="00000D4E">
      <w:pPr>
        <w:rPr>
          <w:b/>
          <w:sz w:val="32"/>
          <w:szCs w:val="32"/>
        </w:rPr>
      </w:pPr>
      <w:r>
        <w:rPr>
          <w:b/>
          <w:sz w:val="32"/>
          <w:szCs w:val="32"/>
          <w:rtl w:val="0"/>
        </w:rPr>
        <w:t># cd .ssh</w:t>
      </w:r>
    </w:p>
    <w:p w14:paraId="00000D4F">
      <w:pPr>
        <w:rPr>
          <w:b/>
          <w:sz w:val="26"/>
          <w:szCs w:val="26"/>
        </w:rPr>
      </w:pPr>
      <w:r>
        <w:rPr>
          <w:b/>
          <w:sz w:val="32"/>
          <w:szCs w:val="32"/>
          <w:rtl w:val="0"/>
        </w:rPr>
        <w:t xml:space="preserve"># </w:t>
      </w:r>
      <w:r>
        <w:rPr>
          <w:b/>
          <w:sz w:val="26"/>
          <w:szCs w:val="26"/>
          <w:rtl w:val="0"/>
        </w:rPr>
        <w:t>echo "GIVE YOUR SSH PUBLIC KEY" &gt;&gt; ~/.ssh/authorized_keys</w:t>
      </w:r>
    </w:p>
    <w:p w14:paraId="00000D50">
      <w:pPr>
        <w:rPr>
          <w:b/>
          <w:sz w:val="32"/>
          <w:szCs w:val="32"/>
        </w:rPr>
      </w:pPr>
    </w:p>
    <w:p w14:paraId="00000D51">
      <w:pPr>
        <w:rPr>
          <w:b/>
          <w:sz w:val="32"/>
          <w:szCs w:val="32"/>
        </w:rPr>
      </w:pPr>
    </w:p>
    <w:p w14:paraId="00000D52">
      <w:pPr>
        <w:rPr>
          <w:b/>
          <w:sz w:val="32"/>
          <w:szCs w:val="32"/>
        </w:rPr>
      </w:pPr>
      <w:r>
        <w:rPr>
          <w:b/>
          <w:sz w:val="32"/>
          <w:szCs w:val="32"/>
          <w:rtl w:val="0"/>
        </w:rPr>
        <w:t>Go back to the lab terminal.</w:t>
      </w:r>
    </w:p>
    <w:p w14:paraId="00000D53">
      <w:pPr>
        <w:rPr>
          <w:b/>
          <w:sz w:val="32"/>
          <w:szCs w:val="32"/>
        </w:rPr>
      </w:pPr>
    </w:p>
    <w:p w14:paraId="00000D54">
      <w:pPr>
        <w:rPr>
          <w:b/>
          <w:sz w:val="32"/>
          <w:szCs w:val="32"/>
        </w:rPr>
      </w:pPr>
    </w:p>
    <w:p w14:paraId="00000D55">
      <w:pPr>
        <w:rPr>
          <w:b/>
          <w:sz w:val="32"/>
          <w:szCs w:val="32"/>
        </w:rPr>
      </w:pPr>
    </w:p>
    <w:p w14:paraId="00000D56">
      <w:pPr>
        <w:pStyle w:val="3"/>
      </w:pPr>
      <w:bookmarkStart w:id="6" w:name="_z4sn92q74zo7" w:colFirst="0" w:colLast="0"/>
      <w:bookmarkEnd w:id="6"/>
      <w:r>
        <w:rPr>
          <w:rtl w:val="0"/>
        </w:rPr>
        <w:t>Step 6: Create Ansible Inventory file with IP address of AWS EC2 server</w:t>
      </w:r>
    </w:p>
    <w:p w14:paraId="00000D57">
      <w:pPr>
        <w:rPr>
          <w:b/>
          <w:sz w:val="32"/>
          <w:szCs w:val="32"/>
        </w:rPr>
      </w:pPr>
    </w:p>
    <w:p w14:paraId="00000D58">
      <w:pPr>
        <w:rPr>
          <w:b/>
          <w:sz w:val="32"/>
          <w:szCs w:val="32"/>
        </w:rPr>
      </w:pPr>
      <w:r>
        <w:rPr>
          <w:b/>
          <w:sz w:val="32"/>
          <w:szCs w:val="32"/>
          <w:rtl w:val="0"/>
        </w:rPr>
        <w:t>In same directory where the terraform code is create the ansible inventory</w:t>
      </w:r>
    </w:p>
    <w:p w14:paraId="00000D59">
      <w:pPr>
        <w:rPr>
          <w:b/>
          <w:sz w:val="32"/>
          <w:szCs w:val="32"/>
        </w:rPr>
      </w:pPr>
    </w:p>
    <w:p w14:paraId="00000D5A">
      <w:pPr>
        <w:rPr>
          <w:b/>
          <w:sz w:val="32"/>
          <w:szCs w:val="32"/>
        </w:rPr>
      </w:pPr>
      <w:r>
        <w:rPr>
          <w:b/>
          <w:sz w:val="32"/>
          <w:szCs w:val="32"/>
          <w:rtl w:val="0"/>
        </w:rPr>
        <w:t># vim myinventory</w:t>
      </w:r>
    </w:p>
    <w:p w14:paraId="00000D5B">
      <w:pPr>
        <w:rPr>
          <w:b/>
          <w:sz w:val="32"/>
          <w:szCs w:val="32"/>
        </w:rPr>
      </w:pPr>
    </w:p>
    <w:p w14:paraId="00000D5C">
      <w:pPr>
        <w:rPr>
          <w:b/>
          <w:sz w:val="32"/>
          <w:szCs w:val="32"/>
        </w:rPr>
      </w:pPr>
      <w:r>
        <w:rPr>
          <w:b/>
          <w:sz w:val="32"/>
          <w:szCs w:val="32"/>
          <w:rtl w:val="0"/>
        </w:rPr>
        <w:t>[webserver]</w:t>
      </w:r>
    </w:p>
    <w:p w14:paraId="00000D5D">
      <w:pPr>
        <w:rPr>
          <w:b/>
          <w:sz w:val="32"/>
          <w:szCs w:val="32"/>
        </w:rPr>
      </w:pPr>
      <w:r>
        <w:rPr>
          <w:b/>
          <w:sz w:val="32"/>
          <w:szCs w:val="32"/>
          <w:rtl w:val="0"/>
        </w:rPr>
        <w:t>54.162.0.24</w:t>
      </w:r>
    </w:p>
    <w:p w14:paraId="00000D5E">
      <w:pPr>
        <w:rPr>
          <w:b/>
          <w:sz w:val="32"/>
          <w:szCs w:val="32"/>
        </w:rPr>
      </w:pPr>
    </w:p>
    <w:p w14:paraId="00000D5F">
      <w:pPr>
        <w:rPr>
          <w:b/>
          <w:sz w:val="32"/>
          <w:szCs w:val="32"/>
        </w:rPr>
      </w:pPr>
      <w:r>
        <w:rPr>
          <w:b/>
          <w:sz w:val="32"/>
          <w:szCs w:val="32"/>
          <w:rtl w:val="0"/>
        </w:rPr>
        <w:t>Save the file</w:t>
      </w:r>
    </w:p>
    <w:p w14:paraId="00000D60">
      <w:pPr>
        <w:rPr>
          <w:b/>
          <w:sz w:val="32"/>
          <w:szCs w:val="32"/>
        </w:rPr>
      </w:pPr>
    </w:p>
    <w:p w14:paraId="00000D61">
      <w:pPr>
        <w:rPr>
          <w:b/>
          <w:sz w:val="32"/>
          <w:szCs w:val="32"/>
        </w:rPr>
      </w:pPr>
      <w:r>
        <w:rPr>
          <w:b/>
          <w:sz w:val="32"/>
          <w:szCs w:val="32"/>
          <w:rtl w:val="0"/>
        </w:rPr>
        <w:t># pwd</w:t>
      </w:r>
    </w:p>
    <w:p w14:paraId="00000D62">
      <w:pPr>
        <w:rPr>
          <w:b/>
          <w:sz w:val="32"/>
          <w:szCs w:val="32"/>
        </w:rPr>
      </w:pPr>
    </w:p>
    <w:p w14:paraId="00000D63">
      <w:pPr>
        <w:rPr>
          <w:b/>
          <w:sz w:val="32"/>
          <w:szCs w:val="32"/>
        </w:rPr>
      </w:pPr>
      <w:r>
        <w:rPr>
          <w:b/>
          <w:sz w:val="32"/>
          <w:szCs w:val="32"/>
          <w:rtl w:val="0"/>
        </w:rPr>
        <w:t>Copy the path of the directory</w:t>
      </w:r>
    </w:p>
    <w:p w14:paraId="00000D64">
      <w:pPr>
        <w:rPr>
          <w:b/>
          <w:sz w:val="32"/>
          <w:szCs w:val="32"/>
        </w:rPr>
      </w:pPr>
    </w:p>
    <w:p w14:paraId="00000D65">
      <w:pPr>
        <w:rPr>
          <w:b/>
          <w:sz w:val="32"/>
          <w:szCs w:val="32"/>
        </w:rPr>
      </w:pPr>
      <w:r>
        <w:rPr>
          <w:b/>
          <w:sz w:val="32"/>
          <w:szCs w:val="32"/>
          <w:rtl w:val="0"/>
        </w:rPr>
        <w:t># vim ansible.cfg</w:t>
      </w:r>
    </w:p>
    <w:p w14:paraId="00000D66">
      <w:pPr>
        <w:rPr>
          <w:b/>
          <w:sz w:val="32"/>
          <w:szCs w:val="32"/>
        </w:rPr>
      </w:pPr>
    </w:p>
    <w:p w14:paraId="00000D67">
      <w:pPr>
        <w:rPr>
          <w:b/>
          <w:sz w:val="32"/>
          <w:szCs w:val="32"/>
        </w:rPr>
      </w:pPr>
      <w:r>
        <w:rPr>
          <w:b/>
          <w:sz w:val="32"/>
          <w:szCs w:val="32"/>
          <w:rtl w:val="0"/>
        </w:rPr>
        <w:t>[defaults]</w:t>
      </w:r>
    </w:p>
    <w:p w14:paraId="00000D68">
      <w:pPr>
        <w:rPr>
          <w:b/>
          <w:sz w:val="32"/>
          <w:szCs w:val="32"/>
        </w:rPr>
      </w:pPr>
      <w:r>
        <w:rPr>
          <w:b/>
          <w:sz w:val="32"/>
          <w:szCs w:val="32"/>
          <w:rtl w:val="0"/>
        </w:rPr>
        <w:t>inventory = /root/myproject/myinventory</w:t>
      </w:r>
    </w:p>
    <w:p w14:paraId="00000D69">
      <w:pPr>
        <w:rPr>
          <w:b/>
          <w:sz w:val="32"/>
          <w:szCs w:val="32"/>
        </w:rPr>
      </w:pPr>
    </w:p>
    <w:p w14:paraId="00000D6A">
      <w:pPr>
        <w:rPr>
          <w:b/>
          <w:sz w:val="32"/>
          <w:szCs w:val="32"/>
        </w:rPr>
      </w:pPr>
      <w:r>
        <w:rPr>
          <w:b/>
          <w:sz w:val="32"/>
          <w:szCs w:val="32"/>
          <w:rtl w:val="0"/>
        </w:rPr>
        <w:t>Save the file</w:t>
      </w:r>
    </w:p>
    <w:p w14:paraId="00000D6B">
      <w:pPr>
        <w:rPr>
          <w:b/>
          <w:sz w:val="32"/>
          <w:szCs w:val="32"/>
        </w:rPr>
      </w:pPr>
    </w:p>
    <w:p w14:paraId="00000D6C">
      <w:pPr>
        <w:rPr>
          <w:b/>
          <w:sz w:val="32"/>
          <w:szCs w:val="32"/>
        </w:rPr>
      </w:pPr>
      <w:r>
        <w:rPr>
          <w:b/>
          <w:sz w:val="32"/>
          <w:szCs w:val="32"/>
          <w:rtl w:val="0"/>
        </w:rPr>
        <w:t xml:space="preserve">Validate the setup : </w:t>
      </w:r>
    </w:p>
    <w:p w14:paraId="00000D6D">
      <w:pPr>
        <w:rPr>
          <w:b/>
          <w:sz w:val="32"/>
          <w:szCs w:val="32"/>
        </w:rPr>
      </w:pPr>
    </w:p>
    <w:p w14:paraId="00000D6E">
      <w:pPr>
        <w:rPr>
          <w:b/>
          <w:sz w:val="32"/>
          <w:szCs w:val="32"/>
        </w:rPr>
      </w:pPr>
      <w:r>
        <w:rPr>
          <w:b/>
          <w:sz w:val="32"/>
          <w:szCs w:val="32"/>
          <w:rtl w:val="0"/>
        </w:rPr>
        <w:t xml:space="preserve"># ansible webserver -m ping </w:t>
      </w:r>
    </w:p>
    <w:p w14:paraId="00000D6F">
      <w:pPr>
        <w:rPr>
          <w:b/>
          <w:sz w:val="32"/>
          <w:szCs w:val="32"/>
        </w:rPr>
      </w:pPr>
    </w:p>
    <w:p w14:paraId="00000D70">
      <w:pPr>
        <w:pStyle w:val="3"/>
      </w:pPr>
      <w:bookmarkStart w:id="7" w:name="_6cep2jb42a9g" w:colFirst="0" w:colLast="0"/>
      <w:bookmarkEnd w:id="7"/>
      <w:r>
        <w:rPr>
          <w:rtl w:val="0"/>
        </w:rPr>
        <w:t>Step 7: Write the playbook</w:t>
      </w:r>
    </w:p>
    <w:p w14:paraId="00000D71"/>
    <w:p w14:paraId="00000D72">
      <w:r>
        <w:rPr>
          <w:rtl w:val="0"/>
        </w:rPr>
        <w:t># vim playbook.yml</w:t>
      </w:r>
    </w:p>
    <w:p w14:paraId="00000D73"/>
    <w:p w14:paraId="00000D74">
      <w:r>
        <w:rPr>
          <w:rtl w:val="0"/>
        </w:rPr>
        <w:t>- name: run playbook using terraform</w:t>
      </w:r>
    </w:p>
    <w:p w14:paraId="00000D75">
      <w:r>
        <w:rPr>
          <w:rtl w:val="0"/>
        </w:rPr>
        <w:t xml:space="preserve">  hosts: webserver</w:t>
      </w:r>
    </w:p>
    <w:p w14:paraId="00000D76">
      <w:r>
        <w:rPr>
          <w:rtl w:val="0"/>
        </w:rPr>
        <w:t xml:space="preserve">  become: true</w:t>
      </w:r>
    </w:p>
    <w:p w14:paraId="00000D77">
      <w:r>
        <w:rPr>
          <w:rtl w:val="0"/>
        </w:rPr>
        <w:t xml:space="preserve">  tasks:</w:t>
      </w:r>
    </w:p>
    <w:p w14:paraId="00000D78">
      <w:r>
        <w:rPr>
          <w:rtl w:val="0"/>
        </w:rPr>
        <w:t xml:space="preserve">  - name: Install python3</w:t>
      </w:r>
    </w:p>
    <w:p w14:paraId="00000D79">
      <w:r>
        <w:rPr>
          <w:rtl w:val="0"/>
        </w:rPr>
        <w:t xml:space="preserve">    package: name=python3 state=present</w:t>
      </w:r>
    </w:p>
    <w:p w14:paraId="00000D7A">
      <w:r>
        <w:rPr>
          <w:rtl w:val="0"/>
        </w:rPr>
        <w:t xml:space="preserve">  - name: Install maven</w:t>
      </w:r>
    </w:p>
    <w:p w14:paraId="00000D7B">
      <w:r>
        <w:rPr>
          <w:rtl w:val="0"/>
        </w:rPr>
        <w:t xml:space="preserve">    package: name=maven state=present</w:t>
      </w:r>
    </w:p>
    <w:p w14:paraId="00000D7C">
      <w:r>
        <w:rPr>
          <w:rtl w:val="0"/>
        </w:rPr>
        <w:t xml:space="preserve">  - name: Create a file</w:t>
      </w:r>
    </w:p>
    <w:p w14:paraId="00000D7D">
      <w:r>
        <w:rPr>
          <w:rtl w:val="0"/>
        </w:rPr>
        <w:t xml:space="preserve">    file: path=/tmp/ansible.txt state=touch</w:t>
      </w:r>
    </w:p>
    <w:p w14:paraId="00000D7E"/>
    <w:p w14:paraId="00000D7F"/>
    <w:p w14:paraId="00000D80">
      <w:r>
        <w:rPr>
          <w:rtl w:val="0"/>
        </w:rPr>
        <w:t>Save the file</w:t>
      </w:r>
    </w:p>
    <w:p w14:paraId="00000D81"/>
    <w:p w14:paraId="00000D82"/>
    <w:p w14:paraId="00000D83">
      <w:pPr>
        <w:pStyle w:val="3"/>
      </w:pPr>
      <w:bookmarkStart w:id="8" w:name="_nmmrp1857tyc" w:colFirst="0" w:colLast="0"/>
      <w:bookmarkEnd w:id="8"/>
      <w:r>
        <w:rPr>
          <w:rtl w:val="0"/>
        </w:rPr>
        <w:t>Step 8: Write Terraform code to run the playbook:</w:t>
      </w:r>
    </w:p>
    <w:p w14:paraId="00000D84"/>
    <w:p w14:paraId="00000D85"/>
    <w:p w14:paraId="00000D86">
      <w:r>
        <w:rPr>
          <w:rtl w:val="0"/>
        </w:rPr>
        <w:t># vim runplaybook.tf</w:t>
      </w:r>
    </w:p>
    <w:p w14:paraId="00000D87"/>
    <w:p w14:paraId="00000D88">
      <w:r>
        <w:rPr>
          <w:rtl w:val="0"/>
        </w:rPr>
        <w:t>resource "null_resource" "run_playbook" {</w:t>
      </w:r>
    </w:p>
    <w:p w14:paraId="00000D89"/>
    <w:p w14:paraId="00000D8A"/>
    <w:p w14:paraId="00000D8B">
      <w:pPr>
        <w:rPr>
          <w:b/>
          <w:sz w:val="36"/>
          <w:szCs w:val="36"/>
        </w:rPr>
      </w:pPr>
      <w:r>
        <w:rPr>
          <w:b/>
          <w:sz w:val="36"/>
          <w:szCs w:val="36"/>
          <w:rtl w:val="0"/>
        </w:rPr>
        <w:t>provisioner "local-exec" {</w:t>
      </w:r>
    </w:p>
    <w:p w14:paraId="00000D8C">
      <w:pPr>
        <w:rPr>
          <w:b/>
          <w:sz w:val="36"/>
          <w:szCs w:val="36"/>
        </w:rPr>
      </w:pPr>
    </w:p>
    <w:p w14:paraId="00000D8D">
      <w:pPr>
        <w:rPr>
          <w:b/>
          <w:sz w:val="36"/>
          <w:szCs w:val="36"/>
        </w:rPr>
      </w:pPr>
      <w:r>
        <w:rPr>
          <w:b/>
          <w:sz w:val="36"/>
          <w:szCs w:val="36"/>
          <w:rtl w:val="0"/>
        </w:rPr>
        <w:t>command = "ansible-playbook playbook.yml"</w:t>
      </w:r>
    </w:p>
    <w:p w14:paraId="00000D8E">
      <w:pPr>
        <w:rPr>
          <w:b/>
          <w:sz w:val="36"/>
          <w:szCs w:val="36"/>
        </w:rPr>
      </w:pPr>
    </w:p>
    <w:p w14:paraId="00000D8F">
      <w:pPr>
        <w:rPr>
          <w:b/>
          <w:sz w:val="36"/>
          <w:szCs w:val="36"/>
        </w:rPr>
      </w:pPr>
      <w:r>
        <w:rPr>
          <w:b/>
          <w:sz w:val="36"/>
          <w:szCs w:val="36"/>
          <w:rtl w:val="0"/>
        </w:rPr>
        <w:t>}</w:t>
      </w:r>
    </w:p>
    <w:p w14:paraId="00000D90"/>
    <w:p w14:paraId="00000D91">
      <w:r>
        <w:rPr>
          <w:rtl w:val="0"/>
        </w:rPr>
        <w:t>}</w:t>
      </w:r>
    </w:p>
    <w:p w14:paraId="00000D92"/>
    <w:p w14:paraId="00000D93"/>
    <w:p w14:paraId="00000D94">
      <w:r>
        <w:rPr>
          <w:rtl w:val="0"/>
        </w:rPr>
        <w:t>Save the file</w:t>
      </w:r>
    </w:p>
    <w:p w14:paraId="00000D95"/>
    <w:p w14:paraId="00000D96"/>
    <w:p w14:paraId="00000D97">
      <w:pPr>
        <w:pStyle w:val="3"/>
      </w:pPr>
      <w:bookmarkStart w:id="9" w:name="_nw0p6diib383" w:colFirst="0" w:colLast="0"/>
      <w:bookmarkEnd w:id="9"/>
      <w:r>
        <w:rPr>
          <w:rtl w:val="0"/>
        </w:rPr>
        <w:t xml:space="preserve">Step 9: Execute the playbook using terraform command </w:t>
      </w:r>
    </w:p>
    <w:p w14:paraId="00000D98"/>
    <w:p w14:paraId="00000D99">
      <w:r>
        <w:rPr>
          <w:rtl w:val="0"/>
        </w:rPr>
        <w:t># terraform init</w:t>
      </w:r>
    </w:p>
    <w:p w14:paraId="00000D9A"/>
    <w:p w14:paraId="00000D9B">
      <w:r>
        <w:rPr>
          <w:rtl w:val="0"/>
        </w:rPr>
        <w:t xml:space="preserve"># terraform apply -target null_resource.run_playbook </w:t>
      </w:r>
    </w:p>
    <w:p w14:paraId="00000D9C"/>
    <w:p w14:paraId="00000D9D"/>
    <w:p w14:paraId="00000D9E">
      <w:r>
        <w:drawing>
          <wp:inline distT="114300" distB="114300" distL="114300" distR="114300">
            <wp:extent cx="5943600" cy="2247900"/>
            <wp:effectExtent l="0" t="0" r="0" b="0"/>
            <wp:docPr id="20" name="image15.png"/>
            <wp:cNvGraphicFramePr/>
            <a:graphic xmlns:a="http://schemas.openxmlformats.org/drawingml/2006/main">
              <a:graphicData uri="http://schemas.openxmlformats.org/drawingml/2006/picture">
                <pic:pic xmlns:pic="http://schemas.openxmlformats.org/drawingml/2006/picture">
                  <pic:nvPicPr>
                    <pic:cNvPr id="20" name="image15.png"/>
                    <pic:cNvPicPr preferRelativeResize="0"/>
                  </pic:nvPicPr>
                  <pic:blipFill>
                    <a:blip r:embed="rId63"/>
                    <a:srcRect/>
                    <a:stretch>
                      <a:fillRect/>
                    </a:stretch>
                  </pic:blipFill>
                  <pic:spPr>
                    <a:xfrm>
                      <a:off x="0" y="0"/>
                      <a:ext cx="5943600" cy="2247900"/>
                    </a:xfrm>
                    <a:prstGeom prst="rect">
                      <a:avLst/>
                    </a:prstGeom>
                  </pic:spPr>
                </pic:pic>
              </a:graphicData>
            </a:graphic>
          </wp:inline>
        </w:drawing>
      </w:r>
    </w:p>
    <w:p w14:paraId="00000D9F">
      <w:r>
        <w:drawing>
          <wp:inline distT="114300" distB="114300" distL="114300" distR="114300">
            <wp:extent cx="5943600" cy="107950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22" name="image20.png"/>
                    <pic:cNvPicPr preferRelativeResize="0"/>
                  </pic:nvPicPr>
                  <pic:blipFill>
                    <a:blip r:embed="rId64"/>
                    <a:srcRect/>
                    <a:stretch>
                      <a:fillRect/>
                    </a:stretch>
                  </pic:blipFill>
                  <pic:spPr>
                    <a:xfrm>
                      <a:off x="0" y="0"/>
                      <a:ext cx="5943600" cy="1079500"/>
                    </a:xfrm>
                    <a:prstGeom prst="rect">
                      <a:avLst/>
                    </a:prstGeom>
                  </pic:spPr>
                </pic:pic>
              </a:graphicData>
            </a:graphic>
          </wp:inline>
        </w:drawing>
      </w:r>
    </w:p>
    <w:p w14:paraId="00000DA0"/>
    <w:p w14:paraId="00000DA1">
      <w:r>
        <w:drawing>
          <wp:inline distT="114300" distB="114300" distL="114300" distR="114300">
            <wp:extent cx="5943600" cy="1778000"/>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2" name="image13.png"/>
                    <pic:cNvPicPr preferRelativeResize="0"/>
                  </pic:nvPicPr>
                  <pic:blipFill>
                    <a:blip r:embed="rId65"/>
                    <a:srcRect/>
                    <a:stretch>
                      <a:fillRect/>
                    </a:stretch>
                  </pic:blipFill>
                  <pic:spPr>
                    <a:xfrm>
                      <a:off x="0" y="0"/>
                      <a:ext cx="5943600" cy="1778000"/>
                    </a:xfrm>
                    <a:prstGeom prst="rect">
                      <a:avLst/>
                    </a:prstGeom>
                  </pic:spPr>
                </pic:pic>
              </a:graphicData>
            </a:graphic>
          </wp:inline>
        </w:drawing>
      </w:r>
    </w:p>
    <w:p w14:paraId="00000DA2"/>
    <w:p w14:paraId="00000DA3">
      <w:r>
        <w:rPr>
          <w:rtl w:val="0"/>
        </w:rPr>
        <w:t>==================================================================</w:t>
      </w:r>
    </w:p>
    <w:p w14:paraId="00000DA4"/>
    <w:p w14:paraId="00000DA5">
      <w:pPr>
        <w:pStyle w:val="2"/>
      </w:pPr>
      <w:bookmarkStart w:id="10" w:name="_c6b8w1vzcvz3" w:colFirst="0" w:colLast="0"/>
      <w:bookmarkEnd w:id="10"/>
      <w:r>
        <w:rPr>
          <w:rtl w:val="0"/>
        </w:rPr>
        <w:t>Project 2: Ansible playbook for deploying html code and configurations on NGINX server</w:t>
      </w:r>
    </w:p>
    <w:p w14:paraId="00000DA6"/>
    <w:p w14:paraId="00000DA7">
      <w:r>
        <w:rPr>
          <w:rtl w:val="0"/>
        </w:rPr>
        <w:t xml:space="preserve">NGINX is a software that helps websites run smoothly and load faster. </w:t>
      </w:r>
    </w:p>
    <w:p w14:paraId="00000DA8"/>
    <w:p w14:paraId="00000DA9">
      <w:r>
        <w:rPr>
          <w:rtl w:val="0"/>
        </w:rPr>
        <w:t>Think of it like a smart traffic controller for the internet.</w:t>
      </w:r>
    </w:p>
    <w:p w14:paraId="00000DAA"/>
    <w:p w14:paraId="00000DAB">
      <w:r>
        <w:rPr>
          <w:rtl w:val="0"/>
        </w:rPr>
        <w:t>some key uses:</w:t>
      </w:r>
    </w:p>
    <w:p w14:paraId="00000DAC"/>
    <w:p w14:paraId="00000DAD">
      <w:r>
        <w:rPr>
          <w:rtl w:val="0"/>
        </w:rPr>
        <w:t>Web Server:</w:t>
      </w:r>
    </w:p>
    <w:p w14:paraId="00000DAE">
      <w:r>
        <w:rPr>
          <w:rtl w:val="0"/>
        </w:rPr>
        <w:t>Hosts websites and delivers pages to your browser when you visit a site.</w:t>
      </w:r>
    </w:p>
    <w:p w14:paraId="00000DAF"/>
    <w:p w14:paraId="00000DB0">
      <w:r>
        <w:rPr>
          <w:rtl w:val="0"/>
        </w:rPr>
        <w:t>Reverse Proxy:</w:t>
      </w:r>
    </w:p>
    <w:p w14:paraId="00000DB1">
      <w:r>
        <w:rPr>
          <w:rtl w:val="0"/>
        </w:rPr>
        <w:t>Acts like a front desk that takes all incoming requests and sends them to the right back-end servers.</w:t>
      </w:r>
    </w:p>
    <w:p w14:paraId="00000DB2"/>
    <w:p w14:paraId="00000DB3">
      <w:r>
        <w:rPr>
          <w:rtl w:val="0"/>
        </w:rPr>
        <w:t>Load Balancer:</w:t>
      </w:r>
    </w:p>
    <w:p w14:paraId="00000DB4">
      <w:r>
        <w:rPr>
          <w:rtl w:val="0"/>
        </w:rPr>
        <w:t>Distributes the workload across multiple servers so no single server gets overwhelmed.</w:t>
      </w:r>
    </w:p>
    <w:p w14:paraId="00000DB5"/>
    <w:p w14:paraId="00000DB6">
      <w:r>
        <w:rPr>
          <w:rtl w:val="0"/>
        </w:rPr>
        <w:t>Caching:</w:t>
      </w:r>
    </w:p>
    <w:p w14:paraId="00000DB7">
      <w:r>
        <w:rPr>
          <w:rtl w:val="0"/>
        </w:rPr>
        <w:t>Stores frequently accessed content so it loads faster the next time.</w:t>
      </w:r>
    </w:p>
    <w:p w14:paraId="00000DB8"/>
    <w:p w14:paraId="00000DB9">
      <w:r>
        <w:rPr>
          <w:rtl w:val="0"/>
        </w:rPr>
        <w:t>Security:</w:t>
      </w:r>
    </w:p>
    <w:p w14:paraId="00000DBA">
      <w:r>
        <w:rPr>
          <w:rtl w:val="0"/>
        </w:rPr>
        <w:t>Helps filter bad traffic and protect against attacks like DDoS (too many fake requests at once).</w:t>
      </w:r>
    </w:p>
    <w:p w14:paraId="00000DBB"/>
    <w:p w14:paraId="00000DBC">
      <w:r>
        <w:rPr>
          <w:rtl w:val="0"/>
        </w:rPr>
        <w:t>NGINX makes websites faster, more secure, and able to handle a lot of visitors at once.</w:t>
      </w:r>
    </w:p>
    <w:p w14:paraId="00000DBD"/>
    <w:p w14:paraId="00000DBE"/>
    <w:p w14:paraId="00000DBF">
      <w:pPr>
        <w:pStyle w:val="3"/>
      </w:pPr>
      <w:bookmarkStart w:id="11" w:name="_lfqhkhwz7kmx" w:colFirst="0" w:colLast="0"/>
      <w:bookmarkEnd w:id="11"/>
      <w:r>
        <w:rPr>
          <w:rtl w:val="0"/>
        </w:rPr>
        <w:t>Step1: Create Inventory file to store worker details</w:t>
      </w:r>
    </w:p>
    <w:p w14:paraId="00000DC0"/>
    <w:p w14:paraId="00000DC1"/>
    <w:p w14:paraId="00000DC2">
      <w:r>
        <w:rPr>
          <w:rtl w:val="0"/>
        </w:rPr>
        <w:t># cd</w:t>
      </w:r>
    </w:p>
    <w:p w14:paraId="00000DC3"/>
    <w:p w14:paraId="00000DC4">
      <w:r>
        <w:rPr>
          <w:rtl w:val="0"/>
        </w:rPr>
        <w:t># ssh-keygen</w:t>
      </w:r>
    </w:p>
    <w:p w14:paraId="00000DC5"/>
    <w:p w14:paraId="00000DC6">
      <w:r>
        <w:rPr>
          <w:rtl w:val="0"/>
        </w:rPr>
        <w:t xml:space="preserve">#  cat /root/.ssh/id_rsa.pub  </w:t>
      </w:r>
    </w:p>
    <w:p w14:paraId="00000DC7"/>
    <w:p w14:paraId="00000DC8">
      <w:r>
        <w:rPr>
          <w:rtl w:val="0"/>
        </w:rPr>
        <w:t>Co[defaults]</w:t>
      </w:r>
    </w:p>
    <w:p w14:paraId="00000DC9">
      <w:r>
        <w:rPr>
          <w:rtl w:val="0"/>
        </w:rPr>
        <w:t>inventory = /root/myinventory</w:t>
      </w:r>
    </w:p>
    <w:p w14:paraId="00000DCA">
      <w:r>
        <w:rPr>
          <w:rtl w:val="0"/>
        </w:rPr>
        <w:t>py the key</w:t>
      </w:r>
    </w:p>
    <w:p w14:paraId="00000DCB"/>
    <w:p w14:paraId="00000DCC">
      <w:r>
        <w:rPr>
          <w:rtl w:val="0"/>
        </w:rPr>
        <w:t>Create worker node in aws lab and connect to it -&gt; become root user</w:t>
      </w:r>
    </w:p>
    <w:p w14:paraId="00000DCD"/>
    <w:p w14:paraId="00000DCE">
      <w:r>
        <w:rPr>
          <w:rtl w:val="0"/>
        </w:rPr>
        <w:t># sudo su -</w:t>
      </w:r>
    </w:p>
    <w:p w14:paraId="00000DCF"/>
    <w:p w14:paraId="00000DD0">
      <w:r>
        <w:rPr>
          <w:rtl w:val="0"/>
        </w:rPr>
        <w:t xml:space="preserve">Copy the key </w:t>
      </w:r>
    </w:p>
    <w:p w14:paraId="00000DD1"/>
    <w:p w14:paraId="00000DD2">
      <w:r>
        <w:rPr>
          <w:rtl w:val="0"/>
        </w:rPr>
        <w:t># echo " GIVE YOUR KEY " &gt;&gt; ~/.ssh/authorized_keys</w:t>
      </w:r>
    </w:p>
    <w:p w14:paraId="00000DD3"/>
    <w:p w14:paraId="00000DD4">
      <w:r>
        <w:rPr>
          <w:rtl w:val="0"/>
        </w:rPr>
        <w:t>Create inventory file on the devops lab</w:t>
      </w:r>
    </w:p>
    <w:p w14:paraId="00000DD5"/>
    <w:p w14:paraId="00000DD6">
      <w:r>
        <w:rPr>
          <w:rtl w:val="0"/>
        </w:rPr>
        <w:t># vim myinventory</w:t>
      </w:r>
    </w:p>
    <w:p w14:paraId="00000DD7"/>
    <w:p w14:paraId="00000DD8">
      <w:r>
        <w:rPr>
          <w:rtl w:val="0"/>
        </w:rPr>
        <w:t>[webserver]</w:t>
      </w:r>
    </w:p>
    <w:p w14:paraId="00000DD9">
      <w:r>
        <w:rPr>
          <w:rtl w:val="0"/>
        </w:rPr>
        <w:t>&lt;&lt; public ip &gt;&gt;</w:t>
      </w:r>
    </w:p>
    <w:p w14:paraId="00000DDA"/>
    <w:p w14:paraId="00000DDB">
      <w:r>
        <w:rPr>
          <w:rtl w:val="0"/>
        </w:rPr>
        <w:t>Create the ansible.cfg file</w:t>
      </w:r>
    </w:p>
    <w:p w14:paraId="00000DDC"/>
    <w:p w14:paraId="00000DDD">
      <w:r>
        <w:rPr>
          <w:rtl w:val="0"/>
        </w:rPr>
        <w:t>[defaults]</w:t>
      </w:r>
    </w:p>
    <w:p w14:paraId="00000DDE">
      <w:r>
        <w:rPr>
          <w:rtl w:val="0"/>
        </w:rPr>
        <w:t xml:space="preserve">inventory = /root/myinventory </w:t>
      </w:r>
    </w:p>
    <w:p w14:paraId="00000DDF"/>
    <w:p w14:paraId="00000DE0">
      <w:r>
        <w:rPr>
          <w:rtl w:val="0"/>
        </w:rPr>
        <w:t>Save the file.</w:t>
      </w:r>
    </w:p>
    <w:p w14:paraId="00000DE1">
      <w:pPr>
        <w:pStyle w:val="3"/>
      </w:pPr>
      <w:bookmarkStart w:id="12" w:name="_inx4mxslrc2i" w:colFirst="0" w:colLast="0"/>
      <w:bookmarkEnd w:id="12"/>
    </w:p>
    <w:p w14:paraId="00000DE2">
      <w:pPr>
        <w:pStyle w:val="3"/>
      </w:pPr>
      <w:bookmarkStart w:id="13" w:name="_blft1nd8hnxf" w:colFirst="0" w:colLast="0"/>
      <w:bookmarkEnd w:id="13"/>
      <w:r>
        <w:rPr>
          <w:rtl w:val="0"/>
        </w:rPr>
        <w:t>Step 2: Write a YAML playbook with tasks for installing Nginx</w:t>
      </w:r>
    </w:p>
    <w:p w14:paraId="00000DE3"/>
    <w:p w14:paraId="00000DE4">
      <w:r>
        <w:rPr>
          <w:rtl w:val="0"/>
        </w:rPr>
        <w:t># sudo su -</w:t>
      </w:r>
    </w:p>
    <w:p w14:paraId="00000DE5"/>
    <w:p w14:paraId="00000DE6">
      <w:r>
        <w:rPr>
          <w:rtl w:val="0"/>
        </w:rPr>
        <w:t># vim playbook.yml</w:t>
      </w:r>
    </w:p>
    <w:p w14:paraId="00000DE7"/>
    <w:p w14:paraId="00000DE8">
      <w:r>
        <w:rPr>
          <w:rtl w:val="0"/>
        </w:rPr>
        <w:t>- name: Deploying project 1</w:t>
      </w:r>
    </w:p>
    <w:p w14:paraId="00000DE9">
      <w:r>
        <w:rPr>
          <w:rtl w:val="0"/>
        </w:rPr>
        <w:t xml:space="preserve">  hosts: webserver</w:t>
      </w:r>
    </w:p>
    <w:p w14:paraId="00000DEA">
      <w:r>
        <w:rPr>
          <w:rtl w:val="0"/>
        </w:rPr>
        <w:t xml:space="preserve">  become: true</w:t>
      </w:r>
    </w:p>
    <w:p w14:paraId="00000DEB">
      <w:r>
        <w:rPr>
          <w:rtl w:val="0"/>
        </w:rPr>
        <w:t xml:space="preserve">  vars:</w:t>
      </w:r>
    </w:p>
    <w:p w14:paraId="00000DEC">
      <w:r>
        <w:rPr>
          <w:rtl w:val="0"/>
        </w:rPr>
        <w:t xml:space="preserve">   pkg_name: nginx</w:t>
      </w:r>
    </w:p>
    <w:p w14:paraId="00000DED">
      <w:r>
        <w:rPr>
          <w:rtl w:val="0"/>
        </w:rPr>
        <w:t xml:space="preserve">  tasks:</w:t>
      </w:r>
    </w:p>
    <w:p w14:paraId="00000DEE">
      <w:r>
        <w:rPr>
          <w:rtl w:val="0"/>
        </w:rPr>
        <w:t xml:space="preserve">  - name: update the apt repo</w:t>
      </w:r>
    </w:p>
    <w:p w14:paraId="00000DEF">
      <w:r>
        <w:rPr>
          <w:rtl w:val="0"/>
        </w:rPr>
        <w:t xml:space="preserve">    command: apt-get update</w:t>
      </w:r>
    </w:p>
    <w:p w14:paraId="00000DF0">
      <w:r>
        <w:rPr>
          <w:rtl w:val="0"/>
        </w:rPr>
        <w:t xml:space="preserve">  - name: Install nginx application</w:t>
      </w:r>
    </w:p>
    <w:p w14:paraId="00000DF1">
      <w:r>
        <w:rPr>
          <w:rtl w:val="0"/>
        </w:rPr>
        <w:t xml:space="preserve">    package: name={{ pkg_name }} state=present</w:t>
      </w:r>
    </w:p>
    <w:p w14:paraId="00000DF2"/>
    <w:p w14:paraId="00000DF3"/>
    <w:p w14:paraId="00000DF4">
      <w:r>
        <w:rPr>
          <w:rtl w:val="0"/>
        </w:rPr>
        <w:t>Save and run the playbook</w:t>
      </w:r>
    </w:p>
    <w:p w14:paraId="00000DF5"/>
    <w:p w14:paraId="00000DF6"/>
    <w:p w14:paraId="00000DF7">
      <w:pPr>
        <w:pStyle w:val="3"/>
      </w:pPr>
      <w:bookmarkStart w:id="14" w:name="_z9v9d8eovp5p" w:colFirst="0" w:colLast="0"/>
      <w:bookmarkEnd w:id="14"/>
      <w:r>
        <w:rPr>
          <w:rtl w:val="0"/>
        </w:rPr>
        <w:t>Step 3: Update the nginx configuration using Jinja2 template</w:t>
      </w:r>
    </w:p>
    <w:p w14:paraId="00000DF8"/>
    <w:p w14:paraId="00000DF9"/>
    <w:p w14:paraId="00000DFA">
      <w:r>
        <w:rPr>
          <w:rtl w:val="0"/>
        </w:rPr>
        <w:t xml:space="preserve"># cd </w:t>
      </w:r>
    </w:p>
    <w:p w14:paraId="00000DFB"/>
    <w:p w14:paraId="00000DFC">
      <w:r>
        <w:rPr>
          <w:rtl w:val="0"/>
        </w:rPr>
        <w:t># cp /etc/nginx/sites-available/default .</w:t>
      </w:r>
    </w:p>
    <w:p w14:paraId="00000DFD"/>
    <w:p w14:paraId="00000DFE">
      <w:r>
        <w:rPr>
          <w:rtl w:val="0"/>
        </w:rPr>
        <w:t xml:space="preserve">#  mv default default.j2 </w:t>
      </w:r>
    </w:p>
    <w:p w14:paraId="00000DFF"/>
    <w:p w14:paraId="00000E00">
      <w:r>
        <w:rPr>
          <w:rtl w:val="0"/>
        </w:rPr>
        <w:t># vim default.j2</w:t>
      </w:r>
    </w:p>
    <w:p w14:paraId="00000E01">
      <w:r>
        <w:rPr>
          <w:rtl w:val="0"/>
        </w:rPr>
        <w:t>Update port 80 with a variable {{ http_port }} , as shown below</w:t>
      </w:r>
    </w:p>
    <w:p w14:paraId="00000E02"/>
    <w:p w14:paraId="00000E03">
      <w:r>
        <w:drawing>
          <wp:inline distT="114300" distB="114300" distL="114300" distR="114300">
            <wp:extent cx="5943600" cy="3162300"/>
            <wp:effectExtent l="0" t="0" r="0" b="0"/>
            <wp:docPr id="40" name="image37.png"/>
            <wp:cNvGraphicFramePr/>
            <a:graphic xmlns:a="http://schemas.openxmlformats.org/drawingml/2006/main">
              <a:graphicData uri="http://schemas.openxmlformats.org/drawingml/2006/picture">
                <pic:pic xmlns:pic="http://schemas.openxmlformats.org/drawingml/2006/picture">
                  <pic:nvPicPr>
                    <pic:cNvPr id="40" name="image37.png"/>
                    <pic:cNvPicPr preferRelativeResize="0"/>
                  </pic:nvPicPr>
                  <pic:blipFill>
                    <a:blip r:embed="rId66"/>
                    <a:srcRect/>
                    <a:stretch>
                      <a:fillRect/>
                    </a:stretch>
                  </pic:blipFill>
                  <pic:spPr>
                    <a:xfrm>
                      <a:off x="0" y="0"/>
                      <a:ext cx="5943600" cy="3162300"/>
                    </a:xfrm>
                    <a:prstGeom prst="rect">
                      <a:avLst/>
                    </a:prstGeom>
                  </pic:spPr>
                </pic:pic>
              </a:graphicData>
            </a:graphic>
          </wp:inline>
        </w:drawing>
      </w:r>
    </w:p>
    <w:p w14:paraId="00000E04"/>
    <w:p w14:paraId="00000E05"/>
    <w:p w14:paraId="00000E06"/>
    <w:p w14:paraId="00000E07"/>
    <w:p w14:paraId="00000E08">
      <w:pPr>
        <w:pStyle w:val="3"/>
      </w:pPr>
      <w:bookmarkStart w:id="15" w:name="_frtlm4wy6bfa" w:colFirst="0" w:colLast="0"/>
      <w:bookmarkEnd w:id="15"/>
      <w:r>
        <w:rPr>
          <w:rtl w:val="0"/>
        </w:rPr>
        <w:t>Step 4: Update the playbook with jina2 template tasks</w:t>
      </w:r>
    </w:p>
    <w:p w14:paraId="00000E09"/>
    <w:p w14:paraId="00000E0A">
      <w:r>
        <w:rPr>
          <w:rtl w:val="0"/>
        </w:rPr>
        <w:t># vim playbook.yml</w:t>
      </w:r>
    </w:p>
    <w:p w14:paraId="00000E0B"/>
    <w:p w14:paraId="00000E0C">
      <w:r>
        <w:rPr>
          <w:rtl w:val="0"/>
        </w:rPr>
        <w:t>- name: Deploying project 1</w:t>
      </w:r>
    </w:p>
    <w:p w14:paraId="00000E0D">
      <w:r>
        <w:rPr>
          <w:rtl w:val="0"/>
        </w:rPr>
        <w:t xml:space="preserve">  hosts: webserver</w:t>
      </w:r>
    </w:p>
    <w:p w14:paraId="00000E0E">
      <w:r>
        <w:rPr>
          <w:rtl w:val="0"/>
        </w:rPr>
        <w:t xml:space="preserve">  become: true</w:t>
      </w:r>
    </w:p>
    <w:p w14:paraId="00000E0F">
      <w:r>
        <w:rPr>
          <w:rtl w:val="0"/>
        </w:rPr>
        <w:t xml:space="preserve">  vars:</w:t>
      </w:r>
    </w:p>
    <w:p w14:paraId="00000E10">
      <w:r>
        <w:rPr>
          <w:rtl w:val="0"/>
        </w:rPr>
        <w:t xml:space="preserve">   pkg_name: nginx</w:t>
      </w:r>
    </w:p>
    <w:p w14:paraId="00000E11">
      <w:r>
        <w:rPr>
          <w:rtl w:val="0"/>
        </w:rPr>
        <w:t xml:space="preserve">   http_port: 8282</w:t>
      </w:r>
    </w:p>
    <w:p w14:paraId="00000E12">
      <w:r>
        <w:rPr>
          <w:rtl w:val="0"/>
        </w:rPr>
        <w:t xml:space="preserve">  tasks:</w:t>
      </w:r>
    </w:p>
    <w:p w14:paraId="00000E13">
      <w:r>
        <w:rPr>
          <w:rtl w:val="0"/>
        </w:rPr>
        <w:t xml:space="preserve">  - name: update the apt repo</w:t>
      </w:r>
    </w:p>
    <w:p w14:paraId="00000E14">
      <w:r>
        <w:rPr>
          <w:rtl w:val="0"/>
        </w:rPr>
        <w:t xml:space="preserve">    command: apt-get update</w:t>
      </w:r>
    </w:p>
    <w:p w14:paraId="00000E15">
      <w:r>
        <w:rPr>
          <w:rtl w:val="0"/>
        </w:rPr>
        <w:t xml:space="preserve">  - name: Install nginx application</w:t>
      </w:r>
    </w:p>
    <w:p w14:paraId="00000E16">
      <w:r>
        <w:rPr>
          <w:rtl w:val="0"/>
        </w:rPr>
        <w:t xml:space="preserve">    package: name={{ pkg_name }} state=present</w:t>
      </w:r>
    </w:p>
    <w:p w14:paraId="00000E17">
      <w:r>
        <w:rPr>
          <w:rtl w:val="0"/>
        </w:rPr>
        <w:t xml:space="preserve">  - name: Update the ports in nginx config file</w:t>
      </w:r>
    </w:p>
    <w:p w14:paraId="00000E18">
      <w:r>
        <w:rPr>
          <w:rtl w:val="0"/>
        </w:rPr>
        <w:t xml:space="preserve">    template: src=default.j2 dest=/etc/nginx/sites-available/default</w:t>
      </w:r>
    </w:p>
    <w:p w14:paraId="00000E19">
      <w:r>
        <w:rPr>
          <w:rtl w:val="0"/>
        </w:rPr>
        <w:t xml:space="preserve">    notify: Restart nginx service</w:t>
      </w:r>
    </w:p>
    <w:p w14:paraId="00000E1A">
      <w:r>
        <w:rPr>
          <w:rtl w:val="0"/>
        </w:rPr>
        <w:t xml:space="preserve">  handlers:</w:t>
      </w:r>
    </w:p>
    <w:p w14:paraId="00000E1B">
      <w:r>
        <w:rPr>
          <w:rtl w:val="0"/>
        </w:rPr>
        <w:t xml:space="preserve">  - name: Restart nginx service</w:t>
      </w:r>
    </w:p>
    <w:p w14:paraId="00000E1C">
      <w:r>
        <w:rPr>
          <w:rtl w:val="0"/>
        </w:rPr>
        <w:t xml:space="preserve">    service: name={{ pkg_name }} state=restarted</w:t>
      </w:r>
    </w:p>
    <w:p w14:paraId="00000E1D"/>
    <w:p w14:paraId="00000E1E"/>
    <w:p w14:paraId="00000E1F"/>
    <w:p w14:paraId="00000E20">
      <w:r>
        <w:rPr>
          <w:rtl w:val="0"/>
        </w:rPr>
        <w:t>Save the playbook and run it</w:t>
      </w:r>
    </w:p>
    <w:p w14:paraId="00000E21"/>
    <w:p w14:paraId="00000E22"/>
    <w:p w14:paraId="00000E23">
      <w:pPr>
        <w:pStyle w:val="3"/>
      </w:pPr>
      <w:bookmarkStart w:id="16" w:name="_xvk0g31iolw3" w:colFirst="0" w:colLast="0"/>
      <w:bookmarkEnd w:id="16"/>
      <w:r>
        <w:rPr>
          <w:rtl w:val="0"/>
        </w:rPr>
        <w:t>Step 5: Create an HTML code and deploy it on nginx sever</w:t>
      </w:r>
    </w:p>
    <w:p w14:paraId="00000E24"/>
    <w:p w14:paraId="00000E25">
      <w:r>
        <w:rPr>
          <w:rtl w:val="0"/>
        </w:rPr>
        <w:t># vim index.html</w:t>
      </w:r>
    </w:p>
    <w:p w14:paraId="00000E26"/>
    <w:p w14:paraId="00000E27">
      <w:r>
        <w:rPr>
          <w:rtl w:val="0"/>
        </w:rPr>
        <w:t>&lt;marquee&gt; Capstone project - CMAT &lt;/marquee&gt;</w:t>
      </w:r>
    </w:p>
    <w:p w14:paraId="00000E28">
      <w:r>
        <w:rPr>
          <w:rtl w:val="0"/>
        </w:rPr>
        <w:t>&lt;h1&gt; This is project 1 &lt;/h1&gt;</w:t>
      </w:r>
    </w:p>
    <w:p w14:paraId="00000E29">
      <w:r>
        <w:rPr>
          <w:rtl w:val="0"/>
        </w:rPr>
        <w:t>&lt;h2&gt; Created by Sonal Mittal &lt;/h2&gt;</w:t>
      </w:r>
    </w:p>
    <w:p w14:paraId="00000E2A">
      <w:r>
        <w:rPr>
          <w:rtl w:val="0"/>
        </w:rPr>
        <w:t>&lt;marquee&gt; Look my project got executed successfully &lt;/marquee&gt;</w:t>
      </w:r>
    </w:p>
    <w:p w14:paraId="00000E2B"/>
    <w:p w14:paraId="00000E2C">
      <w:r>
        <w:rPr>
          <w:rtl w:val="0"/>
        </w:rPr>
        <w:t>Save the file</w:t>
      </w:r>
    </w:p>
    <w:p w14:paraId="00000E2D"/>
    <w:p w14:paraId="00000E2E">
      <w:r>
        <w:rPr>
          <w:rtl w:val="0"/>
        </w:rPr>
        <w:t>Update the playbook with the new tasks</w:t>
      </w:r>
    </w:p>
    <w:p w14:paraId="00000E2F"/>
    <w:p w14:paraId="00000E30">
      <w:r>
        <w:rPr>
          <w:rtl w:val="0"/>
        </w:rPr>
        <w:t># vim playbook.yml</w:t>
      </w:r>
    </w:p>
    <w:p w14:paraId="00000E31"/>
    <w:p w14:paraId="00000E32">
      <w:r>
        <w:rPr>
          <w:rtl w:val="0"/>
        </w:rPr>
        <w:t>- name: Deploying project 1</w:t>
      </w:r>
    </w:p>
    <w:p w14:paraId="00000E33">
      <w:r>
        <w:rPr>
          <w:rtl w:val="0"/>
        </w:rPr>
        <w:t xml:space="preserve">  hosts: webserver</w:t>
      </w:r>
    </w:p>
    <w:p w14:paraId="00000E34">
      <w:r>
        <w:rPr>
          <w:rtl w:val="0"/>
        </w:rPr>
        <w:t xml:space="preserve">  become: true</w:t>
      </w:r>
    </w:p>
    <w:p w14:paraId="00000E35">
      <w:r>
        <w:rPr>
          <w:rtl w:val="0"/>
        </w:rPr>
        <w:t xml:space="preserve">  vars:</w:t>
      </w:r>
    </w:p>
    <w:p w14:paraId="00000E36">
      <w:r>
        <w:rPr>
          <w:rtl w:val="0"/>
        </w:rPr>
        <w:t xml:space="preserve">   pkg_name: nginx</w:t>
      </w:r>
    </w:p>
    <w:p w14:paraId="00000E37">
      <w:r>
        <w:rPr>
          <w:rtl w:val="0"/>
        </w:rPr>
        <w:t xml:space="preserve">   http_port: 8282</w:t>
      </w:r>
    </w:p>
    <w:p w14:paraId="00000E38">
      <w:r>
        <w:rPr>
          <w:rtl w:val="0"/>
        </w:rPr>
        <w:t xml:space="preserve">  tasks:</w:t>
      </w:r>
    </w:p>
    <w:p w14:paraId="00000E39">
      <w:r>
        <w:rPr>
          <w:rtl w:val="0"/>
        </w:rPr>
        <w:t xml:space="preserve">  - name: update the apt repo</w:t>
      </w:r>
    </w:p>
    <w:p w14:paraId="00000E3A">
      <w:r>
        <w:rPr>
          <w:rtl w:val="0"/>
        </w:rPr>
        <w:t xml:space="preserve">    command: apt-get update</w:t>
      </w:r>
    </w:p>
    <w:p w14:paraId="00000E3B">
      <w:r>
        <w:rPr>
          <w:rtl w:val="0"/>
        </w:rPr>
        <w:t xml:space="preserve">  - name: Install nginx application</w:t>
      </w:r>
    </w:p>
    <w:p w14:paraId="00000E3C">
      <w:r>
        <w:rPr>
          <w:rtl w:val="0"/>
        </w:rPr>
        <w:t xml:space="preserve">    package: name={{ pkg_name }} state=present</w:t>
      </w:r>
    </w:p>
    <w:p w14:paraId="00000E3D">
      <w:r>
        <w:rPr>
          <w:rtl w:val="0"/>
        </w:rPr>
        <w:t xml:space="preserve">  - name: Update the ports in nginx config file</w:t>
      </w:r>
    </w:p>
    <w:p w14:paraId="00000E3E">
      <w:r>
        <w:rPr>
          <w:rtl w:val="0"/>
        </w:rPr>
        <w:t xml:space="preserve">    template: src=default.j2 dest=/etc/nginx/sites-available/default</w:t>
      </w:r>
    </w:p>
    <w:p w14:paraId="00000E3F">
      <w:r>
        <w:rPr>
          <w:rtl w:val="0"/>
        </w:rPr>
        <w:t xml:space="preserve">    notify: Restart nginx service</w:t>
      </w:r>
    </w:p>
    <w:p w14:paraId="00000E40">
      <w:r>
        <w:rPr>
          <w:rtl w:val="0"/>
        </w:rPr>
        <w:t xml:space="preserve">  - name: Deploy HTML code on nginx server</w:t>
      </w:r>
    </w:p>
    <w:p w14:paraId="00000E41">
      <w:r>
        <w:rPr>
          <w:rtl w:val="0"/>
        </w:rPr>
        <w:t xml:space="preserve">    copy: src=index.html dest=/var/www/html</w:t>
      </w:r>
    </w:p>
    <w:p w14:paraId="00000E42">
      <w:r>
        <w:rPr>
          <w:rtl w:val="0"/>
        </w:rPr>
        <w:t xml:space="preserve">    notify: Restart nginx service</w:t>
      </w:r>
    </w:p>
    <w:p w14:paraId="00000E43">
      <w:r>
        <w:rPr>
          <w:rtl w:val="0"/>
        </w:rPr>
        <w:t xml:space="preserve">  handlers:</w:t>
      </w:r>
    </w:p>
    <w:p w14:paraId="00000E44">
      <w:r>
        <w:rPr>
          <w:rtl w:val="0"/>
        </w:rPr>
        <w:t xml:space="preserve">  - name: Restart nginx service</w:t>
      </w:r>
    </w:p>
    <w:p w14:paraId="00000E45">
      <w:r>
        <w:rPr>
          <w:rtl w:val="0"/>
        </w:rPr>
        <w:t xml:space="preserve">    service: name={{ pkg_name }} state=restarted</w:t>
      </w:r>
    </w:p>
    <w:p w14:paraId="00000E46"/>
    <w:p w14:paraId="00000E47"/>
    <w:p w14:paraId="00000E48">
      <w:r>
        <w:rPr>
          <w:rtl w:val="0"/>
        </w:rPr>
        <w:t xml:space="preserve">                       Save the file and execute the playbook.</w:t>
      </w:r>
    </w:p>
    <w:p w14:paraId="00000E49"/>
    <w:p w14:paraId="00000E4A">
      <w:r>
        <w:rPr>
          <w:rtl w:val="0"/>
        </w:rPr>
        <w:t xml:space="preserve">    </w:t>
      </w:r>
    </w:p>
    <w:p w14:paraId="00000E4B"/>
    <w:p w14:paraId="00000E4C">
      <w:r>
        <w:rPr>
          <w:rtl w:val="0"/>
        </w:rPr>
        <w:t>Go to the browser, take the public ip of worker node</w:t>
      </w:r>
    </w:p>
    <w:p w14:paraId="00000E4D"/>
    <w:p w14:paraId="00000E4E">
      <w:r>
        <w:rPr>
          <w:rtl w:val="0"/>
        </w:rPr>
        <w:t xml:space="preserve">Publicip:8282 </w:t>
      </w:r>
    </w:p>
    <w:p w14:paraId="00000E4F"/>
    <w:p w14:paraId="00000E50">
      <w:r>
        <w:drawing>
          <wp:inline distT="114300" distB="114300" distL="114300" distR="114300">
            <wp:extent cx="5943600" cy="1638300"/>
            <wp:effectExtent l="0" t="0" r="0" b="0"/>
            <wp:docPr id="55" name="image58.png"/>
            <wp:cNvGraphicFramePr/>
            <a:graphic xmlns:a="http://schemas.openxmlformats.org/drawingml/2006/main">
              <a:graphicData uri="http://schemas.openxmlformats.org/drawingml/2006/picture">
                <pic:pic xmlns:pic="http://schemas.openxmlformats.org/drawingml/2006/picture">
                  <pic:nvPicPr>
                    <pic:cNvPr id="55" name="image58.png"/>
                    <pic:cNvPicPr preferRelativeResize="0"/>
                  </pic:nvPicPr>
                  <pic:blipFill>
                    <a:blip r:embed="rId67"/>
                    <a:srcRect/>
                    <a:stretch>
                      <a:fillRect/>
                    </a:stretch>
                  </pic:blipFill>
                  <pic:spPr>
                    <a:xfrm>
                      <a:off x="0" y="0"/>
                      <a:ext cx="5943600" cy="1638300"/>
                    </a:xfrm>
                    <a:prstGeom prst="rect">
                      <a:avLst/>
                    </a:prstGeom>
                  </pic:spPr>
                </pic:pic>
              </a:graphicData>
            </a:graphic>
          </wp:inline>
        </w:drawing>
      </w:r>
    </w:p>
    <w:p w14:paraId="00000E51"/>
    <w:p w14:paraId="00000E52">
      <w:pPr>
        <w:pStyle w:val="2"/>
      </w:pPr>
      <w:bookmarkStart w:id="17" w:name="_wvpyybl6bo6l" w:colFirst="0" w:colLast="0"/>
      <w:bookmarkEnd w:id="17"/>
      <w:r>
        <w:rPr>
          <w:rtl w:val="0"/>
        </w:rPr>
        <w:t xml:space="preserve">Ansible + Windows setup </w:t>
      </w:r>
    </w:p>
    <w:p w14:paraId="00000E53"/>
    <w:p w14:paraId="00000E54">
      <w:pPr>
        <w:spacing w:after="160" w:line="259" w:lineRule="auto"/>
        <w:rPr>
          <w:rFonts w:ascii="Calibri" w:hAnsi="Calibri" w:eastAsia="Calibri" w:cs="Calibri"/>
          <w:b/>
          <w:sz w:val="42"/>
          <w:szCs w:val="42"/>
        </w:rPr>
      </w:pPr>
      <w:r>
        <w:rPr>
          <w:rFonts w:ascii="Calibri" w:hAnsi="Calibri" w:eastAsia="Calibri" w:cs="Calibri"/>
          <w:b/>
          <w:sz w:val="42"/>
          <w:szCs w:val="42"/>
          <w:rtl w:val="0"/>
        </w:rPr>
        <w:t>============================================</w:t>
      </w:r>
    </w:p>
    <w:p w14:paraId="00000E55">
      <w:pPr>
        <w:spacing w:after="160" w:line="259" w:lineRule="auto"/>
        <w:rPr>
          <w:rFonts w:ascii="Calibri" w:hAnsi="Calibri" w:eastAsia="Calibri" w:cs="Calibri"/>
          <w:b/>
          <w:sz w:val="30"/>
          <w:szCs w:val="30"/>
        </w:rPr>
      </w:pPr>
    </w:p>
    <w:p w14:paraId="00000E56">
      <w:pPr>
        <w:spacing w:after="160" w:line="259" w:lineRule="auto"/>
        <w:rPr>
          <w:rFonts w:ascii="Calibri" w:hAnsi="Calibri" w:eastAsia="Calibri" w:cs="Calibri"/>
          <w:b/>
          <w:sz w:val="36"/>
          <w:szCs w:val="36"/>
        </w:rPr>
      </w:pPr>
      <w:r>
        <w:rPr>
          <w:rFonts w:ascii="Calibri" w:hAnsi="Calibri" w:eastAsia="Calibri" w:cs="Calibri"/>
          <w:b/>
          <w:sz w:val="36"/>
          <w:szCs w:val="36"/>
          <w:rtl w:val="0"/>
        </w:rPr>
        <w:t>Create a new Amazon Linux 2023 machine on AWS.</w:t>
      </w:r>
    </w:p>
    <w:p w14:paraId="00000E57">
      <w:pPr>
        <w:spacing w:after="160" w:line="259" w:lineRule="auto"/>
        <w:rPr>
          <w:rFonts w:ascii="Calibri" w:hAnsi="Calibri" w:eastAsia="Calibri" w:cs="Calibri"/>
          <w:b/>
          <w:sz w:val="30"/>
          <w:szCs w:val="30"/>
        </w:rPr>
      </w:pPr>
    </w:p>
    <w:p w14:paraId="00000E58">
      <w:pPr>
        <w:spacing w:after="160" w:line="259" w:lineRule="auto"/>
        <w:rPr>
          <w:rFonts w:ascii="Calibri" w:hAnsi="Calibri" w:eastAsia="Calibri" w:cs="Calibri"/>
          <w:b/>
          <w:sz w:val="30"/>
          <w:szCs w:val="30"/>
        </w:rPr>
      </w:pPr>
      <w:r>
        <w:rPr>
          <w:rFonts w:ascii="Calibri" w:hAnsi="Calibri" w:eastAsia="Calibri" w:cs="Calibri"/>
          <w:b/>
          <w:sz w:val="30"/>
          <w:szCs w:val="30"/>
          <w:rtl w:val="0"/>
        </w:rPr>
        <w:t>Connect to the server</w:t>
      </w:r>
    </w:p>
    <w:p w14:paraId="00000E59">
      <w:pPr>
        <w:spacing w:after="160" w:line="259" w:lineRule="auto"/>
        <w:rPr>
          <w:rFonts w:ascii="Calibri" w:hAnsi="Calibri" w:eastAsia="Calibri" w:cs="Calibri"/>
          <w:b/>
          <w:sz w:val="30"/>
          <w:szCs w:val="30"/>
        </w:rPr>
      </w:pPr>
    </w:p>
    <w:p w14:paraId="00000E5A">
      <w:pPr>
        <w:spacing w:after="160" w:line="259" w:lineRule="auto"/>
        <w:rPr>
          <w:rFonts w:ascii="Calibri" w:hAnsi="Calibri" w:eastAsia="Calibri" w:cs="Calibri"/>
          <w:b/>
          <w:sz w:val="30"/>
          <w:szCs w:val="30"/>
        </w:rPr>
      </w:pPr>
      <w:r>
        <w:rPr>
          <w:rFonts w:ascii="Calibri" w:hAnsi="Calibri" w:eastAsia="Calibri" w:cs="Calibri"/>
          <w:b/>
          <w:sz w:val="30"/>
          <w:szCs w:val="30"/>
          <w:rtl w:val="0"/>
        </w:rPr>
        <w:t># sudo dnf install python3</w:t>
      </w:r>
    </w:p>
    <w:p w14:paraId="00000E5B">
      <w:pPr>
        <w:spacing w:after="160" w:line="259" w:lineRule="auto"/>
        <w:rPr>
          <w:rFonts w:ascii="Calibri" w:hAnsi="Calibri" w:eastAsia="Calibri" w:cs="Calibri"/>
          <w:b/>
          <w:sz w:val="30"/>
          <w:szCs w:val="30"/>
        </w:rPr>
      </w:pPr>
      <w:r>
        <w:rPr>
          <w:rFonts w:ascii="Calibri" w:hAnsi="Calibri" w:eastAsia="Calibri" w:cs="Calibri"/>
          <w:b/>
          <w:sz w:val="30"/>
          <w:szCs w:val="30"/>
          <w:rtl w:val="0"/>
        </w:rPr>
        <w:t># python3 --version</w:t>
      </w:r>
    </w:p>
    <w:p w14:paraId="00000E5C">
      <w:pPr>
        <w:spacing w:before="240" w:after="240" w:line="259" w:lineRule="auto"/>
        <w:rPr>
          <w:rFonts w:ascii="Calibri" w:hAnsi="Calibri" w:eastAsia="Calibri" w:cs="Calibri"/>
          <w:b/>
          <w:sz w:val="30"/>
          <w:szCs w:val="30"/>
        </w:rPr>
      </w:pPr>
      <w:r>
        <w:rPr>
          <w:rFonts w:ascii="Calibri" w:hAnsi="Calibri" w:eastAsia="Calibri" w:cs="Calibri"/>
          <w:b/>
          <w:sz w:val="30"/>
          <w:szCs w:val="30"/>
          <w:rtl w:val="0"/>
        </w:rPr>
        <w:t>2. Configure Virtual environment for running Ansible.</w:t>
      </w:r>
    </w:p>
    <w:p w14:paraId="00000E5D">
      <w:pPr>
        <w:spacing w:before="240" w:after="240" w:line="259" w:lineRule="auto"/>
        <w:rPr>
          <w:rFonts w:ascii="Calibri" w:hAnsi="Calibri" w:eastAsia="Calibri" w:cs="Calibri"/>
          <w:b/>
          <w:sz w:val="30"/>
          <w:szCs w:val="30"/>
        </w:rPr>
      </w:pPr>
      <w:r>
        <w:rPr>
          <w:rFonts w:ascii="Calibri" w:hAnsi="Calibri" w:eastAsia="Calibri" w:cs="Calibri"/>
          <w:b/>
          <w:sz w:val="30"/>
          <w:szCs w:val="30"/>
          <w:rtl w:val="0"/>
        </w:rPr>
        <w:t xml:space="preserve"> sudo dnf install python3-virtualenv</w:t>
      </w:r>
    </w:p>
    <w:p w14:paraId="00000E5E">
      <w:pPr>
        <w:spacing w:before="240" w:after="240" w:line="259" w:lineRule="auto"/>
        <w:rPr>
          <w:rFonts w:ascii="Calibri" w:hAnsi="Calibri" w:eastAsia="Calibri" w:cs="Calibri"/>
          <w:b/>
          <w:sz w:val="30"/>
          <w:szCs w:val="30"/>
        </w:rPr>
      </w:pPr>
      <w:r>
        <w:rPr>
          <w:rFonts w:ascii="Calibri" w:hAnsi="Calibri" w:eastAsia="Calibri" w:cs="Calibri"/>
          <w:b/>
          <w:sz w:val="30"/>
          <w:szCs w:val="30"/>
          <w:rtl w:val="0"/>
        </w:rPr>
        <w:t>➢ Create virtual workspace by running</w:t>
      </w:r>
    </w:p>
    <w:p w14:paraId="00000E5F">
      <w:pPr>
        <w:spacing w:before="240" w:after="240" w:line="259" w:lineRule="auto"/>
        <w:rPr>
          <w:rFonts w:ascii="Calibri" w:hAnsi="Calibri" w:eastAsia="Calibri" w:cs="Calibri"/>
          <w:b/>
          <w:sz w:val="42"/>
          <w:szCs w:val="42"/>
        </w:rPr>
      </w:pPr>
      <w:r>
        <w:rPr>
          <w:rFonts w:ascii="Calibri" w:hAnsi="Calibri" w:eastAsia="Calibri" w:cs="Calibri"/>
          <w:b/>
          <w:sz w:val="42"/>
          <w:szCs w:val="42"/>
          <w:rtl w:val="0"/>
        </w:rPr>
        <w:t xml:space="preserve"> virtualenv env</w:t>
      </w:r>
    </w:p>
    <w:p w14:paraId="00000E60">
      <w:pPr>
        <w:spacing w:before="240" w:after="240" w:line="259" w:lineRule="auto"/>
        <w:rPr>
          <w:rFonts w:ascii="Calibri" w:hAnsi="Calibri" w:eastAsia="Calibri" w:cs="Calibri"/>
          <w:b/>
          <w:sz w:val="30"/>
          <w:szCs w:val="30"/>
        </w:rPr>
      </w:pPr>
      <w:r>
        <w:rPr>
          <w:rFonts w:ascii="Calibri" w:hAnsi="Calibri" w:eastAsia="Calibri" w:cs="Calibri"/>
          <w:b/>
          <w:sz w:val="30"/>
          <w:szCs w:val="30"/>
          <w:rtl w:val="0"/>
        </w:rPr>
        <w:t>➢ Source it to activate.</w:t>
      </w:r>
    </w:p>
    <w:p w14:paraId="00000E61">
      <w:pPr>
        <w:spacing w:before="240" w:after="240" w:line="259" w:lineRule="auto"/>
        <w:rPr>
          <w:rFonts w:ascii="Calibri" w:hAnsi="Calibri" w:eastAsia="Calibri" w:cs="Calibri"/>
          <w:b/>
          <w:sz w:val="40"/>
          <w:szCs w:val="40"/>
        </w:rPr>
      </w:pPr>
      <w:r>
        <w:rPr>
          <w:rFonts w:ascii="Calibri" w:hAnsi="Calibri" w:eastAsia="Calibri" w:cs="Calibri"/>
          <w:b/>
          <w:sz w:val="40"/>
          <w:szCs w:val="40"/>
          <w:rtl w:val="0"/>
        </w:rPr>
        <w:t>source env/bin/activate</w:t>
      </w:r>
    </w:p>
    <w:p w14:paraId="00000E62">
      <w:pPr>
        <w:spacing w:before="240" w:after="240" w:line="259" w:lineRule="auto"/>
        <w:rPr>
          <w:rFonts w:ascii="Calibri" w:hAnsi="Calibri" w:eastAsia="Calibri" w:cs="Calibri"/>
          <w:b/>
          <w:sz w:val="30"/>
          <w:szCs w:val="30"/>
        </w:rPr>
      </w:pPr>
      <w:r>
        <w:rPr>
          <w:rFonts w:ascii="Calibri" w:hAnsi="Calibri" w:eastAsia="Calibri" w:cs="Calibri"/>
          <w:b/>
          <w:sz w:val="30"/>
          <w:szCs w:val="30"/>
          <w:rtl w:val="0"/>
        </w:rPr>
        <w:t>➢ Install ansible as shown below using</w:t>
      </w:r>
    </w:p>
    <w:p w14:paraId="00000E63">
      <w:pPr>
        <w:spacing w:before="240" w:after="240" w:line="259" w:lineRule="auto"/>
        <w:rPr>
          <w:rFonts w:ascii="Calibri" w:hAnsi="Calibri" w:eastAsia="Calibri" w:cs="Calibri"/>
          <w:b/>
          <w:sz w:val="30"/>
          <w:szCs w:val="30"/>
        </w:rPr>
      </w:pPr>
      <w:r>
        <w:rPr>
          <w:rFonts w:ascii="Calibri" w:hAnsi="Calibri" w:eastAsia="Calibri" w:cs="Calibri"/>
          <w:b/>
          <w:sz w:val="30"/>
          <w:szCs w:val="30"/>
          <w:rtl w:val="0"/>
        </w:rPr>
        <w:t>pip install ansible</w:t>
      </w:r>
    </w:p>
    <w:p w14:paraId="00000E64">
      <w:pPr>
        <w:spacing w:after="160" w:line="259" w:lineRule="auto"/>
        <w:rPr>
          <w:rFonts w:ascii="Calibri" w:hAnsi="Calibri" w:eastAsia="Calibri" w:cs="Calibri"/>
          <w:b/>
          <w:sz w:val="30"/>
          <w:szCs w:val="30"/>
        </w:rPr>
      </w:pPr>
    </w:p>
    <w:p w14:paraId="00000E65">
      <w:pPr>
        <w:spacing w:after="160" w:line="259" w:lineRule="auto"/>
        <w:rPr>
          <w:rFonts w:ascii="Calibri" w:hAnsi="Calibri" w:eastAsia="Calibri" w:cs="Calibri"/>
          <w:b/>
          <w:sz w:val="30"/>
          <w:szCs w:val="30"/>
        </w:rPr>
      </w:pPr>
      <w:r>
        <w:rPr>
          <w:rFonts w:ascii="Calibri" w:hAnsi="Calibri" w:eastAsia="Calibri" w:cs="Calibri"/>
          <w:b/>
          <w:sz w:val="30"/>
          <w:szCs w:val="30"/>
          <w:rtl w:val="0"/>
        </w:rPr>
        <w:t>Test ansible installation:</w:t>
      </w:r>
    </w:p>
    <w:p w14:paraId="00000E66">
      <w:pPr>
        <w:spacing w:after="160" w:line="259" w:lineRule="auto"/>
        <w:rPr>
          <w:rFonts w:ascii="Calibri" w:hAnsi="Calibri" w:eastAsia="Calibri" w:cs="Calibri"/>
          <w:b/>
          <w:sz w:val="30"/>
          <w:szCs w:val="30"/>
        </w:rPr>
      </w:pPr>
      <w:r>
        <w:rPr>
          <w:rFonts w:ascii="Calibri" w:hAnsi="Calibri" w:eastAsia="Calibri" w:cs="Calibri"/>
          <w:b/>
          <w:sz w:val="38"/>
          <w:szCs w:val="38"/>
          <w:rtl w:val="0"/>
        </w:rPr>
        <w:t xml:space="preserve"># </w:t>
      </w:r>
      <w:r>
        <w:rPr>
          <w:rFonts w:ascii="Calibri" w:hAnsi="Calibri" w:eastAsia="Calibri" w:cs="Calibri"/>
          <w:b/>
          <w:sz w:val="30"/>
          <w:szCs w:val="30"/>
          <w:rtl w:val="0"/>
        </w:rPr>
        <w:t>ansible localhost -m ping</w:t>
      </w:r>
    </w:p>
    <w:p w14:paraId="00000E67">
      <w:pPr>
        <w:spacing w:after="160" w:line="259" w:lineRule="auto"/>
        <w:rPr>
          <w:rFonts w:ascii="Calibri" w:hAnsi="Calibri" w:eastAsia="Calibri" w:cs="Calibri"/>
          <w:b/>
        </w:rPr>
      </w:pPr>
    </w:p>
    <w:p w14:paraId="00000E68">
      <w:pPr>
        <w:spacing w:after="160" w:line="259" w:lineRule="auto"/>
        <w:rPr>
          <w:rFonts w:ascii="Calibri" w:hAnsi="Calibri" w:eastAsia="Calibri" w:cs="Calibri"/>
          <w:b/>
          <w:sz w:val="30"/>
          <w:szCs w:val="30"/>
        </w:rPr>
      </w:pPr>
      <w:r>
        <w:rPr>
          <w:rFonts w:ascii="Calibri" w:hAnsi="Calibri" w:eastAsia="Calibri" w:cs="Calibri"/>
          <w:b/>
          <w:sz w:val="30"/>
          <w:szCs w:val="30"/>
          <w:rtl w:val="0"/>
        </w:rPr>
        <w:t>Go to AWS and create a Windows Server:</w:t>
      </w:r>
    </w:p>
    <w:p w14:paraId="00000E69">
      <w:pPr>
        <w:spacing w:after="160" w:line="259" w:lineRule="auto"/>
        <w:rPr>
          <w:rFonts w:ascii="Calibri" w:hAnsi="Calibri" w:eastAsia="Calibri" w:cs="Calibri"/>
          <w:b/>
          <w:sz w:val="30"/>
          <w:szCs w:val="30"/>
        </w:rPr>
      </w:pPr>
      <w:r>
        <w:rPr>
          <w:rFonts w:ascii="Calibri" w:hAnsi="Calibri" w:eastAsia="Calibri" w:cs="Calibri"/>
          <w:b/>
          <w:sz w:val="30"/>
          <w:szCs w:val="30"/>
          <w:rtl w:val="0"/>
        </w:rPr>
        <w:t>========================================</w:t>
      </w:r>
    </w:p>
    <w:p w14:paraId="00000E6A">
      <w:pPr>
        <w:spacing w:after="160" w:line="259" w:lineRule="auto"/>
        <w:rPr>
          <w:rFonts w:ascii="Calibri" w:hAnsi="Calibri" w:eastAsia="Calibri" w:cs="Calibri"/>
          <w:b/>
          <w:sz w:val="30"/>
          <w:szCs w:val="30"/>
        </w:rPr>
      </w:pPr>
      <w:r>
        <w:rPr>
          <w:rFonts w:ascii="Calibri" w:hAnsi="Calibri" w:eastAsia="Calibri" w:cs="Calibri"/>
          <w:b/>
          <w:sz w:val="30"/>
          <w:szCs w:val="30"/>
          <w:rtl w:val="0"/>
        </w:rPr>
        <w:t>After windows server creation you will get windows public IP, username and password.</w:t>
      </w:r>
    </w:p>
    <w:p w14:paraId="00000E6B">
      <w:pPr>
        <w:spacing w:after="160" w:line="259" w:lineRule="auto"/>
        <w:rPr>
          <w:rFonts w:ascii="Calibri" w:hAnsi="Calibri" w:eastAsia="Calibri" w:cs="Calibri"/>
          <w:b/>
          <w:sz w:val="30"/>
          <w:szCs w:val="30"/>
        </w:rPr>
      </w:pPr>
    </w:p>
    <w:p w14:paraId="00000E6C">
      <w:pPr>
        <w:spacing w:after="160" w:line="259" w:lineRule="auto"/>
        <w:rPr>
          <w:rFonts w:ascii="Calibri" w:hAnsi="Calibri" w:eastAsia="Calibri" w:cs="Calibri"/>
          <w:b/>
          <w:sz w:val="30"/>
          <w:szCs w:val="30"/>
        </w:rPr>
      </w:pPr>
      <w:r>
        <w:rPr>
          <w:rFonts w:ascii="Calibri" w:hAnsi="Calibri" w:eastAsia="Calibri" w:cs="Calibri"/>
          <w:b/>
          <w:sz w:val="30"/>
          <w:szCs w:val="30"/>
          <w:rtl w:val="0"/>
        </w:rPr>
        <w:t>Now go to ansible terminal and create inventory for windows server</w:t>
      </w:r>
    </w:p>
    <w:p w14:paraId="00000E6D">
      <w:pPr>
        <w:spacing w:after="160" w:line="259" w:lineRule="auto"/>
        <w:rPr>
          <w:rFonts w:ascii="Calibri" w:hAnsi="Calibri" w:eastAsia="Calibri" w:cs="Calibri"/>
          <w:b/>
          <w:sz w:val="30"/>
          <w:szCs w:val="30"/>
        </w:rPr>
      </w:pPr>
      <w:r>
        <w:rPr>
          <w:rFonts w:ascii="Calibri" w:hAnsi="Calibri" w:eastAsia="Calibri" w:cs="Calibri"/>
          <w:b/>
          <w:sz w:val="30"/>
          <w:szCs w:val="30"/>
          <w:rtl w:val="0"/>
        </w:rPr>
        <w:t>=========================================</w:t>
      </w:r>
    </w:p>
    <w:p w14:paraId="00000E6E">
      <w:pPr>
        <w:spacing w:after="160" w:line="259" w:lineRule="auto"/>
        <w:rPr>
          <w:rFonts w:ascii="Calibri" w:hAnsi="Calibri" w:eastAsia="Calibri" w:cs="Calibri"/>
          <w:b/>
          <w:sz w:val="30"/>
          <w:szCs w:val="30"/>
        </w:rPr>
      </w:pPr>
    </w:p>
    <w:p w14:paraId="00000E6F">
      <w:pPr>
        <w:spacing w:after="160" w:line="259" w:lineRule="auto"/>
        <w:rPr>
          <w:rFonts w:ascii="Calibri" w:hAnsi="Calibri" w:eastAsia="Calibri" w:cs="Calibri"/>
          <w:b/>
          <w:sz w:val="30"/>
          <w:szCs w:val="30"/>
        </w:rPr>
      </w:pPr>
    </w:p>
    <w:p w14:paraId="00000E70">
      <w:pPr>
        <w:spacing w:after="160" w:line="259" w:lineRule="auto"/>
        <w:rPr>
          <w:rFonts w:ascii="Calibri" w:hAnsi="Calibri" w:eastAsia="Calibri" w:cs="Calibri"/>
          <w:b/>
          <w:sz w:val="30"/>
          <w:szCs w:val="30"/>
        </w:rPr>
      </w:pPr>
    </w:p>
    <w:p w14:paraId="00000E71">
      <w:pPr>
        <w:spacing w:after="160" w:line="259" w:lineRule="auto"/>
        <w:rPr>
          <w:rFonts w:ascii="Calibri" w:hAnsi="Calibri" w:eastAsia="Calibri" w:cs="Calibri"/>
          <w:b/>
          <w:sz w:val="30"/>
          <w:szCs w:val="30"/>
        </w:rPr>
      </w:pPr>
      <w:r>
        <w:rPr>
          <w:rFonts w:ascii="Calibri" w:hAnsi="Calibri" w:eastAsia="Calibri" w:cs="Calibri"/>
          <w:b/>
          <w:sz w:val="30"/>
          <w:szCs w:val="30"/>
          <w:rtl w:val="0"/>
        </w:rPr>
        <w:t>#  mkdir /etc/ansible</w:t>
      </w:r>
    </w:p>
    <w:p w14:paraId="00000E72">
      <w:pPr>
        <w:spacing w:after="160" w:line="259" w:lineRule="auto"/>
        <w:rPr>
          <w:rFonts w:ascii="Calibri" w:hAnsi="Calibri" w:eastAsia="Calibri" w:cs="Calibri"/>
          <w:b/>
          <w:sz w:val="30"/>
          <w:szCs w:val="30"/>
        </w:rPr>
      </w:pPr>
      <w:r>
        <w:rPr>
          <w:rFonts w:ascii="Calibri" w:hAnsi="Calibri" w:eastAsia="Calibri" w:cs="Calibri"/>
          <w:b/>
          <w:sz w:val="30"/>
          <w:szCs w:val="30"/>
          <w:rtl w:val="0"/>
        </w:rPr>
        <w:t># cd /etc/ansible</w:t>
      </w:r>
    </w:p>
    <w:p w14:paraId="00000E73">
      <w:pPr>
        <w:spacing w:after="160" w:line="259" w:lineRule="auto"/>
        <w:rPr>
          <w:rFonts w:ascii="Calibri" w:hAnsi="Calibri" w:eastAsia="Calibri" w:cs="Calibri"/>
          <w:b/>
          <w:sz w:val="30"/>
          <w:szCs w:val="30"/>
        </w:rPr>
      </w:pPr>
      <w:r>
        <w:rPr>
          <w:rFonts w:ascii="Calibri" w:hAnsi="Calibri" w:eastAsia="Calibri" w:cs="Calibri"/>
          <w:b/>
          <w:sz w:val="30"/>
          <w:szCs w:val="30"/>
          <w:rtl w:val="0"/>
        </w:rPr>
        <w:t># vim hosts</w:t>
      </w:r>
    </w:p>
    <w:p w14:paraId="00000E74">
      <w:pPr>
        <w:spacing w:after="160" w:line="259" w:lineRule="auto"/>
        <w:rPr>
          <w:rFonts w:ascii="Calibri" w:hAnsi="Calibri" w:eastAsia="Calibri" w:cs="Calibri"/>
          <w:b/>
          <w:sz w:val="30"/>
          <w:szCs w:val="30"/>
        </w:rPr>
      </w:pPr>
    </w:p>
    <w:p w14:paraId="00000E75">
      <w:pPr>
        <w:spacing w:after="160" w:line="259" w:lineRule="auto"/>
        <w:rPr>
          <w:rFonts w:ascii="Calibri" w:hAnsi="Calibri" w:eastAsia="Calibri" w:cs="Calibri"/>
          <w:b/>
          <w:sz w:val="42"/>
          <w:szCs w:val="42"/>
        </w:rPr>
      </w:pPr>
      <w:r>
        <w:rPr>
          <w:rFonts w:ascii="Calibri" w:hAnsi="Calibri" w:eastAsia="Calibri" w:cs="Calibri"/>
          <w:b/>
          <w:sz w:val="42"/>
          <w:szCs w:val="42"/>
          <w:rtl w:val="0"/>
        </w:rPr>
        <w:t>[winhost]</w:t>
      </w:r>
    </w:p>
    <w:p w14:paraId="00000E76">
      <w:pPr>
        <w:spacing w:after="160" w:line="259" w:lineRule="auto"/>
        <w:rPr>
          <w:rFonts w:ascii="Calibri" w:hAnsi="Calibri" w:eastAsia="Calibri" w:cs="Calibri"/>
          <w:b/>
          <w:sz w:val="42"/>
          <w:szCs w:val="42"/>
        </w:rPr>
      </w:pPr>
      <w:r>
        <w:rPr>
          <w:rFonts w:ascii="Calibri" w:hAnsi="Calibri" w:eastAsia="Calibri" w:cs="Calibri"/>
          <w:b/>
          <w:sz w:val="42"/>
          <w:szCs w:val="42"/>
          <w:rtl w:val="0"/>
        </w:rPr>
        <w:t>172.31.34.20</w:t>
      </w:r>
    </w:p>
    <w:p w14:paraId="00000E77">
      <w:pPr>
        <w:spacing w:after="160" w:line="259" w:lineRule="auto"/>
        <w:rPr>
          <w:rFonts w:ascii="Calibri" w:hAnsi="Calibri" w:eastAsia="Calibri" w:cs="Calibri"/>
          <w:b/>
          <w:sz w:val="42"/>
          <w:szCs w:val="42"/>
        </w:rPr>
      </w:pPr>
    </w:p>
    <w:p w14:paraId="00000E78">
      <w:pPr>
        <w:spacing w:after="160" w:line="259" w:lineRule="auto"/>
        <w:rPr>
          <w:rFonts w:ascii="Calibri" w:hAnsi="Calibri" w:eastAsia="Calibri" w:cs="Calibri"/>
          <w:b/>
          <w:sz w:val="38"/>
          <w:szCs w:val="38"/>
        </w:rPr>
      </w:pPr>
      <w:r>
        <w:rPr>
          <w:rFonts w:ascii="Calibri" w:hAnsi="Calibri" w:eastAsia="Calibri" w:cs="Calibri"/>
          <w:b/>
          <w:sz w:val="38"/>
          <w:szCs w:val="38"/>
          <w:rtl w:val="0"/>
        </w:rPr>
        <w:t>[winhost:vars]</w:t>
      </w:r>
    </w:p>
    <w:p w14:paraId="00000E79">
      <w:pPr>
        <w:spacing w:after="160" w:line="259" w:lineRule="auto"/>
        <w:rPr>
          <w:rFonts w:ascii="Calibri" w:hAnsi="Calibri" w:eastAsia="Calibri" w:cs="Calibri"/>
          <w:b/>
          <w:sz w:val="38"/>
          <w:szCs w:val="38"/>
        </w:rPr>
      </w:pPr>
      <w:r>
        <w:rPr>
          <w:rFonts w:ascii="Calibri" w:hAnsi="Calibri" w:eastAsia="Calibri" w:cs="Calibri"/>
          <w:b/>
          <w:sz w:val="38"/>
          <w:szCs w:val="38"/>
          <w:rtl w:val="0"/>
        </w:rPr>
        <w:t>ansible_user=Administrator</w:t>
      </w:r>
    </w:p>
    <w:p w14:paraId="00000E7A">
      <w:pPr>
        <w:spacing w:after="160" w:line="259" w:lineRule="auto"/>
        <w:rPr>
          <w:rFonts w:ascii="Calibri" w:hAnsi="Calibri" w:eastAsia="Calibri" w:cs="Calibri"/>
          <w:b/>
          <w:sz w:val="38"/>
          <w:szCs w:val="38"/>
        </w:rPr>
      </w:pPr>
      <w:r>
        <w:rPr>
          <w:rFonts w:ascii="Calibri" w:hAnsi="Calibri" w:eastAsia="Calibri" w:cs="Calibri"/>
          <w:b/>
          <w:sz w:val="38"/>
          <w:szCs w:val="38"/>
          <w:rtl w:val="0"/>
        </w:rPr>
        <w:t>ansible_password="I;ehkk9Pw.Z?nsu744Qc.gypF;N37ow7"</w:t>
      </w:r>
    </w:p>
    <w:p w14:paraId="00000E7B">
      <w:pPr>
        <w:spacing w:after="160" w:line="259" w:lineRule="auto"/>
        <w:rPr>
          <w:rFonts w:ascii="Calibri" w:hAnsi="Calibri" w:eastAsia="Calibri" w:cs="Calibri"/>
          <w:b/>
          <w:sz w:val="38"/>
          <w:szCs w:val="38"/>
        </w:rPr>
      </w:pPr>
      <w:r>
        <w:rPr>
          <w:rFonts w:ascii="Calibri" w:hAnsi="Calibri" w:eastAsia="Calibri" w:cs="Calibri"/>
          <w:b/>
          <w:sz w:val="38"/>
          <w:szCs w:val="38"/>
          <w:rtl w:val="0"/>
        </w:rPr>
        <w:t>ansible_connection=winrm</w:t>
      </w:r>
    </w:p>
    <w:p w14:paraId="00000E7C">
      <w:pPr>
        <w:spacing w:after="160" w:line="259" w:lineRule="auto"/>
        <w:rPr>
          <w:rFonts w:ascii="Calibri" w:hAnsi="Calibri" w:eastAsia="Calibri" w:cs="Calibri"/>
          <w:b/>
          <w:sz w:val="38"/>
          <w:szCs w:val="38"/>
        </w:rPr>
      </w:pPr>
      <w:r>
        <w:rPr>
          <w:rFonts w:ascii="Calibri" w:hAnsi="Calibri" w:eastAsia="Calibri" w:cs="Calibri"/>
          <w:b/>
          <w:sz w:val="38"/>
          <w:szCs w:val="38"/>
          <w:rtl w:val="0"/>
        </w:rPr>
        <w:t>ansible_winrm_server_cert_validation=ignore</w:t>
      </w:r>
    </w:p>
    <w:p w14:paraId="00000E7D">
      <w:pPr>
        <w:spacing w:after="160" w:line="259" w:lineRule="auto"/>
        <w:rPr>
          <w:rFonts w:ascii="Calibri" w:hAnsi="Calibri" w:eastAsia="Calibri" w:cs="Calibri"/>
          <w:b/>
          <w:sz w:val="30"/>
          <w:szCs w:val="30"/>
        </w:rPr>
      </w:pPr>
    </w:p>
    <w:p w14:paraId="00000E7E">
      <w:pPr>
        <w:spacing w:after="160" w:line="259" w:lineRule="auto"/>
        <w:rPr>
          <w:rFonts w:ascii="Calibri" w:hAnsi="Calibri" w:eastAsia="Calibri" w:cs="Calibri"/>
          <w:b/>
          <w:sz w:val="30"/>
          <w:szCs w:val="30"/>
        </w:rPr>
      </w:pPr>
      <w:r>
        <w:rPr>
          <w:rFonts w:ascii="Calibri" w:hAnsi="Calibri" w:eastAsia="Calibri" w:cs="Calibri"/>
          <w:b/>
          <w:sz w:val="30"/>
          <w:szCs w:val="30"/>
          <w:rtl w:val="0"/>
        </w:rPr>
        <w:t>Save the file</w:t>
      </w:r>
    </w:p>
    <w:p w14:paraId="00000E7F">
      <w:pPr>
        <w:spacing w:after="160" w:line="259" w:lineRule="auto"/>
        <w:rPr>
          <w:rFonts w:ascii="Calibri" w:hAnsi="Calibri" w:eastAsia="Calibri" w:cs="Calibri"/>
          <w:b/>
          <w:sz w:val="30"/>
          <w:szCs w:val="30"/>
        </w:rPr>
      </w:pPr>
      <w:r>
        <w:rPr>
          <w:rFonts w:ascii="Calibri" w:hAnsi="Calibri" w:eastAsia="Calibri" w:cs="Calibri"/>
          <w:b/>
          <w:sz w:val="30"/>
          <w:szCs w:val="30"/>
          <w:rtl w:val="0"/>
        </w:rPr>
        <w:t>================================</w:t>
      </w:r>
    </w:p>
    <w:p w14:paraId="00000E80">
      <w:pPr>
        <w:spacing w:after="160" w:line="259" w:lineRule="auto"/>
        <w:rPr>
          <w:rFonts w:ascii="Calibri" w:hAnsi="Calibri" w:eastAsia="Calibri" w:cs="Calibri"/>
          <w:b/>
          <w:sz w:val="30"/>
          <w:szCs w:val="30"/>
        </w:rPr>
      </w:pPr>
    </w:p>
    <w:p w14:paraId="00000E81">
      <w:pPr>
        <w:spacing w:before="240" w:after="240" w:line="259" w:lineRule="auto"/>
        <w:rPr>
          <w:rFonts w:ascii="Calibri" w:hAnsi="Calibri" w:eastAsia="Calibri" w:cs="Calibri"/>
          <w:b/>
          <w:sz w:val="30"/>
          <w:szCs w:val="30"/>
        </w:rPr>
      </w:pPr>
      <w:r>
        <w:rPr>
          <w:rFonts w:ascii="Calibri" w:hAnsi="Calibri" w:eastAsia="Calibri" w:cs="Calibri"/>
          <w:b/>
          <w:sz w:val="30"/>
          <w:szCs w:val="30"/>
          <w:rtl w:val="0"/>
        </w:rPr>
        <w:t>Install Pywinrm on Ansible control node.</w:t>
      </w:r>
    </w:p>
    <w:p w14:paraId="00000E82">
      <w:pPr>
        <w:spacing w:before="240" w:after="240" w:line="259" w:lineRule="auto"/>
        <w:rPr>
          <w:rFonts w:ascii="Calibri" w:hAnsi="Calibri" w:eastAsia="Calibri" w:cs="Calibri"/>
          <w:b/>
          <w:sz w:val="30"/>
          <w:szCs w:val="30"/>
        </w:rPr>
      </w:pPr>
      <w:r>
        <w:rPr>
          <w:rFonts w:ascii="Calibri" w:hAnsi="Calibri" w:eastAsia="Calibri" w:cs="Calibri"/>
          <w:b/>
          <w:sz w:val="30"/>
          <w:szCs w:val="30"/>
          <w:rtl w:val="0"/>
        </w:rPr>
        <w:t>Install pywinrm as shown below.</w:t>
      </w:r>
    </w:p>
    <w:p w14:paraId="00000E83">
      <w:pPr>
        <w:spacing w:before="240" w:after="240" w:line="259" w:lineRule="auto"/>
        <w:rPr>
          <w:rFonts w:ascii="Calibri" w:hAnsi="Calibri" w:eastAsia="Calibri" w:cs="Calibri"/>
          <w:b/>
          <w:sz w:val="30"/>
          <w:szCs w:val="30"/>
        </w:rPr>
      </w:pPr>
      <w:r>
        <w:rPr>
          <w:rFonts w:ascii="Calibri" w:hAnsi="Calibri" w:eastAsia="Calibri" w:cs="Calibri"/>
          <w:b/>
          <w:sz w:val="30"/>
          <w:szCs w:val="30"/>
          <w:rtl w:val="0"/>
        </w:rPr>
        <w:t xml:space="preserve"># pip install pywinrm </w:t>
      </w:r>
    </w:p>
    <w:p w14:paraId="00000E84">
      <w:pPr>
        <w:spacing w:before="240" w:after="240" w:line="259" w:lineRule="auto"/>
        <w:rPr>
          <w:rFonts w:ascii="Calibri" w:hAnsi="Calibri" w:eastAsia="Calibri" w:cs="Calibri"/>
          <w:b/>
          <w:sz w:val="30"/>
          <w:szCs w:val="30"/>
        </w:rPr>
      </w:pPr>
    </w:p>
    <w:p w14:paraId="00000E85">
      <w:pPr>
        <w:spacing w:before="240" w:after="240" w:line="259" w:lineRule="auto"/>
        <w:rPr>
          <w:rFonts w:ascii="Calibri" w:hAnsi="Calibri" w:eastAsia="Calibri" w:cs="Calibri"/>
          <w:b/>
          <w:sz w:val="30"/>
          <w:szCs w:val="30"/>
        </w:rPr>
      </w:pPr>
      <w:r>
        <w:rPr>
          <w:rFonts w:ascii="Calibri" w:hAnsi="Calibri" w:eastAsia="Calibri" w:cs="Calibri"/>
          <w:b/>
          <w:sz w:val="30"/>
          <w:szCs w:val="30"/>
          <w:rtl w:val="0"/>
        </w:rPr>
        <w:t>==================================</w:t>
      </w:r>
    </w:p>
    <w:p w14:paraId="00000E86">
      <w:pPr>
        <w:spacing w:before="240" w:after="240" w:line="259" w:lineRule="auto"/>
        <w:rPr>
          <w:rFonts w:ascii="Calibri" w:hAnsi="Calibri" w:eastAsia="Calibri" w:cs="Calibri"/>
          <w:b/>
          <w:sz w:val="30"/>
          <w:szCs w:val="30"/>
        </w:rPr>
      </w:pPr>
      <w:r>
        <w:rPr>
          <w:rFonts w:ascii="Calibri" w:hAnsi="Calibri" w:eastAsia="Calibri" w:cs="Calibri"/>
          <w:b/>
          <w:sz w:val="30"/>
          <w:szCs w:val="30"/>
          <w:rtl w:val="0"/>
        </w:rPr>
        <w:t>Connect to Windows server using RDP and give correct windows credentials</w:t>
      </w:r>
    </w:p>
    <w:p w14:paraId="00000E87">
      <w:pPr>
        <w:spacing w:before="240" w:after="240" w:line="259" w:lineRule="auto"/>
        <w:rPr>
          <w:rFonts w:ascii="Calibri" w:hAnsi="Calibri" w:eastAsia="Calibri" w:cs="Calibri"/>
          <w:b/>
          <w:sz w:val="30"/>
          <w:szCs w:val="30"/>
        </w:rPr>
      </w:pPr>
    </w:p>
    <w:p w14:paraId="00000E88">
      <w:pPr>
        <w:spacing w:before="240" w:after="240" w:line="259" w:lineRule="auto"/>
        <w:rPr>
          <w:rFonts w:ascii="Calibri" w:hAnsi="Calibri" w:eastAsia="Calibri" w:cs="Calibri"/>
          <w:b/>
          <w:sz w:val="30"/>
          <w:szCs w:val="30"/>
        </w:rPr>
      </w:pPr>
      <w:r>
        <w:rPr>
          <w:rFonts w:ascii="Calibri" w:hAnsi="Calibri" w:eastAsia="Calibri" w:cs="Calibri"/>
          <w:b/>
          <w:sz w:val="30"/>
          <w:szCs w:val="30"/>
          <w:rtl w:val="0"/>
        </w:rPr>
        <w:t>Go to downloads folder→ right click and click on new→ create a new text document.</w:t>
      </w:r>
    </w:p>
    <w:p w14:paraId="00000E89">
      <w:pPr>
        <w:spacing w:before="240" w:after="240" w:line="259" w:lineRule="auto"/>
        <w:rPr>
          <w:rFonts w:ascii="Calibri" w:hAnsi="Calibri" w:eastAsia="Calibri" w:cs="Calibri"/>
          <w:b/>
          <w:sz w:val="30"/>
          <w:szCs w:val="30"/>
        </w:rPr>
      </w:pPr>
      <w:r>
        <w:rPr>
          <w:rFonts w:ascii="Calibri" w:hAnsi="Calibri" w:eastAsia="Calibri" w:cs="Calibri"/>
          <w:b/>
          <w:sz w:val="30"/>
          <w:szCs w:val="30"/>
          <w:rtl w:val="0"/>
        </w:rPr>
        <w:t xml:space="preserve">Give name of the document as - </w:t>
      </w:r>
      <w:r>
        <w:rPr>
          <w:rFonts w:ascii="Calibri" w:hAnsi="Calibri" w:eastAsia="Calibri" w:cs="Calibri"/>
          <w:b/>
          <w:rtl w:val="0"/>
        </w:rPr>
        <w:t xml:space="preserve">ConfigureRemotingForAnsible.ps1 </w:t>
      </w:r>
    </w:p>
    <w:p w14:paraId="00000E8A">
      <w:pPr>
        <w:spacing w:before="240" w:after="240" w:line="259" w:lineRule="auto"/>
        <w:rPr>
          <w:rFonts w:ascii="Calibri" w:hAnsi="Calibri" w:eastAsia="Calibri" w:cs="Calibri"/>
          <w:b/>
          <w:sz w:val="30"/>
          <w:szCs w:val="30"/>
        </w:rPr>
      </w:pPr>
    </w:p>
    <w:p w14:paraId="00000E8B">
      <w:pPr>
        <w:spacing w:before="240" w:after="240" w:line="259" w:lineRule="auto"/>
        <w:rPr>
          <w:rFonts w:ascii="Calibri" w:hAnsi="Calibri" w:eastAsia="Calibri" w:cs="Calibri"/>
          <w:b/>
          <w:sz w:val="30"/>
          <w:szCs w:val="30"/>
        </w:rPr>
      </w:pPr>
      <w:r>
        <w:rPr>
          <w:rFonts w:ascii="Calibri" w:hAnsi="Calibri" w:eastAsia="Calibri" w:cs="Calibri"/>
          <w:b/>
          <w:sz w:val="30"/>
          <w:szCs w:val="30"/>
          <w:rtl w:val="0"/>
        </w:rPr>
        <w:t>Now copy the script given in below link on the above created file and save the file</w:t>
      </w:r>
    </w:p>
    <w:p w14:paraId="00000E8C">
      <w:pPr>
        <w:spacing w:before="240" w:after="240" w:line="259" w:lineRule="auto"/>
        <w:rPr>
          <w:rFonts w:ascii="Calibri" w:hAnsi="Calibri" w:eastAsia="Calibri" w:cs="Calibri"/>
          <w:b/>
          <w:sz w:val="30"/>
          <w:szCs w:val="30"/>
        </w:rPr>
      </w:pPr>
      <w:r>
        <w:fldChar w:fldCharType="begin"/>
      </w:r>
      <w:r>
        <w:instrText xml:space="preserve"> HYPERLINK "https://github.com/Sonal0409/labs/blob/master/ansible/windows/ConfigureRemotingForAnsible.ps1" \h </w:instrText>
      </w:r>
      <w:r>
        <w:fldChar w:fldCharType="separate"/>
      </w:r>
      <w:r>
        <w:rPr>
          <w:rFonts w:ascii="Calibri" w:hAnsi="Calibri" w:eastAsia="Calibri" w:cs="Calibri"/>
          <w:b/>
          <w:color w:val="1155CC"/>
          <w:sz w:val="30"/>
          <w:szCs w:val="30"/>
          <w:u w:val="single"/>
          <w:rtl w:val="0"/>
        </w:rPr>
        <w:t>https://github.com/Sonal0409/labs/blob/master/ansible/windows/ConfigureRemotingForAnsible.ps1</w:t>
      </w:r>
      <w:r>
        <w:rPr>
          <w:rFonts w:ascii="Calibri" w:hAnsi="Calibri" w:eastAsia="Calibri" w:cs="Calibri"/>
          <w:b/>
          <w:color w:val="1155CC"/>
          <w:sz w:val="30"/>
          <w:szCs w:val="30"/>
          <w:u w:val="single"/>
          <w:rtl w:val="0"/>
        </w:rPr>
        <w:fldChar w:fldCharType="end"/>
      </w:r>
    </w:p>
    <w:p w14:paraId="00000E8D">
      <w:pPr>
        <w:spacing w:before="240" w:after="240" w:line="259" w:lineRule="auto"/>
        <w:rPr>
          <w:rFonts w:ascii="Calibri" w:hAnsi="Calibri" w:eastAsia="Calibri" w:cs="Calibri"/>
          <w:b/>
          <w:sz w:val="30"/>
          <w:szCs w:val="30"/>
        </w:rPr>
      </w:pPr>
    </w:p>
    <w:p w14:paraId="00000E8E">
      <w:pPr>
        <w:spacing w:before="240" w:after="240" w:line="259" w:lineRule="auto"/>
        <w:rPr>
          <w:rFonts w:ascii="Calibri" w:hAnsi="Calibri" w:eastAsia="Calibri" w:cs="Calibri"/>
          <w:b/>
          <w:sz w:val="30"/>
          <w:szCs w:val="30"/>
        </w:rPr>
      </w:pPr>
      <w:r>
        <w:rPr>
          <w:rFonts w:ascii="Calibri" w:hAnsi="Calibri" w:eastAsia="Calibri" w:cs="Calibri"/>
          <w:b/>
          <w:sz w:val="30"/>
          <w:szCs w:val="30"/>
          <w:rtl w:val="0"/>
        </w:rPr>
        <w:t>Execute the Script:</w:t>
      </w:r>
    </w:p>
    <w:p w14:paraId="00000E8F">
      <w:pPr>
        <w:spacing w:before="240" w:after="240" w:line="259" w:lineRule="auto"/>
        <w:rPr>
          <w:rFonts w:ascii="Calibri" w:hAnsi="Calibri" w:eastAsia="Calibri" w:cs="Calibri"/>
          <w:b/>
          <w:sz w:val="30"/>
          <w:szCs w:val="30"/>
        </w:rPr>
      </w:pPr>
      <w:r>
        <w:rPr>
          <w:rFonts w:ascii="Calibri" w:hAnsi="Calibri" w:eastAsia="Calibri" w:cs="Calibri"/>
          <w:b/>
          <w:sz w:val="30"/>
          <w:szCs w:val="30"/>
          <w:rtl w:val="0"/>
        </w:rPr>
        <w:t>==============================</w:t>
      </w:r>
    </w:p>
    <w:p w14:paraId="00000E90">
      <w:pPr>
        <w:spacing w:before="240" w:after="240" w:line="259" w:lineRule="auto"/>
        <w:rPr>
          <w:rFonts w:ascii="Calibri" w:hAnsi="Calibri" w:eastAsia="Calibri" w:cs="Calibri"/>
          <w:b/>
          <w:sz w:val="30"/>
          <w:szCs w:val="30"/>
        </w:rPr>
      </w:pPr>
      <w:r>
        <w:rPr>
          <w:rFonts w:ascii="Calibri" w:hAnsi="Calibri" w:eastAsia="Calibri" w:cs="Calibri"/>
          <w:b/>
          <w:sz w:val="30"/>
          <w:szCs w:val="30"/>
          <w:rtl w:val="0"/>
        </w:rPr>
        <w:t>On windows server open Windows powershell</w:t>
      </w:r>
    </w:p>
    <w:p w14:paraId="00000E91">
      <w:pPr>
        <w:spacing w:before="240" w:after="240" w:line="259" w:lineRule="auto"/>
        <w:rPr>
          <w:rFonts w:ascii="Calibri" w:hAnsi="Calibri" w:eastAsia="Calibri" w:cs="Calibri"/>
          <w:b/>
          <w:sz w:val="30"/>
          <w:szCs w:val="30"/>
        </w:rPr>
      </w:pPr>
      <w:r>
        <w:rPr>
          <w:rFonts w:ascii="Calibri" w:hAnsi="Calibri" w:eastAsia="Calibri" w:cs="Calibri"/>
          <w:b/>
          <w:sz w:val="30"/>
          <w:szCs w:val="30"/>
          <w:rtl w:val="0"/>
        </w:rPr>
        <w:t># cd downloads/</w:t>
      </w:r>
    </w:p>
    <w:p w14:paraId="00000E92">
      <w:pPr>
        <w:spacing w:before="240" w:after="240" w:line="259" w:lineRule="auto"/>
        <w:rPr>
          <w:rFonts w:ascii="Calibri" w:hAnsi="Calibri" w:eastAsia="Calibri" w:cs="Calibri"/>
          <w:b/>
          <w:sz w:val="30"/>
          <w:szCs w:val="30"/>
        </w:rPr>
      </w:pPr>
      <w:r>
        <w:rPr>
          <w:rFonts w:ascii="Calibri" w:hAnsi="Calibri" w:eastAsia="Calibri" w:cs="Calibri"/>
          <w:b/>
          <w:sz w:val="30"/>
          <w:szCs w:val="30"/>
          <w:rtl w:val="0"/>
        </w:rPr>
        <w:t># ls</w:t>
      </w:r>
    </w:p>
    <w:p w14:paraId="00000E93">
      <w:pPr>
        <w:spacing w:before="240" w:after="240" w:line="259" w:lineRule="auto"/>
        <w:rPr>
          <w:rFonts w:ascii="Calibri" w:hAnsi="Calibri" w:eastAsia="Calibri" w:cs="Calibri"/>
          <w:b/>
          <w:sz w:val="26"/>
          <w:szCs w:val="26"/>
        </w:rPr>
      </w:pPr>
      <w:r>
        <w:rPr>
          <w:rFonts w:ascii="Calibri" w:hAnsi="Calibri" w:eastAsia="Calibri" w:cs="Calibri"/>
          <w:b/>
          <w:sz w:val="30"/>
          <w:szCs w:val="30"/>
          <w:rtl w:val="0"/>
        </w:rPr>
        <w:t xml:space="preserve">#  </w:t>
      </w:r>
      <w:r>
        <w:rPr>
          <w:rFonts w:ascii="Calibri" w:hAnsi="Calibri" w:eastAsia="Calibri" w:cs="Calibri"/>
          <w:b/>
          <w:sz w:val="26"/>
          <w:szCs w:val="26"/>
          <w:rtl w:val="0"/>
        </w:rPr>
        <w:t>mv ConfigureRemotingForAnsible.ps1.txt ConfigureRemotingForAnsible.ps1</w:t>
      </w:r>
    </w:p>
    <w:p w14:paraId="00000E94">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 ls</w:t>
      </w:r>
    </w:p>
    <w:p w14:paraId="00000E95">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Run the script</w:t>
      </w:r>
    </w:p>
    <w:p w14:paraId="00000E96">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 ./ConfigureRemotingForAnsible.ps1</w:t>
      </w:r>
    </w:p>
    <w:p w14:paraId="00000E97">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You will get an output as Ok.</w:t>
      </w:r>
    </w:p>
    <w:p w14:paraId="00000E98">
      <w:pPr>
        <w:spacing w:before="240" w:after="240" w:line="259" w:lineRule="auto"/>
        <w:rPr>
          <w:rFonts w:ascii="Calibri" w:hAnsi="Calibri" w:eastAsia="Calibri" w:cs="Calibri"/>
          <w:b/>
          <w:sz w:val="26"/>
          <w:szCs w:val="26"/>
        </w:rPr>
      </w:pPr>
    </w:p>
    <w:p w14:paraId="00000E99">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w:t>
      </w:r>
    </w:p>
    <w:p w14:paraId="00000E9A">
      <w:pPr>
        <w:spacing w:before="240" w:after="240" w:line="259" w:lineRule="auto"/>
        <w:rPr>
          <w:rFonts w:ascii="Calibri" w:hAnsi="Calibri" w:eastAsia="Calibri" w:cs="Calibri"/>
          <w:b/>
          <w:sz w:val="26"/>
          <w:szCs w:val="26"/>
        </w:rPr>
      </w:pPr>
    </w:p>
    <w:p w14:paraId="00000E9B">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Validate if the setup is complete:</w:t>
      </w:r>
    </w:p>
    <w:p w14:paraId="00000E9C">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 ansible winhost -m win_ping</w:t>
      </w:r>
    </w:p>
    <w:p w14:paraId="00000E9D">
      <w:pPr>
        <w:spacing w:before="240" w:after="240" w:line="259" w:lineRule="auto"/>
        <w:rPr>
          <w:rFonts w:ascii="Calibri" w:hAnsi="Calibri" w:eastAsia="Calibri" w:cs="Calibri"/>
          <w:b/>
          <w:sz w:val="26"/>
          <w:szCs w:val="26"/>
        </w:rPr>
      </w:pPr>
    </w:p>
    <w:p w14:paraId="00000E9E">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w:t>
      </w:r>
    </w:p>
    <w:p w14:paraId="00000E9F">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On the Ansible Controller write the playbook to run on Windows host:</w:t>
      </w:r>
    </w:p>
    <w:p w14:paraId="00000EA0">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w:t>
      </w:r>
    </w:p>
    <w:p w14:paraId="00000EA1">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 vim playbook1.yml</w:t>
      </w:r>
    </w:p>
    <w:p w14:paraId="00000EA2">
      <w:pPr>
        <w:spacing w:before="240" w:after="240" w:line="259" w:lineRule="auto"/>
        <w:rPr>
          <w:rFonts w:ascii="Calibri" w:hAnsi="Calibri" w:eastAsia="Calibri" w:cs="Calibri"/>
          <w:b/>
          <w:sz w:val="26"/>
          <w:szCs w:val="26"/>
        </w:rPr>
      </w:pPr>
    </w:p>
    <w:p w14:paraId="00000EA3">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 hosts: winhost</w:t>
      </w:r>
    </w:p>
    <w:p w14:paraId="00000EA4">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 xml:space="preserve">  tasks:</w:t>
      </w:r>
    </w:p>
    <w:p w14:paraId="00000EA5">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 xml:space="preserve">  - name: Copy File</w:t>
      </w:r>
    </w:p>
    <w:p w14:paraId="00000EA6">
      <w:pPr>
        <w:spacing w:before="240" w:after="240" w:line="259" w:lineRule="auto"/>
        <w:rPr>
          <w:rFonts w:ascii="Calibri" w:hAnsi="Calibri" w:eastAsia="Calibri" w:cs="Calibri"/>
          <w:b/>
          <w:color w:val="FF0000"/>
          <w:sz w:val="26"/>
          <w:szCs w:val="26"/>
        </w:rPr>
      </w:pPr>
      <w:r>
        <w:rPr>
          <w:rFonts w:ascii="Calibri" w:hAnsi="Calibri" w:eastAsia="Calibri" w:cs="Calibri"/>
          <w:b/>
          <w:sz w:val="26"/>
          <w:szCs w:val="26"/>
          <w:rtl w:val="0"/>
        </w:rPr>
        <w:t xml:space="preserve">    </w:t>
      </w:r>
      <w:r>
        <w:rPr>
          <w:rFonts w:ascii="Calibri" w:hAnsi="Calibri" w:eastAsia="Calibri" w:cs="Calibri"/>
          <w:b/>
          <w:color w:val="FF0000"/>
          <w:sz w:val="26"/>
          <w:szCs w:val="26"/>
          <w:rtl w:val="0"/>
        </w:rPr>
        <w:t>win_copy:</w:t>
      </w:r>
    </w:p>
    <w:p w14:paraId="00000EA7">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 xml:space="preserve">     src: /etc/ansible/win_file.txt</w:t>
      </w:r>
    </w:p>
    <w:p w14:paraId="00000EA8">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 xml:space="preserve">     dest: C:\Users\Administrator\Downloads\win_file.txt</w:t>
      </w:r>
    </w:p>
    <w:p w14:paraId="00000EA9">
      <w:pPr>
        <w:spacing w:before="240" w:after="240" w:line="259" w:lineRule="auto"/>
        <w:rPr>
          <w:rFonts w:ascii="Calibri" w:hAnsi="Calibri" w:eastAsia="Calibri" w:cs="Calibri"/>
          <w:b/>
          <w:sz w:val="26"/>
          <w:szCs w:val="26"/>
        </w:rPr>
      </w:pPr>
    </w:p>
    <w:p w14:paraId="00000EAA">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Save the file</w:t>
      </w:r>
    </w:p>
    <w:p w14:paraId="00000EAB">
      <w:pPr>
        <w:spacing w:before="240" w:after="240" w:line="259" w:lineRule="auto"/>
        <w:rPr>
          <w:rFonts w:ascii="Calibri" w:hAnsi="Calibri" w:eastAsia="Calibri" w:cs="Calibri"/>
          <w:b/>
          <w:sz w:val="26"/>
          <w:szCs w:val="26"/>
        </w:rPr>
      </w:pPr>
    </w:p>
    <w:p w14:paraId="00000EAC">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 vim win_file.txt</w:t>
      </w:r>
    </w:p>
    <w:p w14:paraId="00000EAD">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This file is form Ansible Controller</w:t>
      </w:r>
    </w:p>
    <w:p w14:paraId="00000EAE">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Save the file</w:t>
      </w:r>
    </w:p>
    <w:p w14:paraId="00000EAF">
      <w:pPr>
        <w:spacing w:before="240" w:after="240" w:line="259" w:lineRule="auto"/>
        <w:rPr>
          <w:rFonts w:ascii="Calibri" w:hAnsi="Calibri" w:eastAsia="Calibri" w:cs="Calibri"/>
          <w:b/>
          <w:sz w:val="26"/>
          <w:szCs w:val="26"/>
        </w:rPr>
      </w:pPr>
    </w:p>
    <w:p w14:paraId="00000EB0">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 ansible-playbook playbook1.yml</w:t>
      </w:r>
    </w:p>
    <w:p w14:paraId="00000EB1">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Demo2:</w:t>
      </w:r>
    </w:p>
    <w:p w14:paraId="00000EB2">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w:t>
      </w:r>
    </w:p>
    <w:p w14:paraId="00000EB3">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Go to windows server and create a folder in C drive.</w:t>
      </w:r>
    </w:p>
    <w:p w14:paraId="00000EB4">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Give name as:  ansible_examples</w:t>
      </w:r>
    </w:p>
    <w:p w14:paraId="00000EB5">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The path of folder will be : C:\ansible_examples</w:t>
      </w:r>
    </w:p>
    <w:p w14:paraId="00000EB6">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 xml:space="preserve"> Go to Ansible controller and write below playbook:</w:t>
      </w:r>
    </w:p>
    <w:p w14:paraId="00000EB7">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w:t>
      </w:r>
    </w:p>
    <w:p w14:paraId="00000EB8">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 vim playbook2.yml</w:t>
      </w:r>
    </w:p>
    <w:p w14:paraId="00000EB9">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 name: Installing Apache MSI</w:t>
      </w:r>
    </w:p>
    <w:p w14:paraId="00000EBA">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 xml:space="preserve">  hosts: winhost</w:t>
      </w:r>
    </w:p>
    <w:p w14:paraId="00000EBB">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 xml:space="preserve">  tasks:</w:t>
      </w:r>
    </w:p>
    <w:p w14:paraId="00000EBC">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 xml:space="preserve">  - name: Download the Apache installer</w:t>
      </w:r>
    </w:p>
    <w:p w14:paraId="00000EBD">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 xml:space="preserve">    win_get_url:</w:t>
      </w:r>
    </w:p>
    <w:p w14:paraId="00000EBE">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 xml:space="preserve">     url: https://archive.apache.org/dist/httpd/binaries/win32/httpd-2.2.25-win32-x86-no_ssl.msi</w:t>
      </w:r>
    </w:p>
    <w:p w14:paraId="00000EBF">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 xml:space="preserve">     dest: C:\ansible_examples\httpd-2.2.25-win32-x86-no_ssl.msi</w:t>
      </w:r>
    </w:p>
    <w:p w14:paraId="00000EC0">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 xml:space="preserve">  - name: Install MSI</w:t>
      </w:r>
    </w:p>
    <w:p w14:paraId="00000EC1">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 xml:space="preserve">    win_package:</w:t>
      </w:r>
    </w:p>
    <w:p w14:paraId="00000EC2">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 xml:space="preserve">     path: C:\ansible_examples\httpd-2.2.25-win32-x86-no_ssl.msi</w:t>
      </w:r>
    </w:p>
    <w:p w14:paraId="00000EC3">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 xml:space="preserve">     state: present</w:t>
      </w:r>
    </w:p>
    <w:p w14:paraId="00000EC4">
      <w:pPr>
        <w:spacing w:before="240" w:after="240" w:line="259" w:lineRule="auto"/>
        <w:rPr>
          <w:rFonts w:ascii="Calibri" w:hAnsi="Calibri" w:eastAsia="Calibri" w:cs="Calibri"/>
          <w:b/>
          <w:sz w:val="26"/>
          <w:szCs w:val="26"/>
        </w:rPr>
      </w:pPr>
    </w:p>
    <w:p w14:paraId="00000EC5">
      <w:pPr>
        <w:spacing w:before="240" w:after="240" w:line="259" w:lineRule="auto"/>
        <w:rPr>
          <w:rFonts w:ascii="Calibri" w:hAnsi="Calibri" w:eastAsia="Calibri" w:cs="Calibri"/>
          <w:b/>
          <w:sz w:val="26"/>
          <w:szCs w:val="26"/>
        </w:rPr>
      </w:pPr>
      <w:r>
        <w:rPr>
          <w:rFonts w:ascii="Calibri" w:hAnsi="Calibri" w:eastAsia="Calibri" w:cs="Calibri"/>
          <w:b/>
          <w:sz w:val="26"/>
          <w:szCs w:val="26"/>
          <w:rtl w:val="0"/>
        </w:rPr>
        <w:t>Save the file and run it.</w:t>
      </w:r>
    </w:p>
    <w:p w14:paraId="00000EC6"/>
    <w:p w14:paraId="00000EC7"/>
    <w:p w14:paraId="00000EC8"/>
    <w:p w14:paraId="00000EC9"/>
    <w:p w14:paraId="00000ECA"/>
    <w:p w14:paraId="00000ECB"/>
    <w:p w14:paraId="00000ECC"/>
    <w:p w14:paraId="00000ECD"/>
    <w:p w14:paraId="00000ECE"/>
    <w:p w14:paraId="00000ECF"/>
    <w:p w14:paraId="00000ED0"/>
    <w:p w14:paraId="00000ED1"/>
    <w:p w14:paraId="00000ED2"/>
    <w:p w14:paraId="00000ED3">
      <w:r>
        <w:rPr>
          <w:rtl w:val="0"/>
        </w:rPr>
        <w:t xml:space="preserve"> </w:t>
      </w:r>
    </w:p>
    <w:p w14:paraId="00000ED4"/>
    <w:p w14:paraId="00000ED5"/>
    <w:p w14:paraId="00000ED6"/>
    <w:p w14:paraId="00000ED7"/>
    <w:p w14:paraId="00000ED8"/>
    <w:p w14:paraId="00000ED9"/>
    <w:p w14:paraId="00000EDA"/>
    <w:p w14:paraId="00000EDB"/>
    <w:p w14:paraId="00000EDC"/>
    <w:p w14:paraId="00000EDD"/>
    <w:p w14:paraId="00000EDE"/>
    <w:p w14:paraId="00000EDF"/>
    <w:p w14:paraId="00000EE0"/>
    <w:p w14:paraId="00000EE1"/>
    <w:p w14:paraId="00000EE2"/>
    <w:p w14:paraId="00000EE3"/>
    <w:p w14:paraId="00000EE4"/>
    <w:p w14:paraId="00000EE5">
      <w:pPr>
        <w:rPr>
          <w:b/>
          <w:sz w:val="32"/>
          <w:szCs w:val="32"/>
        </w:rPr>
      </w:pPr>
    </w:p>
    <w:p w14:paraId="00000EE6">
      <w:pPr>
        <w:rPr>
          <w:b/>
          <w:sz w:val="32"/>
          <w:szCs w:val="32"/>
        </w:rPr>
      </w:pPr>
    </w:p>
    <w:p w14:paraId="00000EE7">
      <w:pPr>
        <w:rPr>
          <w:b/>
          <w:sz w:val="32"/>
          <w:szCs w:val="32"/>
        </w:rPr>
      </w:pPr>
    </w:p>
    <w:p w14:paraId="00000EE8">
      <w:pPr>
        <w:rPr>
          <w:b/>
          <w:sz w:val="32"/>
          <w:szCs w:val="32"/>
        </w:rPr>
      </w:pPr>
    </w:p>
    <w:p w14:paraId="00000EE9">
      <w:pPr>
        <w:rPr>
          <w:b/>
          <w:sz w:val="32"/>
          <w:szCs w:val="32"/>
        </w:rPr>
      </w:pPr>
    </w:p>
    <w:p w14:paraId="00000EEA">
      <w:pPr>
        <w:rPr>
          <w:b/>
          <w:sz w:val="32"/>
          <w:szCs w:val="32"/>
        </w:rPr>
      </w:pPr>
    </w:p>
    <w:p w14:paraId="00000EEB">
      <w:pPr>
        <w:rPr>
          <w:b/>
          <w:sz w:val="32"/>
          <w:szCs w:val="32"/>
        </w:rPr>
      </w:pPr>
    </w:p>
    <w:p w14:paraId="00000EEC">
      <w:pPr>
        <w:rPr>
          <w:b/>
          <w:sz w:val="32"/>
          <w:szCs w:val="32"/>
        </w:rPr>
      </w:pPr>
    </w:p>
    <w:p w14:paraId="00000EED">
      <w:pPr>
        <w:rPr>
          <w:b/>
          <w:sz w:val="32"/>
          <w:szCs w:val="32"/>
        </w:rPr>
      </w:pPr>
    </w:p>
    <w:p w14:paraId="00000EEE">
      <w:pPr>
        <w:rPr>
          <w:b/>
          <w:sz w:val="32"/>
          <w:szCs w:val="32"/>
        </w:rPr>
      </w:pPr>
    </w:p>
    <w:p w14:paraId="00000EEF">
      <w:pPr>
        <w:rPr>
          <w:b/>
          <w:sz w:val="32"/>
          <w:szCs w:val="32"/>
        </w:rPr>
      </w:pPr>
    </w:p>
    <w:p w14:paraId="00000EF0">
      <w:pPr>
        <w:rPr>
          <w:b/>
          <w:sz w:val="32"/>
          <w:szCs w:val="32"/>
        </w:rPr>
      </w:pPr>
    </w:p>
    <w:p w14:paraId="00000EF1">
      <w:pPr>
        <w:rPr>
          <w:b/>
          <w:sz w:val="32"/>
          <w:szCs w:val="32"/>
        </w:rPr>
      </w:pPr>
    </w:p>
    <w:p w14:paraId="00000EF2">
      <w:pPr>
        <w:rPr>
          <w:b/>
          <w:sz w:val="32"/>
          <w:szCs w:val="32"/>
        </w:rPr>
      </w:pPr>
    </w:p>
    <w:p w14:paraId="00000EF3">
      <w:pPr>
        <w:rPr>
          <w:b/>
          <w:sz w:val="32"/>
          <w:szCs w:val="32"/>
        </w:rPr>
      </w:pPr>
    </w:p>
    <w:p w14:paraId="00000EF4">
      <w:pPr>
        <w:rPr>
          <w:b/>
          <w:sz w:val="32"/>
          <w:szCs w:val="32"/>
        </w:rPr>
      </w:pPr>
    </w:p>
    <w:p w14:paraId="00000EF5">
      <w:pPr>
        <w:rPr>
          <w:b/>
          <w:sz w:val="32"/>
          <w:szCs w:val="32"/>
        </w:rPr>
      </w:pPr>
    </w:p>
    <w:p w14:paraId="00000EF6">
      <w:pPr>
        <w:rPr>
          <w:b/>
          <w:sz w:val="32"/>
          <w:szCs w:val="32"/>
        </w:rPr>
      </w:pPr>
    </w:p>
    <w:p w14:paraId="00000EF7">
      <w:pPr>
        <w:rPr>
          <w:b/>
          <w:sz w:val="32"/>
          <w:szCs w:val="32"/>
        </w:rPr>
      </w:pPr>
    </w:p>
    <w:p w14:paraId="00000EF8">
      <w:pPr>
        <w:rPr>
          <w:b/>
          <w:sz w:val="32"/>
          <w:szCs w:val="32"/>
        </w:rPr>
      </w:pPr>
    </w:p>
    <w:p w14:paraId="00000EF9">
      <w:pPr>
        <w:rPr>
          <w:b/>
          <w:sz w:val="32"/>
          <w:szCs w:val="32"/>
        </w:rPr>
      </w:pPr>
    </w:p>
    <w:p w14:paraId="00000EFA">
      <w:pPr>
        <w:rPr>
          <w:b/>
          <w:sz w:val="32"/>
          <w:szCs w:val="32"/>
        </w:rPr>
      </w:pPr>
    </w:p>
    <w:p w14:paraId="00000EFB">
      <w:pPr>
        <w:rPr>
          <w:b/>
          <w:sz w:val="32"/>
          <w:szCs w:val="32"/>
        </w:rPr>
      </w:pPr>
    </w:p>
    <w:p w14:paraId="00000EFC">
      <w:pPr>
        <w:rPr>
          <w:b/>
          <w:sz w:val="32"/>
          <w:szCs w:val="32"/>
        </w:rPr>
      </w:pPr>
    </w:p>
    <w:p w14:paraId="00000EFD">
      <w:pPr>
        <w:rPr>
          <w:b/>
          <w:sz w:val="32"/>
          <w:szCs w:val="32"/>
        </w:rPr>
      </w:pPr>
    </w:p>
    <w:p w14:paraId="00000EFE">
      <w:pPr>
        <w:rPr>
          <w:b/>
          <w:sz w:val="32"/>
          <w:szCs w:val="32"/>
        </w:rPr>
      </w:pPr>
    </w:p>
    <w:p w14:paraId="00000EFF">
      <w:pPr>
        <w:rPr>
          <w:b/>
          <w:sz w:val="32"/>
          <w:szCs w:val="32"/>
        </w:rPr>
      </w:pPr>
    </w:p>
    <w:p w14:paraId="00000F00">
      <w:pPr>
        <w:rPr>
          <w:b/>
          <w:sz w:val="32"/>
          <w:szCs w:val="32"/>
        </w:rPr>
      </w:pPr>
    </w:p>
    <w:p w14:paraId="00000F01">
      <w:pPr>
        <w:rPr>
          <w:b/>
          <w:sz w:val="32"/>
          <w:szCs w:val="32"/>
        </w:rPr>
      </w:pPr>
    </w:p>
    <w:p w14:paraId="00000F02">
      <w:pPr>
        <w:rPr>
          <w:b/>
          <w:sz w:val="32"/>
          <w:szCs w:val="32"/>
        </w:rPr>
      </w:pPr>
    </w:p>
    <w:p w14:paraId="00000F03">
      <w:pPr>
        <w:rPr>
          <w:b/>
          <w:sz w:val="32"/>
          <w:szCs w:val="32"/>
        </w:rPr>
      </w:pPr>
    </w:p>
    <w:p w14:paraId="00000F04">
      <w:pPr>
        <w:rPr>
          <w:b/>
          <w:sz w:val="32"/>
          <w:szCs w:val="32"/>
        </w:rPr>
      </w:pPr>
    </w:p>
    <w:p w14:paraId="00000F05">
      <w:pPr>
        <w:rPr>
          <w:b/>
          <w:sz w:val="32"/>
          <w:szCs w:val="32"/>
        </w:rPr>
      </w:pPr>
    </w:p>
    <w:p w14:paraId="00000F06">
      <w:pPr>
        <w:rPr>
          <w:b/>
          <w:sz w:val="32"/>
          <w:szCs w:val="32"/>
        </w:rPr>
      </w:pPr>
    </w:p>
    <w:p w14:paraId="00000F07">
      <w:pPr>
        <w:rPr>
          <w:b/>
          <w:sz w:val="32"/>
          <w:szCs w:val="32"/>
        </w:rPr>
      </w:pPr>
    </w:p>
    <w:p w14:paraId="00000F08">
      <w:pPr>
        <w:rPr>
          <w:b/>
          <w:sz w:val="32"/>
          <w:szCs w:val="32"/>
        </w:rPr>
      </w:pPr>
    </w:p>
    <w:p w14:paraId="00000F09">
      <w:pPr>
        <w:rPr>
          <w:b/>
          <w:sz w:val="32"/>
          <w:szCs w:val="32"/>
        </w:rPr>
      </w:pPr>
    </w:p>
    <w:p w14:paraId="00000F0A">
      <w:pPr>
        <w:rPr>
          <w:b/>
          <w:sz w:val="32"/>
          <w:szCs w:val="32"/>
        </w:rPr>
      </w:pPr>
    </w:p>
    <w:p w14:paraId="00000F0B">
      <w:pPr>
        <w:rPr>
          <w:b/>
          <w:sz w:val="32"/>
          <w:szCs w:val="32"/>
        </w:rPr>
      </w:pPr>
    </w:p>
    <w:p w14:paraId="00000F0C">
      <w:pPr>
        <w:rPr>
          <w:b/>
          <w:sz w:val="32"/>
          <w:szCs w:val="32"/>
        </w:rPr>
      </w:pPr>
    </w:p>
    <w:p w14:paraId="00000F0D">
      <w:pPr>
        <w:rPr>
          <w:b/>
          <w:sz w:val="32"/>
          <w:szCs w:val="32"/>
        </w:rPr>
      </w:pPr>
    </w:p>
    <w:p w14:paraId="00000F0E">
      <w:pPr>
        <w:rPr>
          <w:b/>
          <w:sz w:val="32"/>
          <w:szCs w:val="32"/>
        </w:rPr>
      </w:pPr>
    </w:p>
    <w:p w14:paraId="00000F0F">
      <w:pPr>
        <w:rPr>
          <w:b/>
          <w:sz w:val="32"/>
          <w:szCs w:val="32"/>
        </w:rPr>
      </w:pPr>
    </w:p>
    <w:p w14:paraId="00000F10">
      <w:pPr>
        <w:rPr>
          <w:b/>
          <w:sz w:val="32"/>
          <w:szCs w:val="32"/>
        </w:rPr>
      </w:pPr>
    </w:p>
    <w:p w14:paraId="00000F11">
      <w:pPr>
        <w:rPr>
          <w:b/>
          <w:sz w:val="32"/>
          <w:szCs w:val="32"/>
        </w:rPr>
      </w:pPr>
    </w:p>
    <w:p w14:paraId="00000F12">
      <w:pPr>
        <w:rPr>
          <w:b/>
          <w:sz w:val="32"/>
          <w:szCs w:val="32"/>
        </w:rPr>
      </w:pPr>
    </w:p>
    <w:p w14:paraId="00000F13">
      <w:pPr>
        <w:rPr>
          <w:b/>
          <w:sz w:val="32"/>
          <w:szCs w:val="32"/>
        </w:rPr>
      </w:pPr>
    </w:p>
    <w:p w14:paraId="00000F14">
      <w:pPr>
        <w:rPr>
          <w:b/>
          <w:sz w:val="32"/>
          <w:szCs w:val="32"/>
        </w:rPr>
      </w:pPr>
    </w:p>
    <w:p w14:paraId="00000F15">
      <w:pPr>
        <w:rPr>
          <w:b/>
          <w:sz w:val="32"/>
          <w:szCs w:val="32"/>
        </w:rPr>
      </w:pPr>
    </w:p>
    <w:p w14:paraId="00000F16">
      <w:pPr>
        <w:rPr>
          <w:b/>
          <w:sz w:val="32"/>
          <w:szCs w:val="32"/>
        </w:rPr>
      </w:pPr>
    </w:p>
    <w:p w14:paraId="00000F17">
      <w:pPr>
        <w:rPr>
          <w:b/>
          <w:sz w:val="32"/>
          <w:szCs w:val="32"/>
        </w:rPr>
      </w:pPr>
    </w:p>
    <w:p w14:paraId="00000F18">
      <w:pPr>
        <w:rPr>
          <w:b/>
          <w:sz w:val="32"/>
          <w:szCs w:val="32"/>
        </w:rPr>
      </w:pPr>
    </w:p>
    <w:p w14:paraId="00000F19">
      <w:pPr>
        <w:rPr>
          <w:b/>
          <w:sz w:val="32"/>
          <w:szCs w:val="32"/>
        </w:rPr>
      </w:pPr>
    </w:p>
    <w:p w14:paraId="00000F1A">
      <w:pPr>
        <w:rPr>
          <w:b/>
          <w:sz w:val="32"/>
          <w:szCs w:val="32"/>
        </w:rPr>
      </w:pPr>
    </w:p>
    <w:p w14:paraId="00000F1B">
      <w:pPr>
        <w:rPr>
          <w:b/>
          <w:sz w:val="32"/>
          <w:szCs w:val="32"/>
        </w:rPr>
      </w:pPr>
    </w:p>
    <w:p w14:paraId="00000F1C">
      <w:pPr>
        <w:rPr>
          <w:b/>
          <w:sz w:val="32"/>
          <w:szCs w:val="32"/>
        </w:rPr>
      </w:pPr>
    </w:p>
    <w:p w14:paraId="00000F1D">
      <w:pPr>
        <w:rPr>
          <w:b/>
          <w:sz w:val="32"/>
          <w:szCs w:val="32"/>
        </w:rPr>
      </w:pPr>
    </w:p>
    <w:p w14:paraId="00000F1E">
      <w:pPr>
        <w:rPr>
          <w:b/>
          <w:sz w:val="32"/>
          <w:szCs w:val="32"/>
        </w:rPr>
      </w:pPr>
    </w:p>
    <w:p w14:paraId="00000F1F">
      <w:pPr>
        <w:rPr>
          <w:b/>
          <w:sz w:val="32"/>
          <w:szCs w:val="32"/>
        </w:rPr>
      </w:pPr>
    </w:p>
    <w:p w14:paraId="00000F20">
      <w:pPr>
        <w:rPr>
          <w:b/>
          <w:sz w:val="32"/>
          <w:szCs w:val="32"/>
        </w:rPr>
      </w:pPr>
    </w:p>
    <w:p w14:paraId="00000F21">
      <w:pPr>
        <w:rPr>
          <w:b/>
          <w:sz w:val="32"/>
          <w:szCs w:val="32"/>
        </w:rPr>
      </w:pPr>
    </w:p>
    <w:p w14:paraId="00000F22">
      <w:pPr>
        <w:rPr>
          <w:b/>
          <w:sz w:val="32"/>
          <w:szCs w:val="32"/>
        </w:rPr>
      </w:pPr>
    </w:p>
    <w:p w14:paraId="00000F23">
      <w:pPr>
        <w:rPr>
          <w:b/>
          <w:sz w:val="32"/>
          <w:szCs w:val="32"/>
        </w:rPr>
      </w:pPr>
    </w:p>
    <w:p w14:paraId="00000F24">
      <w:pPr>
        <w:rPr>
          <w:b/>
          <w:sz w:val="32"/>
          <w:szCs w:val="32"/>
        </w:rPr>
      </w:pPr>
    </w:p>
    <w:p w14:paraId="00000F25">
      <w:pPr>
        <w:rPr>
          <w:b/>
          <w:sz w:val="32"/>
          <w:szCs w:val="32"/>
        </w:rPr>
      </w:pPr>
    </w:p>
    <w:p w14:paraId="00000F26">
      <w:pPr>
        <w:rPr>
          <w:b/>
          <w:sz w:val="32"/>
          <w:szCs w:val="32"/>
        </w:rPr>
      </w:pPr>
    </w:p>
    <w:p w14:paraId="00000F27">
      <w:pPr>
        <w:rPr>
          <w:b/>
          <w:sz w:val="32"/>
          <w:szCs w:val="32"/>
        </w:rPr>
      </w:pPr>
    </w:p>
    <w:p w14:paraId="00000F28">
      <w:pPr>
        <w:rPr>
          <w:b/>
          <w:sz w:val="32"/>
          <w:szCs w:val="32"/>
        </w:rPr>
      </w:pPr>
    </w:p>
    <w:p w14:paraId="00000F29">
      <w:pPr>
        <w:rPr>
          <w:b/>
          <w:sz w:val="32"/>
          <w:szCs w:val="32"/>
        </w:rPr>
      </w:pPr>
    </w:p>
    <w:p w14:paraId="00000F2A">
      <w:pPr>
        <w:rPr>
          <w:b/>
          <w:sz w:val="32"/>
          <w:szCs w:val="32"/>
        </w:rPr>
      </w:pPr>
    </w:p>
    <w:p w14:paraId="00000F2B">
      <w:pPr>
        <w:rPr>
          <w:b/>
          <w:sz w:val="32"/>
          <w:szCs w:val="32"/>
        </w:rPr>
      </w:pPr>
    </w:p>
    <w:p w14:paraId="00000F2C">
      <w:pPr>
        <w:rPr>
          <w:b/>
          <w:sz w:val="32"/>
          <w:szCs w:val="32"/>
        </w:rPr>
      </w:pPr>
    </w:p>
    <w:p w14:paraId="00000F2D">
      <w:pPr>
        <w:rPr>
          <w:b/>
          <w:sz w:val="32"/>
          <w:szCs w:val="32"/>
        </w:rPr>
      </w:pPr>
    </w:p>
    <w:p w14:paraId="00000F2E">
      <w:pPr>
        <w:rPr>
          <w:b/>
          <w:sz w:val="32"/>
          <w:szCs w:val="32"/>
        </w:rPr>
      </w:pPr>
    </w:p>
    <w:p w14:paraId="00000F2F">
      <w:pPr>
        <w:rPr>
          <w:sz w:val="38"/>
          <w:szCs w:val="38"/>
        </w:rPr>
      </w:pPr>
    </w:p>
    <w:p w14:paraId="00000F30">
      <w:pPr>
        <w:rPr>
          <w:sz w:val="38"/>
          <w:szCs w:val="38"/>
        </w:rPr>
      </w:pPr>
    </w:p>
    <w:p w14:paraId="00000F31">
      <w:pPr>
        <w:rPr>
          <w:sz w:val="38"/>
          <w:szCs w:val="38"/>
        </w:rPr>
      </w:pPr>
    </w:p>
    <w:p w14:paraId="00000F32">
      <w:pPr>
        <w:rPr>
          <w:sz w:val="38"/>
          <w:szCs w:val="38"/>
        </w:rPr>
      </w:pPr>
    </w:p>
    <w:p w14:paraId="00000F33">
      <w:pPr>
        <w:rPr>
          <w:sz w:val="38"/>
          <w:szCs w:val="38"/>
        </w:rPr>
      </w:pPr>
    </w:p>
    <w:p w14:paraId="00000F34">
      <w:pPr>
        <w:rPr>
          <w:sz w:val="38"/>
          <w:szCs w:val="38"/>
        </w:rPr>
      </w:pPr>
    </w:p>
    <w:p w14:paraId="00000F35">
      <w:pPr>
        <w:rPr>
          <w:sz w:val="38"/>
          <w:szCs w:val="38"/>
        </w:rPr>
      </w:pPr>
    </w:p>
    <w:p w14:paraId="00000F36">
      <w:pPr>
        <w:rPr>
          <w:sz w:val="38"/>
          <w:szCs w:val="38"/>
        </w:rPr>
      </w:pPr>
    </w:p>
    <w:p w14:paraId="00000F37">
      <w:pPr>
        <w:rPr>
          <w:sz w:val="38"/>
          <w:szCs w:val="38"/>
        </w:rPr>
      </w:pPr>
    </w:p>
    <w:p w14:paraId="00000F38">
      <w:pPr>
        <w:rPr>
          <w:sz w:val="38"/>
          <w:szCs w:val="38"/>
        </w:rPr>
      </w:pPr>
    </w:p>
    <w:p w14:paraId="00000F39">
      <w:pPr>
        <w:rPr>
          <w:sz w:val="38"/>
          <w:szCs w:val="38"/>
        </w:rPr>
      </w:pPr>
    </w:p>
    <w:p w14:paraId="00000F3A">
      <w:pPr>
        <w:rPr>
          <w:sz w:val="38"/>
          <w:szCs w:val="38"/>
        </w:rPr>
      </w:pPr>
    </w:p>
    <w:p w14:paraId="00000F3B">
      <w:pPr>
        <w:rPr>
          <w:sz w:val="38"/>
          <w:szCs w:val="38"/>
        </w:rPr>
      </w:pPr>
    </w:p>
    <w:p w14:paraId="00000F3C">
      <w:pPr>
        <w:rPr>
          <w:sz w:val="38"/>
          <w:szCs w:val="38"/>
        </w:rPr>
      </w:pPr>
    </w:p>
    <w:p w14:paraId="00000F3D">
      <w:pPr>
        <w:rPr>
          <w:sz w:val="38"/>
          <w:szCs w:val="38"/>
        </w:rPr>
      </w:pPr>
    </w:p>
    <w:p w14:paraId="00000F3E">
      <w:pPr>
        <w:rPr>
          <w:sz w:val="38"/>
          <w:szCs w:val="38"/>
        </w:rPr>
      </w:pPr>
    </w:p>
    <w:p w14:paraId="00000F3F">
      <w:pPr>
        <w:rPr>
          <w:sz w:val="38"/>
          <w:szCs w:val="38"/>
        </w:rPr>
      </w:pPr>
    </w:p>
    <w:p w14:paraId="00000F40">
      <w:pPr>
        <w:rPr>
          <w:sz w:val="38"/>
          <w:szCs w:val="38"/>
        </w:rPr>
      </w:pPr>
    </w:p>
    <w:p w14:paraId="00000F41">
      <w:pPr>
        <w:rPr>
          <w:sz w:val="38"/>
          <w:szCs w:val="38"/>
        </w:rPr>
      </w:pPr>
    </w:p>
    <w:p w14:paraId="00000F42">
      <w:pPr>
        <w:rPr>
          <w:sz w:val="38"/>
          <w:szCs w:val="38"/>
        </w:rPr>
      </w:pPr>
    </w:p>
    <w:p w14:paraId="00000F43">
      <w:pPr>
        <w:rPr>
          <w:sz w:val="38"/>
          <w:szCs w:val="38"/>
        </w:rPr>
      </w:pPr>
    </w:p>
    <w:p w14:paraId="00000F44">
      <w:pPr>
        <w:rPr>
          <w:sz w:val="38"/>
          <w:szCs w:val="38"/>
        </w:rPr>
      </w:pPr>
    </w:p>
    <w:p w14:paraId="00000F45">
      <w:pPr>
        <w:rPr>
          <w:sz w:val="38"/>
          <w:szCs w:val="38"/>
        </w:rPr>
      </w:pPr>
    </w:p>
    <w:p w14:paraId="00000F46">
      <w:pPr>
        <w:rPr>
          <w:sz w:val="38"/>
          <w:szCs w:val="38"/>
        </w:rPr>
      </w:pPr>
    </w:p>
    <w:p w14:paraId="00000F47">
      <w:pPr>
        <w:rPr>
          <w:sz w:val="38"/>
          <w:szCs w:val="38"/>
        </w:rPr>
      </w:pPr>
    </w:p>
    <w:p w14:paraId="00000F48">
      <w:pPr>
        <w:rPr>
          <w:sz w:val="38"/>
          <w:szCs w:val="38"/>
        </w:rPr>
      </w:pPr>
    </w:p>
    <w:p w14:paraId="00000F49">
      <w:pPr>
        <w:rPr>
          <w:sz w:val="38"/>
          <w:szCs w:val="38"/>
        </w:rPr>
      </w:pPr>
    </w:p>
    <w:p w14:paraId="00000F4A">
      <w:pPr>
        <w:rPr>
          <w:sz w:val="38"/>
          <w:szCs w:val="38"/>
        </w:rPr>
      </w:pPr>
    </w:p>
    <w:p w14:paraId="00000F4B">
      <w:pPr>
        <w:rPr>
          <w:sz w:val="38"/>
          <w:szCs w:val="38"/>
        </w:rPr>
      </w:pPr>
    </w:p>
    <w:p w14:paraId="00000F4C">
      <w:pPr>
        <w:rPr>
          <w:sz w:val="38"/>
          <w:szCs w:val="38"/>
        </w:rPr>
      </w:pPr>
    </w:p>
    <w:p w14:paraId="00000F4D">
      <w:pPr>
        <w:rPr>
          <w:sz w:val="38"/>
          <w:szCs w:val="38"/>
        </w:rPr>
      </w:pPr>
    </w:p>
    <w:p w14:paraId="00000F4E">
      <w:pPr>
        <w:rPr>
          <w:sz w:val="38"/>
          <w:szCs w:val="38"/>
        </w:rPr>
      </w:pPr>
    </w:p>
    <w:p w14:paraId="00000F4F">
      <w:pPr>
        <w:rPr>
          <w:sz w:val="38"/>
          <w:szCs w:val="38"/>
        </w:rPr>
      </w:pPr>
    </w:p>
    <w:p w14:paraId="00000F50">
      <w:pPr>
        <w:rPr>
          <w:sz w:val="38"/>
          <w:szCs w:val="38"/>
        </w:rPr>
      </w:pPr>
    </w:p>
    <w:p w14:paraId="00000F51">
      <w:pPr>
        <w:rPr>
          <w:sz w:val="38"/>
          <w:szCs w:val="38"/>
        </w:rPr>
      </w:pPr>
    </w:p>
    <w:p w14:paraId="00000F52">
      <w:pPr>
        <w:rPr>
          <w:sz w:val="38"/>
          <w:szCs w:val="38"/>
        </w:rPr>
      </w:pPr>
    </w:p>
    <w:p w14:paraId="00000F53">
      <w:pPr>
        <w:rPr>
          <w:sz w:val="38"/>
          <w:szCs w:val="38"/>
        </w:rPr>
      </w:pPr>
    </w:p>
    <w:p w14:paraId="00000F54">
      <w:pPr>
        <w:rPr>
          <w:sz w:val="38"/>
          <w:szCs w:val="38"/>
        </w:rPr>
      </w:pPr>
    </w:p>
    <w:p w14:paraId="00000F55">
      <w:pPr>
        <w:rPr>
          <w:sz w:val="38"/>
          <w:szCs w:val="38"/>
        </w:rPr>
      </w:pPr>
    </w:p>
    <w:p w14:paraId="00000F56">
      <w:pPr>
        <w:rPr>
          <w:sz w:val="38"/>
          <w:szCs w:val="38"/>
        </w:rPr>
      </w:pPr>
    </w:p>
    <w:p w14:paraId="00000F57">
      <w:pPr>
        <w:rPr>
          <w:sz w:val="38"/>
          <w:szCs w:val="38"/>
        </w:rPr>
      </w:pPr>
    </w:p>
    <w:p w14:paraId="00000F58">
      <w:pPr>
        <w:rPr>
          <w:sz w:val="38"/>
          <w:szCs w:val="38"/>
        </w:rPr>
      </w:pPr>
    </w:p>
    <w:p w14:paraId="00000F59">
      <w:pPr>
        <w:rPr>
          <w:sz w:val="38"/>
          <w:szCs w:val="38"/>
        </w:rPr>
      </w:pPr>
    </w:p>
    <w:p w14:paraId="00000F5A">
      <w:pPr>
        <w:rPr>
          <w:sz w:val="38"/>
          <w:szCs w:val="38"/>
        </w:rPr>
      </w:pPr>
    </w:p>
    <w:p w14:paraId="00000F5B">
      <w:pPr>
        <w:rPr>
          <w:sz w:val="38"/>
          <w:szCs w:val="38"/>
        </w:rPr>
      </w:pPr>
    </w:p>
    <w:p w14:paraId="00000F5C">
      <w:pPr>
        <w:rPr>
          <w:sz w:val="38"/>
          <w:szCs w:val="38"/>
        </w:rPr>
      </w:pPr>
    </w:p>
    <w:p w14:paraId="00000F5D">
      <w:pPr>
        <w:rPr>
          <w:sz w:val="38"/>
          <w:szCs w:val="38"/>
        </w:rPr>
      </w:pPr>
    </w:p>
    <w:p w14:paraId="00000F5E">
      <w:pPr>
        <w:ind w:left="0" w:firstLine="0"/>
        <w:rPr>
          <w:sz w:val="38"/>
          <w:szCs w:val="38"/>
        </w:rPr>
      </w:pPr>
    </w:p>
    <w:p w14:paraId="00000F5F">
      <w:pPr>
        <w:ind w:left="0" w:firstLine="0"/>
        <w:rPr>
          <w:sz w:val="38"/>
          <w:szCs w:val="38"/>
        </w:rPr>
      </w:pPr>
    </w:p>
    <w:p w14:paraId="00000F60">
      <w:pPr>
        <w:ind w:left="0" w:firstLine="0"/>
        <w:rPr>
          <w:sz w:val="38"/>
          <w:szCs w:val="38"/>
        </w:rPr>
      </w:pPr>
    </w:p>
    <w:p w14:paraId="00000F61">
      <w:pPr>
        <w:ind w:left="0" w:firstLine="0"/>
        <w:rPr>
          <w:sz w:val="38"/>
          <w:szCs w:val="38"/>
        </w:rPr>
      </w:pPr>
    </w:p>
    <w:p w14:paraId="00000F62">
      <w:pPr>
        <w:ind w:left="0" w:firstLine="0"/>
        <w:rPr>
          <w:sz w:val="38"/>
          <w:szCs w:val="38"/>
        </w:rPr>
      </w:pPr>
    </w:p>
    <w:p w14:paraId="00000F63">
      <w:r>
        <w:rPr>
          <w:rtl w:val="0"/>
        </w:rPr>
        <w:t xml:space="preserve"> </w:t>
      </w:r>
    </w:p>
    <w:p w14:paraId="00000F64">
      <w:pPr>
        <w:spacing w:before="0" w:after="360" w:line="360" w:lineRule="auto"/>
        <w:rPr>
          <w:b/>
          <w:color w:val="404040"/>
          <w:sz w:val="28"/>
          <w:szCs w:val="28"/>
          <w:shd w:val="clear" w:fill="FCFCFC"/>
        </w:rPr>
      </w:pPr>
    </w:p>
    <w:p w14:paraId="00000F65">
      <w:pPr>
        <w:spacing w:before="0" w:after="360" w:line="360" w:lineRule="auto"/>
        <w:rPr>
          <w:b/>
          <w:color w:val="404040"/>
          <w:sz w:val="28"/>
          <w:szCs w:val="28"/>
          <w:shd w:val="clear" w:fill="FCFCFC"/>
        </w:rPr>
      </w:pPr>
    </w:p>
    <w:p w14:paraId="00000F66">
      <w:pPr>
        <w:spacing w:before="0" w:after="360" w:line="360" w:lineRule="auto"/>
        <w:rPr>
          <w:b/>
          <w:color w:val="404040"/>
          <w:sz w:val="28"/>
          <w:szCs w:val="28"/>
          <w:shd w:val="clear" w:fill="FCFCFC"/>
        </w:rPr>
      </w:pPr>
    </w:p>
    <w:p w14:paraId="00000F67">
      <w:pPr>
        <w:spacing w:before="0" w:after="360" w:line="360" w:lineRule="auto"/>
        <w:rPr>
          <w:b/>
          <w:color w:val="404040"/>
          <w:sz w:val="28"/>
          <w:szCs w:val="28"/>
          <w:shd w:val="clear" w:fill="FCFCFC"/>
        </w:rPr>
      </w:pPr>
    </w:p>
    <w:p w14:paraId="00000F68">
      <w:pPr>
        <w:spacing w:before="0" w:after="360" w:line="360" w:lineRule="auto"/>
        <w:rPr>
          <w:b/>
          <w:color w:val="404040"/>
          <w:sz w:val="28"/>
          <w:szCs w:val="28"/>
          <w:shd w:val="clear" w:fill="FCFCFC"/>
        </w:rPr>
      </w:pPr>
    </w:p>
    <w:p w14:paraId="00000F69">
      <w:pPr>
        <w:spacing w:before="0" w:after="360" w:line="360" w:lineRule="auto"/>
        <w:rPr>
          <w:b/>
          <w:color w:val="404040"/>
          <w:sz w:val="28"/>
          <w:szCs w:val="28"/>
          <w:shd w:val="clear" w:fill="FCFCFC"/>
        </w:rPr>
      </w:pPr>
    </w:p>
    <w:p w14:paraId="00000F6A">
      <w:pPr>
        <w:spacing w:before="0" w:after="360" w:line="360" w:lineRule="auto"/>
        <w:rPr>
          <w:b/>
          <w:color w:val="404040"/>
          <w:sz w:val="28"/>
          <w:szCs w:val="28"/>
          <w:shd w:val="clear" w:fill="FCFCFC"/>
        </w:rPr>
      </w:pPr>
    </w:p>
    <w:p w14:paraId="00000F6B">
      <w:pPr>
        <w:spacing w:before="0" w:after="360" w:line="360" w:lineRule="auto"/>
        <w:rPr>
          <w:b/>
          <w:color w:val="404040"/>
          <w:sz w:val="28"/>
          <w:szCs w:val="28"/>
          <w:shd w:val="clear" w:fill="FCFCFC"/>
        </w:rPr>
      </w:pPr>
    </w:p>
    <w:p w14:paraId="00000F6C">
      <w:pPr>
        <w:spacing w:before="0" w:after="360" w:line="360" w:lineRule="auto"/>
        <w:rPr>
          <w:b/>
          <w:color w:val="404040"/>
          <w:sz w:val="28"/>
          <w:szCs w:val="28"/>
          <w:shd w:val="clear" w:fill="FCFCFC"/>
        </w:rPr>
      </w:pPr>
    </w:p>
    <w:p w14:paraId="00000F6D">
      <w:pPr>
        <w:spacing w:before="0" w:after="360" w:line="360" w:lineRule="auto"/>
        <w:rPr>
          <w:b/>
          <w:color w:val="404040"/>
          <w:sz w:val="28"/>
          <w:szCs w:val="28"/>
          <w:shd w:val="clear" w:fill="FCFCFC"/>
        </w:rPr>
      </w:pPr>
    </w:p>
    <w:p w14:paraId="00000F6E">
      <w:pPr>
        <w:spacing w:before="0" w:after="360" w:line="360" w:lineRule="auto"/>
        <w:rPr>
          <w:b/>
          <w:color w:val="404040"/>
          <w:sz w:val="28"/>
          <w:szCs w:val="28"/>
          <w:shd w:val="clear" w:fill="FCFCFC"/>
        </w:rPr>
      </w:pPr>
    </w:p>
    <w:p w14:paraId="00000F6F">
      <w:pPr>
        <w:spacing w:before="0" w:after="360" w:line="360" w:lineRule="auto"/>
        <w:rPr>
          <w:b/>
          <w:color w:val="404040"/>
          <w:sz w:val="28"/>
          <w:szCs w:val="28"/>
          <w:shd w:val="clear" w:fill="FCFCFC"/>
        </w:rPr>
      </w:pPr>
    </w:p>
    <w:p w14:paraId="00000F70">
      <w:pPr>
        <w:spacing w:before="0" w:after="360" w:line="360" w:lineRule="auto"/>
        <w:rPr>
          <w:b/>
          <w:color w:val="404040"/>
          <w:sz w:val="28"/>
          <w:szCs w:val="28"/>
          <w:shd w:val="clear" w:fill="FCFCFC"/>
        </w:rPr>
      </w:pPr>
    </w:p>
    <w:p w14:paraId="00000F71">
      <w:pPr>
        <w:spacing w:before="0" w:after="360" w:line="360" w:lineRule="auto"/>
        <w:rPr>
          <w:b/>
          <w:color w:val="404040"/>
          <w:sz w:val="28"/>
          <w:szCs w:val="28"/>
          <w:shd w:val="clear" w:fill="FCFCFC"/>
        </w:rPr>
      </w:pPr>
    </w:p>
    <w:p w14:paraId="00000F72">
      <w:pPr>
        <w:spacing w:before="0" w:after="360" w:line="360" w:lineRule="auto"/>
        <w:rPr>
          <w:b/>
          <w:color w:val="404040"/>
          <w:sz w:val="28"/>
          <w:szCs w:val="28"/>
          <w:shd w:val="clear" w:fill="FCFCFC"/>
        </w:rPr>
      </w:pPr>
    </w:p>
    <w:p w14:paraId="00000F73">
      <w:pPr>
        <w:spacing w:before="0" w:after="360" w:line="360" w:lineRule="auto"/>
        <w:rPr>
          <w:b/>
          <w:color w:val="404040"/>
          <w:sz w:val="28"/>
          <w:szCs w:val="28"/>
          <w:shd w:val="clear" w:fill="FCFCFC"/>
        </w:rPr>
      </w:pPr>
    </w:p>
    <w:p w14:paraId="00000F74">
      <w:pPr>
        <w:spacing w:before="0" w:after="360" w:line="360" w:lineRule="auto"/>
        <w:rPr>
          <w:b/>
          <w:color w:val="404040"/>
          <w:sz w:val="28"/>
          <w:szCs w:val="28"/>
          <w:shd w:val="clear" w:fill="FCFCFC"/>
        </w:rPr>
      </w:pPr>
    </w:p>
    <w:p w14:paraId="00000F75">
      <w:pPr>
        <w:spacing w:before="0" w:after="360" w:line="360" w:lineRule="auto"/>
        <w:rPr>
          <w:b/>
          <w:color w:val="404040"/>
          <w:sz w:val="28"/>
          <w:szCs w:val="28"/>
          <w:shd w:val="clear" w:fill="FCFCFC"/>
        </w:rPr>
      </w:pPr>
    </w:p>
    <w:p w14:paraId="00000F76">
      <w:pPr>
        <w:spacing w:before="0" w:after="360" w:line="360" w:lineRule="auto"/>
        <w:rPr>
          <w:b/>
          <w:color w:val="404040"/>
          <w:sz w:val="28"/>
          <w:szCs w:val="28"/>
          <w:shd w:val="clear" w:fill="FCFCFC"/>
        </w:rPr>
      </w:pPr>
    </w:p>
    <w:p w14:paraId="00000F77">
      <w:pPr>
        <w:spacing w:before="0" w:after="360" w:line="360" w:lineRule="auto"/>
        <w:rPr>
          <w:b/>
          <w:color w:val="404040"/>
          <w:sz w:val="28"/>
          <w:szCs w:val="28"/>
          <w:shd w:val="clear" w:fill="FCFCFC"/>
        </w:rPr>
      </w:pPr>
    </w:p>
    <w:p w14:paraId="00000F78">
      <w:pPr>
        <w:spacing w:before="0" w:after="360" w:line="360" w:lineRule="auto"/>
        <w:rPr>
          <w:b/>
          <w:color w:val="404040"/>
          <w:sz w:val="28"/>
          <w:szCs w:val="28"/>
          <w:shd w:val="clear" w:fill="FCFCFC"/>
        </w:rPr>
      </w:pPr>
    </w:p>
    <w:p w14:paraId="00000F79">
      <w:pPr>
        <w:spacing w:before="0" w:after="360" w:line="360" w:lineRule="auto"/>
        <w:rPr>
          <w:b/>
          <w:color w:val="404040"/>
          <w:sz w:val="28"/>
          <w:szCs w:val="28"/>
          <w:shd w:val="clear" w:fill="FCFCFC"/>
        </w:rPr>
      </w:pPr>
    </w:p>
    <w:p w14:paraId="00000F7A">
      <w:pPr>
        <w:spacing w:before="0" w:after="360" w:line="360" w:lineRule="auto"/>
        <w:rPr>
          <w:b/>
          <w:color w:val="404040"/>
          <w:sz w:val="28"/>
          <w:szCs w:val="28"/>
          <w:shd w:val="clear" w:fill="FCFCFC"/>
        </w:rPr>
      </w:pPr>
    </w:p>
    <w:p w14:paraId="00000F7B">
      <w:pPr>
        <w:spacing w:before="0" w:after="360" w:line="360" w:lineRule="auto"/>
        <w:rPr>
          <w:b/>
          <w:color w:val="404040"/>
          <w:sz w:val="28"/>
          <w:szCs w:val="28"/>
          <w:shd w:val="clear" w:fill="FCFCFC"/>
        </w:rPr>
      </w:pPr>
    </w:p>
    <w:p w14:paraId="00000F7C">
      <w:pPr>
        <w:spacing w:before="0" w:after="360" w:line="360" w:lineRule="auto"/>
        <w:rPr>
          <w:b/>
          <w:color w:val="404040"/>
          <w:sz w:val="28"/>
          <w:szCs w:val="28"/>
          <w:shd w:val="clear" w:fill="FCFCFC"/>
        </w:rPr>
      </w:pPr>
    </w:p>
    <w:p w14:paraId="00000F7D">
      <w:pPr>
        <w:spacing w:before="0" w:after="360" w:line="360" w:lineRule="auto"/>
        <w:rPr>
          <w:b/>
          <w:color w:val="404040"/>
          <w:sz w:val="28"/>
          <w:szCs w:val="28"/>
          <w:shd w:val="clear" w:fill="FCFCFC"/>
        </w:rPr>
      </w:pPr>
    </w:p>
    <w:p w14:paraId="00000F7E">
      <w:pPr>
        <w:spacing w:before="0" w:after="360" w:line="360" w:lineRule="auto"/>
        <w:rPr>
          <w:b/>
          <w:color w:val="404040"/>
          <w:sz w:val="28"/>
          <w:szCs w:val="28"/>
          <w:shd w:val="clear" w:fill="FCFCFC"/>
        </w:rPr>
      </w:pPr>
    </w:p>
    <w:p w14:paraId="00000F7F">
      <w:pPr>
        <w:spacing w:before="0" w:after="360" w:line="360" w:lineRule="auto"/>
        <w:rPr>
          <w:b/>
          <w:color w:val="404040"/>
          <w:sz w:val="28"/>
          <w:szCs w:val="28"/>
          <w:shd w:val="clear" w:fill="FCFCFC"/>
        </w:rPr>
      </w:pPr>
    </w:p>
    <w:p w14:paraId="00000F80">
      <w:pPr>
        <w:spacing w:before="0" w:after="360" w:line="360" w:lineRule="auto"/>
        <w:rPr>
          <w:b/>
          <w:color w:val="404040"/>
          <w:sz w:val="28"/>
          <w:szCs w:val="28"/>
          <w:shd w:val="clear" w:fill="FCFCFC"/>
        </w:rPr>
      </w:pPr>
    </w:p>
    <w:p w14:paraId="00000F81">
      <w:pPr>
        <w:spacing w:before="0" w:after="360" w:line="360" w:lineRule="auto"/>
        <w:rPr>
          <w:b/>
          <w:color w:val="404040"/>
          <w:sz w:val="28"/>
          <w:szCs w:val="28"/>
          <w:shd w:val="clear" w:fill="FCFCFC"/>
        </w:rPr>
      </w:pPr>
    </w:p>
    <w:p w14:paraId="00000F82">
      <w:pPr>
        <w:spacing w:before="0" w:after="360" w:line="360" w:lineRule="auto"/>
        <w:rPr>
          <w:b/>
          <w:color w:val="404040"/>
          <w:sz w:val="28"/>
          <w:szCs w:val="28"/>
          <w:shd w:val="clear" w:fill="FCFCFC"/>
        </w:rPr>
      </w:pPr>
    </w:p>
    <w:p w14:paraId="00000F83">
      <w:pPr>
        <w:spacing w:before="0" w:after="360" w:line="360" w:lineRule="auto"/>
        <w:rPr>
          <w:b/>
          <w:color w:val="404040"/>
          <w:sz w:val="28"/>
          <w:szCs w:val="28"/>
          <w:shd w:val="clear" w:fill="FCFCFC"/>
        </w:rPr>
      </w:pPr>
    </w:p>
    <w:p w14:paraId="00000F84">
      <w:pPr>
        <w:spacing w:before="0" w:after="360" w:line="360" w:lineRule="auto"/>
        <w:rPr>
          <w:b/>
          <w:color w:val="404040"/>
          <w:sz w:val="28"/>
          <w:szCs w:val="28"/>
          <w:shd w:val="clear" w:fill="FCFCFC"/>
        </w:rPr>
      </w:pPr>
    </w:p>
    <w:p w14:paraId="00000F85">
      <w:pPr>
        <w:rPr>
          <w:b/>
          <w:sz w:val="36"/>
          <w:szCs w:val="36"/>
          <w:shd w:val="clear" w:fill="FCFCFC"/>
        </w:rPr>
      </w:pPr>
    </w:p>
    <w:p w14:paraId="00000F86">
      <w:pPr>
        <w:rPr>
          <w:b/>
          <w:sz w:val="30"/>
          <w:szCs w:val="30"/>
        </w:rPr>
      </w:pPr>
    </w:p>
    <w:p w14:paraId="00000F87">
      <w:pPr>
        <w:rPr>
          <w:b/>
          <w:sz w:val="30"/>
          <w:szCs w:val="30"/>
        </w:rPr>
      </w:pPr>
    </w:p>
    <w:p w14:paraId="00000F88">
      <w:pPr>
        <w:rPr>
          <w:b/>
          <w:sz w:val="30"/>
          <w:szCs w:val="30"/>
        </w:rPr>
      </w:pPr>
    </w:p>
    <w:p w14:paraId="00000F89">
      <w:pPr>
        <w:rPr>
          <w:b/>
          <w:sz w:val="30"/>
          <w:szCs w:val="30"/>
        </w:rPr>
      </w:pPr>
    </w:p>
    <w:p w14:paraId="00000F8A">
      <w:pPr>
        <w:rPr>
          <w:b/>
          <w:sz w:val="30"/>
          <w:szCs w:val="30"/>
        </w:rPr>
      </w:pPr>
    </w:p>
    <w:p w14:paraId="00000F8B">
      <w:pPr>
        <w:rPr>
          <w:b/>
          <w:sz w:val="30"/>
          <w:szCs w:val="30"/>
        </w:rPr>
      </w:pPr>
    </w:p>
    <w:p w14:paraId="00000F8C">
      <w:pPr>
        <w:rPr>
          <w:b/>
          <w:sz w:val="30"/>
          <w:szCs w:val="30"/>
        </w:rPr>
      </w:pPr>
    </w:p>
    <w:p w14:paraId="00000F8D">
      <w:pPr>
        <w:rPr>
          <w:b/>
          <w:sz w:val="30"/>
          <w:szCs w:val="30"/>
        </w:rPr>
      </w:pPr>
    </w:p>
    <w:p w14:paraId="00000F8E">
      <w:pPr>
        <w:rPr>
          <w:b/>
          <w:sz w:val="30"/>
          <w:szCs w:val="30"/>
        </w:rPr>
      </w:pPr>
    </w:p>
    <w:p w14:paraId="00000F8F">
      <w:pPr>
        <w:rPr>
          <w:b/>
          <w:sz w:val="30"/>
          <w:szCs w:val="30"/>
        </w:rPr>
      </w:pPr>
    </w:p>
    <w:p w14:paraId="00000F90">
      <w:pPr>
        <w:rPr>
          <w:b/>
          <w:sz w:val="30"/>
          <w:szCs w:val="30"/>
        </w:rPr>
      </w:pPr>
    </w:p>
    <w:p w14:paraId="00000F91">
      <w:pPr>
        <w:rPr>
          <w:b/>
          <w:sz w:val="30"/>
          <w:szCs w:val="30"/>
        </w:rPr>
      </w:pPr>
    </w:p>
    <w:p w14:paraId="00000F92">
      <w:pPr>
        <w:rPr>
          <w:b/>
          <w:sz w:val="30"/>
          <w:szCs w:val="30"/>
        </w:rPr>
      </w:pPr>
    </w:p>
    <w:p w14:paraId="00000F93">
      <w:pPr>
        <w:rPr>
          <w:b/>
          <w:sz w:val="30"/>
          <w:szCs w:val="30"/>
        </w:rPr>
      </w:pPr>
    </w:p>
    <w:p w14:paraId="00000F94">
      <w:pPr>
        <w:rPr>
          <w:b/>
          <w:sz w:val="30"/>
          <w:szCs w:val="30"/>
        </w:rPr>
      </w:pPr>
    </w:p>
    <w:p w14:paraId="00000F95">
      <w:pPr>
        <w:rPr>
          <w:b/>
          <w:sz w:val="30"/>
          <w:szCs w:val="30"/>
        </w:rPr>
      </w:pPr>
    </w:p>
    <w:p w14:paraId="00000F96">
      <w:pPr>
        <w:rPr>
          <w:b/>
          <w:sz w:val="30"/>
          <w:szCs w:val="30"/>
        </w:rPr>
      </w:pPr>
    </w:p>
    <w:p w14:paraId="00000F97">
      <w:pPr>
        <w:rPr>
          <w:b/>
          <w:sz w:val="30"/>
          <w:szCs w:val="30"/>
        </w:rPr>
      </w:pPr>
    </w:p>
    <w:p w14:paraId="00000F98">
      <w:pPr>
        <w:rPr>
          <w:b/>
          <w:sz w:val="30"/>
          <w:szCs w:val="30"/>
        </w:rPr>
      </w:pPr>
    </w:p>
    <w:p w14:paraId="00000F99">
      <w:pPr>
        <w:rPr>
          <w:b/>
          <w:sz w:val="30"/>
          <w:szCs w:val="30"/>
        </w:rPr>
      </w:pPr>
    </w:p>
    <w:p w14:paraId="00000F9A">
      <w:pPr>
        <w:rPr>
          <w:b/>
          <w:sz w:val="30"/>
          <w:szCs w:val="30"/>
        </w:rPr>
      </w:pPr>
    </w:p>
    <w:p w14:paraId="00000F9B">
      <w:pPr>
        <w:rPr>
          <w:b/>
          <w:sz w:val="30"/>
          <w:szCs w:val="30"/>
        </w:rPr>
      </w:pPr>
    </w:p>
    <w:p w14:paraId="00000F9C">
      <w:pPr>
        <w:rPr>
          <w:b/>
          <w:sz w:val="30"/>
          <w:szCs w:val="30"/>
        </w:rPr>
      </w:pPr>
    </w:p>
    <w:p w14:paraId="00000F9D">
      <w:pPr>
        <w:rPr>
          <w:b/>
          <w:sz w:val="30"/>
          <w:szCs w:val="30"/>
        </w:rPr>
      </w:pPr>
    </w:p>
    <w:p w14:paraId="00000F9E">
      <w:pPr>
        <w:rPr>
          <w:b/>
          <w:sz w:val="30"/>
          <w:szCs w:val="30"/>
        </w:rPr>
      </w:pPr>
    </w:p>
    <w:p w14:paraId="00000F9F">
      <w:pPr>
        <w:rPr>
          <w:b/>
          <w:sz w:val="30"/>
          <w:szCs w:val="30"/>
        </w:rPr>
      </w:pPr>
    </w:p>
    <w:p w14:paraId="00000FA0">
      <w:pPr>
        <w:rPr>
          <w:b/>
          <w:sz w:val="30"/>
          <w:szCs w:val="30"/>
        </w:rPr>
      </w:pPr>
    </w:p>
    <w:p w14:paraId="00000FA1">
      <w:pPr>
        <w:rPr>
          <w:b/>
          <w:sz w:val="30"/>
          <w:szCs w:val="30"/>
        </w:rPr>
      </w:pPr>
    </w:p>
    <w:p w14:paraId="00000FA2">
      <w:pPr>
        <w:rPr>
          <w:b/>
          <w:sz w:val="30"/>
          <w:szCs w:val="30"/>
        </w:rPr>
      </w:pPr>
    </w:p>
    <w:p w14:paraId="00000FA3">
      <w:pPr>
        <w:rPr>
          <w:b/>
          <w:sz w:val="30"/>
          <w:szCs w:val="30"/>
        </w:rPr>
      </w:pPr>
    </w:p>
    <w:p w14:paraId="00000FA4">
      <w:pPr>
        <w:rPr>
          <w:b/>
          <w:sz w:val="30"/>
          <w:szCs w:val="30"/>
        </w:rPr>
      </w:pPr>
    </w:p>
    <w:p w14:paraId="00000FA5">
      <w:pPr>
        <w:rPr>
          <w:b/>
          <w:sz w:val="30"/>
          <w:szCs w:val="30"/>
        </w:rPr>
      </w:pPr>
    </w:p>
    <w:p w14:paraId="00000FA6">
      <w:pPr>
        <w:rPr>
          <w:b/>
          <w:sz w:val="30"/>
          <w:szCs w:val="30"/>
        </w:rPr>
      </w:pPr>
    </w:p>
    <w:p w14:paraId="00000FA7">
      <w:pPr>
        <w:rPr>
          <w:b/>
          <w:sz w:val="30"/>
          <w:szCs w:val="30"/>
        </w:rPr>
      </w:pPr>
    </w:p>
    <w:p w14:paraId="00000FA8">
      <w:pPr>
        <w:rPr>
          <w:b/>
          <w:sz w:val="30"/>
          <w:szCs w:val="30"/>
        </w:rPr>
      </w:pPr>
    </w:p>
    <w:p w14:paraId="00000FA9">
      <w:pPr>
        <w:rPr>
          <w:b/>
          <w:sz w:val="30"/>
          <w:szCs w:val="30"/>
        </w:rPr>
      </w:pPr>
    </w:p>
    <w:p w14:paraId="00000FAA">
      <w:pPr>
        <w:rPr>
          <w:b/>
          <w:sz w:val="30"/>
          <w:szCs w:val="30"/>
        </w:rPr>
      </w:pPr>
    </w:p>
    <w:p w14:paraId="00000FAB">
      <w:pPr>
        <w:rPr>
          <w:b/>
          <w:sz w:val="30"/>
          <w:szCs w:val="30"/>
        </w:rPr>
      </w:pPr>
    </w:p>
    <w:p w14:paraId="00000FAC">
      <w:pPr>
        <w:rPr>
          <w:b/>
          <w:sz w:val="30"/>
          <w:szCs w:val="30"/>
        </w:rPr>
      </w:pPr>
    </w:p>
    <w:p w14:paraId="00000FAD">
      <w:pPr>
        <w:rPr>
          <w:b/>
          <w:sz w:val="30"/>
          <w:szCs w:val="30"/>
        </w:rPr>
      </w:pPr>
    </w:p>
    <w:p w14:paraId="00000FAE">
      <w:pPr>
        <w:rPr>
          <w:b/>
          <w:sz w:val="30"/>
          <w:szCs w:val="30"/>
        </w:rPr>
      </w:pPr>
    </w:p>
    <w:p w14:paraId="00000FAF">
      <w:pPr>
        <w:rPr>
          <w:b/>
          <w:sz w:val="30"/>
          <w:szCs w:val="30"/>
        </w:rPr>
      </w:pPr>
    </w:p>
    <w:p w14:paraId="00000FB0">
      <w:pPr>
        <w:rPr>
          <w:b/>
          <w:color w:val="0000FF"/>
          <w:sz w:val="30"/>
          <w:szCs w:val="30"/>
        </w:rPr>
      </w:pPr>
    </w:p>
    <w:p w14:paraId="00000FB1">
      <w:pPr>
        <w:rPr>
          <w:b/>
          <w:color w:val="0000FF"/>
          <w:sz w:val="30"/>
          <w:szCs w:val="30"/>
        </w:rPr>
      </w:pPr>
    </w:p>
    <w:p w14:paraId="00000FB2">
      <w:pPr>
        <w:rPr>
          <w:b/>
          <w:color w:val="0000FF"/>
          <w:sz w:val="30"/>
          <w:szCs w:val="30"/>
        </w:rPr>
      </w:pPr>
    </w:p>
    <w:p w14:paraId="00000FB3">
      <w:pPr>
        <w:rPr>
          <w:b/>
          <w:color w:val="0000FF"/>
          <w:sz w:val="30"/>
          <w:szCs w:val="30"/>
        </w:rPr>
      </w:pPr>
    </w:p>
    <w:p w14:paraId="00000FB4">
      <w:pPr>
        <w:rPr>
          <w:b/>
          <w:color w:val="0000FF"/>
          <w:sz w:val="30"/>
          <w:szCs w:val="30"/>
        </w:rPr>
      </w:pPr>
    </w:p>
    <w:p w14:paraId="00000FB5">
      <w:pPr>
        <w:rPr>
          <w:b/>
          <w:color w:val="0000FF"/>
          <w:sz w:val="30"/>
          <w:szCs w:val="30"/>
        </w:rPr>
      </w:pPr>
    </w:p>
    <w:p w14:paraId="00000FB6">
      <w:pPr>
        <w:rPr>
          <w:b/>
          <w:color w:val="0000FF"/>
          <w:sz w:val="30"/>
          <w:szCs w:val="30"/>
        </w:rPr>
      </w:pPr>
    </w:p>
    <w:p w14:paraId="00000FB7">
      <w:pPr>
        <w:rPr>
          <w:b/>
          <w:color w:val="0000FF"/>
          <w:sz w:val="30"/>
          <w:szCs w:val="30"/>
        </w:rPr>
      </w:pPr>
    </w:p>
    <w:p w14:paraId="00000FB8">
      <w:pPr>
        <w:rPr>
          <w:b/>
          <w:color w:val="0000FF"/>
          <w:sz w:val="30"/>
          <w:szCs w:val="30"/>
        </w:rPr>
      </w:pPr>
    </w:p>
    <w:p w14:paraId="00000FB9">
      <w:pPr>
        <w:rPr>
          <w:b/>
          <w:color w:val="0000FF"/>
          <w:sz w:val="30"/>
          <w:szCs w:val="30"/>
        </w:rPr>
      </w:pPr>
    </w:p>
    <w:p w14:paraId="00000FBA">
      <w:pPr>
        <w:rPr>
          <w:b/>
          <w:color w:val="0000FF"/>
          <w:sz w:val="30"/>
          <w:szCs w:val="30"/>
        </w:rPr>
      </w:pPr>
    </w:p>
    <w:p w14:paraId="00000FBB">
      <w:pPr>
        <w:rPr>
          <w:b/>
          <w:color w:val="0000FF"/>
          <w:sz w:val="30"/>
          <w:szCs w:val="30"/>
        </w:rPr>
      </w:pPr>
    </w:p>
    <w:p w14:paraId="00000FBC">
      <w:pPr>
        <w:rPr>
          <w:b/>
          <w:color w:val="0000FF"/>
          <w:sz w:val="30"/>
          <w:szCs w:val="30"/>
        </w:rPr>
      </w:pPr>
    </w:p>
    <w:p w14:paraId="00000FBD">
      <w:pPr>
        <w:rPr>
          <w:b/>
          <w:color w:val="0000FF"/>
          <w:sz w:val="30"/>
          <w:szCs w:val="30"/>
        </w:rPr>
      </w:pPr>
    </w:p>
    <w:p w14:paraId="00000FBE">
      <w:pPr>
        <w:rPr>
          <w:b/>
          <w:color w:val="0000FF"/>
          <w:sz w:val="30"/>
          <w:szCs w:val="30"/>
        </w:rPr>
      </w:pPr>
    </w:p>
    <w:p w14:paraId="00000FBF">
      <w:pPr>
        <w:rPr>
          <w:b/>
          <w:color w:val="0000FF"/>
          <w:sz w:val="30"/>
          <w:szCs w:val="30"/>
        </w:rPr>
      </w:pPr>
    </w:p>
    <w:p w14:paraId="00000FC0">
      <w:pPr>
        <w:rPr>
          <w:b/>
          <w:color w:val="0000FF"/>
          <w:sz w:val="30"/>
          <w:szCs w:val="30"/>
        </w:rPr>
      </w:pPr>
    </w:p>
    <w:p w14:paraId="00000FC1">
      <w:pPr>
        <w:rPr>
          <w:b/>
          <w:color w:val="0000FF"/>
          <w:sz w:val="30"/>
          <w:szCs w:val="30"/>
        </w:rPr>
      </w:pPr>
    </w:p>
    <w:p w14:paraId="00000FC2">
      <w:pPr>
        <w:rPr>
          <w:b/>
          <w:color w:val="0000FF"/>
          <w:sz w:val="30"/>
          <w:szCs w:val="30"/>
        </w:rPr>
      </w:pPr>
    </w:p>
    <w:p w14:paraId="00000FC3">
      <w:pPr>
        <w:rPr>
          <w:b/>
          <w:color w:val="0000FF"/>
          <w:sz w:val="30"/>
          <w:szCs w:val="30"/>
        </w:rPr>
      </w:pPr>
    </w:p>
    <w:p w14:paraId="00000FC4">
      <w:pPr>
        <w:rPr>
          <w:b/>
          <w:color w:val="0000FF"/>
          <w:sz w:val="30"/>
          <w:szCs w:val="30"/>
        </w:rPr>
      </w:pPr>
    </w:p>
    <w:p w14:paraId="00000FC5">
      <w:pPr>
        <w:rPr>
          <w:b/>
          <w:color w:val="0000FF"/>
          <w:sz w:val="30"/>
          <w:szCs w:val="30"/>
        </w:rPr>
      </w:pPr>
    </w:p>
    <w:p w14:paraId="00000FC6">
      <w:pPr>
        <w:rPr>
          <w:b/>
          <w:color w:val="0000FF"/>
          <w:sz w:val="30"/>
          <w:szCs w:val="30"/>
        </w:rPr>
      </w:pPr>
    </w:p>
    <w:p w14:paraId="00000FC7">
      <w:pPr>
        <w:rPr>
          <w:b/>
          <w:color w:val="0000FF"/>
          <w:sz w:val="30"/>
          <w:szCs w:val="30"/>
        </w:rPr>
      </w:pPr>
    </w:p>
    <w:p w14:paraId="00000FC8">
      <w:pPr>
        <w:rPr>
          <w:b/>
          <w:color w:val="0000FF"/>
          <w:sz w:val="30"/>
          <w:szCs w:val="30"/>
        </w:rPr>
      </w:pPr>
    </w:p>
    <w:p w14:paraId="00000FC9">
      <w:pPr>
        <w:rPr>
          <w:b/>
          <w:color w:val="0000FF"/>
          <w:sz w:val="30"/>
          <w:szCs w:val="30"/>
        </w:rPr>
      </w:pPr>
    </w:p>
    <w:p w14:paraId="00000FCA">
      <w:pPr>
        <w:rPr>
          <w:b/>
          <w:color w:val="0000FF"/>
          <w:sz w:val="30"/>
          <w:szCs w:val="30"/>
        </w:rPr>
      </w:pPr>
    </w:p>
    <w:p w14:paraId="00000FCB">
      <w:pPr>
        <w:rPr>
          <w:b/>
          <w:color w:val="0000FF"/>
          <w:sz w:val="30"/>
          <w:szCs w:val="30"/>
        </w:rPr>
      </w:pPr>
    </w:p>
    <w:p w14:paraId="00000FCC">
      <w:pPr>
        <w:rPr>
          <w:b/>
          <w:color w:val="0000FF"/>
          <w:sz w:val="30"/>
          <w:szCs w:val="30"/>
        </w:rPr>
      </w:pPr>
    </w:p>
    <w:p w14:paraId="00000FCD">
      <w:pPr>
        <w:rPr>
          <w:b/>
          <w:color w:val="0000FF"/>
          <w:sz w:val="30"/>
          <w:szCs w:val="30"/>
        </w:rPr>
      </w:pPr>
    </w:p>
    <w:p w14:paraId="00000FCE">
      <w:pPr>
        <w:rPr>
          <w:b/>
          <w:color w:val="0000FF"/>
          <w:sz w:val="30"/>
          <w:szCs w:val="30"/>
        </w:rPr>
      </w:pPr>
    </w:p>
    <w:p w14:paraId="00000FCF">
      <w:pPr>
        <w:rPr>
          <w:b/>
          <w:color w:val="0000FF"/>
          <w:sz w:val="30"/>
          <w:szCs w:val="30"/>
        </w:rPr>
      </w:pPr>
    </w:p>
    <w:p w14:paraId="00000FD0">
      <w:pPr>
        <w:rPr>
          <w:b/>
          <w:color w:val="0000FF"/>
          <w:sz w:val="30"/>
          <w:szCs w:val="30"/>
        </w:rPr>
      </w:pPr>
    </w:p>
    <w:p w14:paraId="00000FD1">
      <w:pPr>
        <w:rPr>
          <w:b/>
          <w:color w:val="0000FF"/>
          <w:sz w:val="30"/>
          <w:szCs w:val="30"/>
        </w:rPr>
      </w:pPr>
    </w:p>
    <w:p w14:paraId="00000FD2">
      <w:pPr>
        <w:rPr>
          <w:b/>
          <w:color w:val="0000FF"/>
          <w:sz w:val="30"/>
          <w:szCs w:val="30"/>
        </w:rPr>
      </w:pPr>
    </w:p>
    <w:p w14:paraId="00000FD3">
      <w:pPr>
        <w:rPr>
          <w:b/>
          <w:color w:val="0000FF"/>
          <w:sz w:val="30"/>
          <w:szCs w:val="30"/>
        </w:rPr>
      </w:pPr>
    </w:p>
    <w:p w14:paraId="00000FD4">
      <w:pPr>
        <w:rPr>
          <w:b/>
          <w:color w:val="0000FF"/>
          <w:sz w:val="30"/>
          <w:szCs w:val="30"/>
        </w:rPr>
      </w:pPr>
    </w:p>
    <w:p w14:paraId="00000FD5">
      <w:pPr>
        <w:rPr>
          <w:b/>
          <w:color w:val="0000FF"/>
          <w:sz w:val="30"/>
          <w:szCs w:val="30"/>
        </w:rPr>
      </w:pPr>
    </w:p>
    <w:p w14:paraId="00000FD6">
      <w:pPr>
        <w:rPr>
          <w:b/>
          <w:color w:val="0000FF"/>
          <w:sz w:val="30"/>
          <w:szCs w:val="30"/>
        </w:rPr>
      </w:pPr>
    </w:p>
    <w:p w14:paraId="00000FD7">
      <w:pPr>
        <w:rPr>
          <w:b/>
          <w:color w:val="0000FF"/>
          <w:sz w:val="30"/>
          <w:szCs w:val="30"/>
        </w:rPr>
      </w:pPr>
    </w:p>
    <w:p w14:paraId="00000FD8">
      <w:pPr>
        <w:rPr>
          <w:b/>
          <w:color w:val="0000FF"/>
          <w:sz w:val="30"/>
          <w:szCs w:val="30"/>
        </w:rPr>
      </w:pPr>
    </w:p>
    <w:p w14:paraId="00000FD9">
      <w:pPr>
        <w:rPr>
          <w:b/>
          <w:color w:val="0000FF"/>
          <w:sz w:val="30"/>
          <w:szCs w:val="30"/>
        </w:rPr>
      </w:pPr>
    </w:p>
    <w:p w14:paraId="00000FDA">
      <w:pPr>
        <w:rPr>
          <w:b/>
          <w:color w:val="0000FF"/>
          <w:sz w:val="30"/>
          <w:szCs w:val="30"/>
        </w:rPr>
      </w:pPr>
    </w:p>
    <w:p w14:paraId="00000FDB">
      <w:pPr>
        <w:rPr>
          <w:b/>
          <w:color w:val="0000FF"/>
          <w:sz w:val="30"/>
          <w:szCs w:val="30"/>
        </w:rPr>
      </w:pPr>
    </w:p>
    <w:p w14:paraId="00000FDC">
      <w:pPr>
        <w:rPr>
          <w:b/>
          <w:color w:val="0000FF"/>
          <w:sz w:val="30"/>
          <w:szCs w:val="30"/>
        </w:rPr>
      </w:pPr>
    </w:p>
    <w:p w14:paraId="00000FDD">
      <w:pPr>
        <w:rPr>
          <w:b/>
          <w:color w:val="0000FF"/>
          <w:sz w:val="30"/>
          <w:szCs w:val="30"/>
        </w:rPr>
      </w:pPr>
    </w:p>
    <w:p w14:paraId="00000FDE">
      <w:pPr>
        <w:rPr>
          <w:b/>
          <w:color w:val="0000FF"/>
          <w:sz w:val="30"/>
          <w:szCs w:val="30"/>
        </w:rPr>
      </w:pPr>
    </w:p>
    <w:p w14:paraId="00000FDF">
      <w:pPr>
        <w:rPr>
          <w:b/>
          <w:color w:val="0000FF"/>
          <w:sz w:val="30"/>
          <w:szCs w:val="30"/>
        </w:rPr>
      </w:pPr>
    </w:p>
    <w:p w14:paraId="00000FE0">
      <w:pPr>
        <w:rPr>
          <w:b/>
          <w:color w:val="0000FF"/>
          <w:sz w:val="30"/>
          <w:szCs w:val="30"/>
        </w:rPr>
      </w:pPr>
    </w:p>
    <w:p w14:paraId="00000FE1">
      <w:pPr>
        <w:rPr>
          <w:b/>
          <w:color w:val="0000FF"/>
          <w:sz w:val="30"/>
          <w:szCs w:val="30"/>
        </w:rPr>
      </w:pPr>
    </w:p>
    <w:p w14:paraId="00000FE2">
      <w:pPr>
        <w:rPr>
          <w:b/>
          <w:color w:val="0000FF"/>
          <w:sz w:val="30"/>
          <w:szCs w:val="30"/>
        </w:rPr>
      </w:pPr>
    </w:p>
    <w:p w14:paraId="00000FE3">
      <w:pPr>
        <w:rPr>
          <w:b/>
          <w:color w:val="0000FF"/>
          <w:sz w:val="30"/>
          <w:szCs w:val="30"/>
        </w:rPr>
      </w:pPr>
    </w:p>
    <w:p w14:paraId="00000FE4">
      <w:pPr>
        <w:rPr>
          <w:b/>
          <w:color w:val="0000FF"/>
          <w:sz w:val="30"/>
          <w:szCs w:val="30"/>
        </w:rPr>
      </w:pPr>
    </w:p>
    <w:p w14:paraId="00000FE5">
      <w:pPr>
        <w:rPr>
          <w:b/>
          <w:sz w:val="30"/>
          <w:szCs w:val="30"/>
        </w:rPr>
      </w:pPr>
    </w:p>
    <w:p w14:paraId="00000FE6">
      <w:pPr>
        <w:rPr>
          <w:sz w:val="30"/>
          <w:szCs w:val="30"/>
        </w:rPr>
      </w:pPr>
    </w:p>
    <w:p w14:paraId="00000FE7">
      <w:pPr>
        <w:rPr>
          <w:sz w:val="30"/>
          <w:szCs w:val="30"/>
        </w:rPr>
      </w:pPr>
    </w:p>
    <w:p w14:paraId="00000FE8">
      <w:pPr>
        <w:rPr>
          <w:sz w:val="30"/>
          <w:szCs w:val="30"/>
        </w:rPr>
      </w:pPr>
    </w:p>
    <w:p w14:paraId="00000FE9">
      <w:pPr>
        <w:rPr>
          <w:sz w:val="30"/>
          <w:szCs w:val="30"/>
        </w:rPr>
      </w:pPr>
    </w:p>
    <w:p w14:paraId="00000FEA">
      <w:pPr>
        <w:rPr>
          <w:sz w:val="30"/>
          <w:szCs w:val="30"/>
        </w:rPr>
      </w:pPr>
    </w:p>
    <w:p w14:paraId="00000FEB">
      <w:pPr>
        <w:rPr>
          <w:sz w:val="30"/>
          <w:szCs w:val="30"/>
        </w:rPr>
      </w:pPr>
    </w:p>
    <w:p w14:paraId="00000FEC">
      <w:pPr>
        <w:rPr>
          <w:sz w:val="30"/>
          <w:szCs w:val="30"/>
        </w:rPr>
      </w:pPr>
    </w:p>
    <w:p w14:paraId="00000FED">
      <w:pPr>
        <w:rPr>
          <w:sz w:val="30"/>
          <w:szCs w:val="30"/>
        </w:rPr>
      </w:pPr>
    </w:p>
    <w:p w14:paraId="00000FEE">
      <w:pPr>
        <w:rPr>
          <w:sz w:val="30"/>
          <w:szCs w:val="30"/>
        </w:rPr>
      </w:pPr>
    </w:p>
    <w:p w14:paraId="00000FEF">
      <w:pPr>
        <w:rPr>
          <w:sz w:val="30"/>
          <w:szCs w:val="30"/>
        </w:rPr>
      </w:pPr>
    </w:p>
    <w:p w14:paraId="00000FF0">
      <w:pPr>
        <w:rPr>
          <w:sz w:val="30"/>
          <w:szCs w:val="30"/>
        </w:rPr>
      </w:pPr>
    </w:p>
    <w:p w14:paraId="00000FF1">
      <w:pPr>
        <w:rPr>
          <w:sz w:val="30"/>
          <w:szCs w:val="30"/>
        </w:rPr>
      </w:pPr>
    </w:p>
    <w:p w14:paraId="00000FF2">
      <w:pPr>
        <w:rPr>
          <w:sz w:val="30"/>
          <w:szCs w:val="30"/>
        </w:rPr>
      </w:pPr>
    </w:p>
    <w:p w14:paraId="00000FF3">
      <w:pPr>
        <w:rPr>
          <w:sz w:val="30"/>
          <w:szCs w:val="30"/>
        </w:rPr>
      </w:pPr>
    </w:p>
    <w:p w14:paraId="00000FF4">
      <w:pPr>
        <w:rPr>
          <w:sz w:val="30"/>
          <w:szCs w:val="30"/>
        </w:rPr>
      </w:pPr>
    </w:p>
    <w:p w14:paraId="00000FF5">
      <w:pPr>
        <w:rPr>
          <w:sz w:val="30"/>
          <w:szCs w:val="30"/>
        </w:rPr>
      </w:pPr>
    </w:p>
    <w:p w14:paraId="00000FF6">
      <w:pPr>
        <w:rPr>
          <w:sz w:val="30"/>
          <w:szCs w:val="30"/>
        </w:rPr>
      </w:pPr>
    </w:p>
    <w:p w14:paraId="00000FF7">
      <w:pPr>
        <w:rPr>
          <w:sz w:val="30"/>
          <w:szCs w:val="30"/>
        </w:rPr>
      </w:pPr>
    </w:p>
    <w:p w14:paraId="00000FF8">
      <w:pPr>
        <w:rPr>
          <w:sz w:val="30"/>
          <w:szCs w:val="30"/>
        </w:rPr>
      </w:pPr>
    </w:p>
    <w:p w14:paraId="00000FF9">
      <w:pPr>
        <w:rPr>
          <w:sz w:val="30"/>
          <w:szCs w:val="30"/>
        </w:rPr>
      </w:pPr>
    </w:p>
    <w:p w14:paraId="00000FFA">
      <w:pPr>
        <w:rPr>
          <w:sz w:val="30"/>
          <w:szCs w:val="30"/>
        </w:rPr>
      </w:pPr>
    </w:p>
    <w:p w14:paraId="00000FFB"/>
    <w:p w14:paraId="00000FFC"/>
    <w:p w14:paraId="00000FFD"/>
    <w:p w14:paraId="00000FFE"/>
    <w:p w14:paraId="00000FFF"/>
    <w:p w14:paraId="00001000"/>
    <w:p w14:paraId="00001001"/>
    <w:p w14:paraId="00001002"/>
    <w:p w14:paraId="00001003"/>
    <w:p w14:paraId="00001004"/>
    <w:p w14:paraId="00001005"/>
    <w:p w14:paraId="00001006"/>
    <w:p w14:paraId="00001007"/>
    <w:p w14:paraId="00001008"/>
    <w:p w14:paraId="00001009"/>
    <w:p w14:paraId="0000100A"/>
    <w:p w14:paraId="0000100B"/>
    <w:p w14:paraId="0000100C"/>
    <w:p w14:paraId="0000100D"/>
    <w:p w14:paraId="0000100E"/>
    <w:p w14:paraId="0000100F"/>
    <w:p w14:paraId="00001010"/>
    <w:p w14:paraId="00001011"/>
    <w:p w14:paraId="00001012"/>
    <w:p w14:paraId="00001013"/>
    <w:p w14:paraId="00001014"/>
    <w:p w14:paraId="00001015"/>
    <w:p w14:paraId="00001016"/>
    <w:p w14:paraId="00001017"/>
    <w:p w14:paraId="00001018"/>
    <w:p w14:paraId="00001019"/>
    <w:p w14:paraId="0000101A"/>
    <w:p w14:paraId="0000101B"/>
    <w:p w14:paraId="0000101C"/>
    <w:p w14:paraId="0000101D"/>
    <w:p w14:paraId="0000101E"/>
    <w:p w14:paraId="0000101F"/>
    <w:p w14:paraId="00001020"/>
    <w:p w14:paraId="00001021"/>
    <w:p w14:paraId="00001022"/>
    <w:p w14:paraId="00001023"/>
    <w:p w14:paraId="00001024"/>
    <w:p w14:paraId="00001025"/>
    <w:p w14:paraId="00001026"/>
    <w:p w14:paraId="00001027"/>
    <w:p w14:paraId="00001028"/>
    <w:p w14:paraId="00001029"/>
    <w:p w14:paraId="0000102A"/>
    <w:p w14:paraId="0000102B"/>
    <w:p w14:paraId="0000102C"/>
    <w:p w14:paraId="0000102D"/>
    <w:sectPr>
      <w:headerReference r:id="rId5" w:type="default"/>
      <w:pgSz w:w="12240" w:h="15840"/>
      <w:pgMar w:top="560" w:right="1440" w:bottom="76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 w:name="Arial Unicode MS">
    <w:altName w:val="Arial"/>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102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5E306ED"/>
    <w:multiLevelType w:val="multilevel"/>
    <w:tmpl w:val="B5E306E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C8879AEF"/>
    <w:multiLevelType w:val="multilevel"/>
    <w:tmpl w:val="C8879A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CF092B84"/>
    <w:multiLevelType w:val="multilevel"/>
    <w:tmpl w:val="CF092B8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5">
    <w:nsid w:val="DCBA6B53"/>
    <w:multiLevelType w:val="multilevel"/>
    <w:tmpl w:val="DCBA6B53"/>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6">
    <w:nsid w:val="F4B5D9F5"/>
    <w:multiLevelType w:val="multilevel"/>
    <w:tmpl w:val="F4B5D9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0248C179"/>
    <w:multiLevelType w:val="multilevel"/>
    <w:tmpl w:val="0248C17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9">
    <w:nsid w:val="03D62ECE"/>
    <w:multiLevelType w:val="multilevel"/>
    <w:tmpl w:val="03D62EC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0">
    <w:nsid w:val="2470EC97"/>
    <w:multiLevelType w:val="multilevel"/>
    <w:tmpl w:val="2470EC9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1">
    <w:nsid w:val="25B654F3"/>
    <w:multiLevelType w:val="multilevel"/>
    <w:tmpl w:val="25B654F3"/>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2">
    <w:nsid w:val="2A8F537B"/>
    <w:multiLevelType w:val="multilevel"/>
    <w:tmpl w:val="2A8F537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3">
    <w:nsid w:val="4D4DC07F"/>
    <w:multiLevelType w:val="multilevel"/>
    <w:tmpl w:val="4D4DC07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4">
    <w:nsid w:val="59ADCABA"/>
    <w:multiLevelType w:val="multilevel"/>
    <w:tmpl w:val="59ADCAB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5">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72183CF9"/>
    <w:multiLevelType w:val="multilevel"/>
    <w:tmpl w:val="72183CF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num w:numId="1">
    <w:abstractNumId w:val="7"/>
  </w:num>
  <w:num w:numId="2">
    <w:abstractNumId w:val="4"/>
  </w:num>
  <w:num w:numId="3">
    <w:abstractNumId w:val="14"/>
  </w:num>
  <w:num w:numId="4">
    <w:abstractNumId w:val="2"/>
  </w:num>
  <w:num w:numId="5">
    <w:abstractNumId w:val="1"/>
  </w:num>
  <w:num w:numId="6">
    <w:abstractNumId w:val="9"/>
  </w:num>
  <w:num w:numId="7">
    <w:abstractNumId w:val="11"/>
  </w:num>
  <w:num w:numId="8">
    <w:abstractNumId w:val="16"/>
  </w:num>
  <w:num w:numId="9">
    <w:abstractNumId w:val="8"/>
  </w:num>
  <w:num w:numId="10">
    <w:abstractNumId w:val="0"/>
  </w:num>
  <w:num w:numId="11">
    <w:abstractNumId w:val="12"/>
  </w:num>
  <w:num w:numId="12">
    <w:abstractNumId w:val="15"/>
  </w:num>
  <w:num w:numId="13">
    <w:abstractNumId w:val="3"/>
  </w:num>
  <w:num w:numId="14">
    <w:abstractNumId w:val="13"/>
  </w:num>
  <w:num w:numId="15">
    <w:abstractNumId w:val="6"/>
  </w:num>
  <w:num w:numId="16">
    <w:abstractNumId w:val="10"/>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B5B1B35"/>
    <w:rsid w:val="3ADF5FBF"/>
    <w:rsid w:val="4C532F25"/>
    <w:rsid w:val="5EE21CAA"/>
    <w:rsid w:val="6123383E"/>
    <w:rsid w:val="79A879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9" Type="http://schemas.openxmlformats.org/officeDocument/2006/relationships/fontTable" Target="fontTable.xml"/><Relationship Id="rId68" Type="http://schemas.openxmlformats.org/officeDocument/2006/relationships/numbering" Target="numbering.xml"/><Relationship Id="rId67" Type="http://schemas.openxmlformats.org/officeDocument/2006/relationships/image" Target="media/image61.png"/><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header" Target="head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166</Pages>
  <TotalTime>4574</TotalTime>
  <ScaleCrop>false</ScaleCrop>
  <LinksUpToDate>false</LinksUpToDate>
  <Application>WPS Office_12.2.0.23131_F1E327BC-269C-435d-A152-05C5408002CA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2025-10-10T05:10:00Z</dcterms:created>
  <dc:creator>naresh.joinoju</dc:creator>
  <cp:lastModifiedBy>Naresh Kumar Joinoju</cp:lastModifiedBy>
  <dcterms:modified xsi:type="dcterms:W3CDTF">2025-10-23T16:16:50Z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FBE7EA468CF840B399B5C2AC4EEC9914_12</vt:lpwstr>
  </property>
</Properties>
</file>